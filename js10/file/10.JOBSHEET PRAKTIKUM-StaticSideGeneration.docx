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55E6">
      <w:pPr>
        <w:pStyle w:val="8"/>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LAPORAN JOBSHEET </w:t>
      </w:r>
    </w:p>
    <w:p w14:paraId="68697D7B">
      <w:pPr>
        <w:pStyle w:val="8"/>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PEMROGRAMAN BERBASIS FRAMEWORK</w:t>
      </w:r>
    </w:p>
    <w:p w14:paraId="6EDF04FE">
      <w:pPr>
        <w:pStyle w:val="4"/>
        <w:rPr>
          <w:rFonts w:hint="default" w:ascii="Times New Roman" w:hAnsi="Times New Roman" w:cs="Times New Roman"/>
          <w:b/>
          <w:sz w:val="22"/>
          <w:szCs w:val="22"/>
        </w:rPr>
      </w:pPr>
    </w:p>
    <w:p w14:paraId="784490FF">
      <w:pPr>
        <w:pStyle w:val="4"/>
        <w:rPr>
          <w:rFonts w:hint="default" w:ascii="Times New Roman" w:hAnsi="Times New Roman" w:cs="Times New Roman"/>
          <w:b/>
          <w:sz w:val="22"/>
          <w:szCs w:val="22"/>
        </w:rPr>
      </w:pPr>
    </w:p>
    <w:p w14:paraId="441B2792">
      <w:pPr>
        <w:pStyle w:val="4"/>
        <w:rPr>
          <w:rFonts w:hint="default" w:ascii="Times New Roman" w:hAnsi="Times New Roman" w:cs="Times New Roman"/>
          <w:b/>
          <w:sz w:val="22"/>
          <w:szCs w:val="22"/>
        </w:rPr>
      </w:pPr>
    </w:p>
    <w:p w14:paraId="1A891E81">
      <w:pPr>
        <w:pStyle w:val="4"/>
        <w:spacing w:before="151"/>
        <w:rPr>
          <w:rFonts w:hint="default" w:ascii="Times New Roman" w:hAnsi="Times New Roman" w:cs="Times New Roman"/>
          <w:b/>
          <w:sz w:val="22"/>
          <w:szCs w:val="22"/>
        </w:rPr>
      </w:pPr>
      <w:r>
        <w:rPr>
          <w:rFonts w:hint="default" w:ascii="Times New Roman" w:hAnsi="Times New Roman" w:cs="Times New Roman"/>
          <w:b/>
          <w:sz w:val="22"/>
          <w:szCs w:val="22"/>
        </w:rPr>
        <w:drawing>
          <wp:anchor distT="0" distB="0" distL="0" distR="0" simplePos="0" relativeHeight="251670528" behindDoc="1" locked="0" layoutInCell="1" allowOverlap="1">
            <wp:simplePos x="0" y="0"/>
            <wp:positionH relativeFrom="page">
              <wp:posOffset>2511425</wp:posOffset>
            </wp:positionH>
            <wp:positionV relativeFrom="paragraph">
              <wp:posOffset>173355</wp:posOffset>
            </wp:positionV>
            <wp:extent cx="3124200" cy="3143250"/>
            <wp:effectExtent l="0" t="0" r="0" b="6350"/>
            <wp:wrapTopAndBottom/>
            <wp:docPr id="115" name="Image 1"/>
            <wp:cNvGraphicFramePr/>
            <a:graphic xmlns:a="http://schemas.openxmlformats.org/drawingml/2006/main">
              <a:graphicData uri="http://schemas.openxmlformats.org/drawingml/2006/picture">
                <pic:pic xmlns:pic="http://schemas.openxmlformats.org/drawingml/2006/picture">
                  <pic:nvPicPr>
                    <pic:cNvPr id="115" name="Image 1"/>
                    <pic:cNvPicPr/>
                  </pic:nvPicPr>
                  <pic:blipFill>
                    <a:blip r:embed="rId6" cstate="print"/>
                    <a:stretch>
                      <a:fillRect/>
                    </a:stretch>
                  </pic:blipFill>
                  <pic:spPr>
                    <a:xfrm>
                      <a:off x="0" y="0"/>
                      <a:ext cx="3124236" cy="3143250"/>
                    </a:xfrm>
                    <a:prstGeom prst="rect">
                      <a:avLst/>
                    </a:prstGeom>
                  </pic:spPr>
                </pic:pic>
              </a:graphicData>
            </a:graphic>
          </wp:anchor>
        </w:drawing>
      </w:r>
    </w:p>
    <w:p w14:paraId="72D126BB">
      <w:pPr>
        <w:pStyle w:val="4"/>
        <w:rPr>
          <w:rFonts w:hint="default" w:ascii="Times New Roman" w:hAnsi="Times New Roman" w:cs="Times New Roman"/>
          <w:b/>
          <w:sz w:val="22"/>
          <w:szCs w:val="22"/>
        </w:rPr>
      </w:pPr>
    </w:p>
    <w:p w14:paraId="06082814">
      <w:pPr>
        <w:pStyle w:val="4"/>
        <w:spacing w:before="346"/>
        <w:rPr>
          <w:rFonts w:hint="default" w:ascii="Times New Roman" w:hAnsi="Times New Roman" w:cs="Times New Roman"/>
          <w:b/>
          <w:sz w:val="22"/>
          <w:szCs w:val="22"/>
        </w:rPr>
      </w:pPr>
    </w:p>
    <w:p w14:paraId="0F169F1E">
      <w:pPr>
        <w:spacing w:before="0" w:line="362" w:lineRule="auto"/>
        <w:ind w:left="1909" w:right="1908" w:firstLine="0"/>
        <w:jc w:val="center"/>
        <w:rPr>
          <w:rFonts w:hint="default" w:ascii="Times New Roman" w:hAnsi="Times New Roman" w:cs="Times New Roman"/>
          <w:spacing w:val="-5"/>
          <w:sz w:val="22"/>
          <w:szCs w:val="22"/>
        </w:rPr>
      </w:pPr>
      <w:r>
        <w:rPr>
          <w:rFonts w:hint="default" w:ascii="Times New Roman" w:hAnsi="Times New Roman" w:cs="Times New Roman"/>
          <w:sz w:val="22"/>
          <w:szCs w:val="22"/>
        </w:rPr>
        <w:t>Nama</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Yan Daffa Putra Liandhie</w:t>
      </w:r>
      <w:r>
        <w:rPr>
          <w:rFonts w:hint="default" w:ascii="Times New Roman" w:hAnsi="Times New Roman" w:cs="Times New Roman"/>
          <w:spacing w:val="-5"/>
          <w:sz w:val="22"/>
          <w:szCs w:val="22"/>
        </w:rPr>
        <w:t xml:space="preserve"> </w:t>
      </w:r>
    </w:p>
    <w:p w14:paraId="13735F93">
      <w:pPr>
        <w:spacing w:before="0" w:line="362" w:lineRule="auto"/>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NIM: 2341</w:t>
      </w:r>
      <w:r>
        <w:rPr>
          <w:rFonts w:hint="default" w:ascii="Times New Roman" w:hAnsi="Times New Roman" w:cs="Times New Roman"/>
          <w:sz w:val="22"/>
          <w:szCs w:val="22"/>
          <w:lang w:val="en-US"/>
        </w:rPr>
        <w:t>720142</w:t>
      </w:r>
    </w:p>
    <w:p w14:paraId="6F4737D8">
      <w:pPr>
        <w:spacing w:before="0" w:line="317" w:lineRule="exact"/>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Kelas: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TI</w:t>
      </w:r>
      <w:r>
        <w:rPr>
          <w:rFonts w:hint="default" w:ascii="Times New Roman" w:hAnsi="Times New Roman" w:cs="Times New Roman"/>
          <w:spacing w:val="-3"/>
          <w:sz w:val="22"/>
          <w:szCs w:val="22"/>
        </w:rPr>
        <w:t xml:space="preserve"> </w:t>
      </w:r>
      <w:r>
        <w:rPr>
          <w:rFonts w:hint="default" w:ascii="Times New Roman" w:hAnsi="Times New Roman" w:cs="Times New Roman"/>
          <w:spacing w:val="-3"/>
          <w:sz w:val="22"/>
          <w:szCs w:val="22"/>
          <w:lang w:val="en-US"/>
        </w:rPr>
        <w:t>3E</w:t>
      </w:r>
    </w:p>
    <w:p w14:paraId="6FE478B8">
      <w:pPr>
        <w:pStyle w:val="4"/>
        <w:rPr>
          <w:rFonts w:hint="default" w:ascii="Times New Roman" w:hAnsi="Times New Roman" w:cs="Times New Roman"/>
          <w:sz w:val="22"/>
          <w:szCs w:val="22"/>
        </w:rPr>
      </w:pPr>
    </w:p>
    <w:p w14:paraId="0215842C">
      <w:pPr>
        <w:pStyle w:val="4"/>
        <w:rPr>
          <w:rFonts w:hint="default" w:ascii="Times New Roman" w:hAnsi="Times New Roman" w:cs="Times New Roman"/>
          <w:sz w:val="22"/>
          <w:szCs w:val="22"/>
        </w:rPr>
      </w:pPr>
    </w:p>
    <w:p w14:paraId="0C88ED3C">
      <w:pPr>
        <w:pStyle w:val="4"/>
        <w:rPr>
          <w:rFonts w:hint="default" w:ascii="Times New Roman" w:hAnsi="Times New Roman" w:cs="Times New Roman"/>
          <w:sz w:val="22"/>
          <w:szCs w:val="22"/>
        </w:rPr>
      </w:pPr>
    </w:p>
    <w:p w14:paraId="55D7D179">
      <w:pPr>
        <w:pStyle w:val="4"/>
        <w:rPr>
          <w:rFonts w:hint="default" w:ascii="Times New Roman" w:hAnsi="Times New Roman" w:cs="Times New Roman"/>
          <w:sz w:val="22"/>
          <w:szCs w:val="22"/>
        </w:rPr>
      </w:pPr>
    </w:p>
    <w:p w14:paraId="2621927E">
      <w:pPr>
        <w:pStyle w:val="4"/>
        <w:rPr>
          <w:rFonts w:hint="default" w:ascii="Times New Roman" w:hAnsi="Times New Roman" w:cs="Times New Roman"/>
          <w:sz w:val="22"/>
          <w:szCs w:val="22"/>
        </w:rPr>
      </w:pPr>
    </w:p>
    <w:p w14:paraId="1BDB4D7D">
      <w:pPr>
        <w:pStyle w:val="4"/>
        <w:spacing w:before="69"/>
        <w:rPr>
          <w:rFonts w:hint="default" w:ascii="Times New Roman" w:hAnsi="Times New Roman" w:cs="Times New Roman"/>
          <w:sz w:val="22"/>
          <w:szCs w:val="22"/>
        </w:rPr>
      </w:pPr>
    </w:p>
    <w:p w14:paraId="59934021">
      <w:pPr>
        <w:spacing w:before="232"/>
        <w:ind w:left="23" w:right="0" w:firstLine="0"/>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POLITEKNIK</w:t>
      </w:r>
      <w:r>
        <w:rPr>
          <w:rFonts w:hint="default" w:ascii="Times New Roman" w:hAnsi="Times New Roman" w:cs="Times New Roman"/>
          <w:b/>
          <w:spacing w:val="-18"/>
          <w:sz w:val="22"/>
          <w:szCs w:val="22"/>
        </w:rPr>
        <w:t xml:space="preserve"> </w:t>
      </w:r>
      <w:r>
        <w:rPr>
          <w:rFonts w:hint="default" w:ascii="Times New Roman" w:hAnsi="Times New Roman" w:cs="Times New Roman"/>
          <w:b/>
          <w:sz w:val="22"/>
          <w:szCs w:val="22"/>
        </w:rPr>
        <w:t>NEGERI</w:t>
      </w:r>
      <w:r>
        <w:rPr>
          <w:rFonts w:hint="default" w:ascii="Times New Roman" w:hAnsi="Times New Roman" w:cs="Times New Roman"/>
          <w:b/>
          <w:spacing w:val="-16"/>
          <w:sz w:val="22"/>
          <w:szCs w:val="22"/>
        </w:rPr>
        <w:t xml:space="preserve"> </w:t>
      </w:r>
      <w:r>
        <w:rPr>
          <w:rFonts w:hint="default" w:ascii="Times New Roman" w:hAnsi="Times New Roman" w:cs="Times New Roman"/>
          <w:b/>
          <w:sz w:val="22"/>
          <w:szCs w:val="22"/>
        </w:rPr>
        <w:t>MALANG TAHUN 202</w:t>
      </w:r>
      <w:r>
        <w:rPr>
          <w:rFonts w:hint="default" w:ascii="Times New Roman" w:hAnsi="Times New Roman" w:cs="Times New Roman"/>
          <w:b/>
          <w:sz w:val="22"/>
          <w:szCs w:val="22"/>
          <w:lang w:val="en-US"/>
        </w:rPr>
        <w:t>6</w:t>
      </w:r>
    </w:p>
    <w:p w14:paraId="05C4AD27">
      <w:pPr>
        <w:rPr>
          <w:rFonts w:hint="default" w:ascii="Times New Roman" w:hAnsi="Times New Roman" w:cs="Times New Roman"/>
          <w:b/>
          <w:sz w:val="22"/>
          <w:szCs w:val="22"/>
          <w:lang w:val="en-US"/>
        </w:rPr>
      </w:pPr>
      <w:r>
        <w:rPr>
          <w:rFonts w:hint="default" w:ascii="Times New Roman" w:hAnsi="Times New Roman" w:cs="Times New Roman"/>
          <w:b/>
          <w:sz w:val="22"/>
          <w:szCs w:val="22"/>
          <w:lang w:val="en-US"/>
        </w:rPr>
        <w:br w:type="page"/>
      </w:r>
    </w:p>
    <w:p w14:paraId="495A30F6">
      <w:pPr>
        <w:rPr>
          <w:color w:val="7C4533"/>
          <w:spacing w:val="-303"/>
          <w:w w:val="201"/>
        </w:rPr>
      </w:pPr>
    </w:p>
    <w:p w14:paraId="2B03F58D">
      <w:pPr>
        <w:pStyle w:val="4"/>
        <w:spacing w:before="234"/>
        <w:rPr>
          <w:rFonts w:hint="default" w:ascii="Times New Roman" w:hAnsi="Times New Roman" w:cs="Times New Roman"/>
        </w:rPr>
      </w:pPr>
      <w:r>
        <w:rPr>
          <w:color w:val="7C4533"/>
          <w:spacing w:val="-303"/>
          <w:w w:val="201"/>
        </w:rPr>
        <w:t>\</w:t>
      </w:r>
      <w:r>
        <w:rPr>
          <w:color w:val="B4ACBB"/>
          <w:spacing w:val="-303"/>
          <w:w w:val="438"/>
        </w:rPr>
        <w:t>‘</w:t>
      </w:r>
      <w:r>
        <w:rPr>
          <w:color w:val="B4ACBB"/>
          <w:spacing w:val="-303"/>
          <w:w w:val="142"/>
        </w:rPr>
        <w:t>z</w:t>
      </w:r>
      <w:r>
        <w:rPr>
          <w:color w:val="CDC4D5"/>
          <w:w w:val="438"/>
        </w:rPr>
        <w:t>’</w:t>
      </w:r>
      <w:r>
        <w:rPr>
          <w:rFonts w:hint="default" w:ascii="Times New Roman" w:hAnsi="Times New Roman" w:cs="Times New Roman"/>
          <w:color w:val="CDC4D5"/>
          <w:spacing w:val="-123"/>
          <w:w w:val="304"/>
        </w:rPr>
        <w:t xml:space="preserve"> </w:t>
      </w:r>
      <w:r>
        <w:rPr>
          <w:rFonts w:hint="default" w:ascii="Times New Roman" w:hAnsi="Times New Roman" w:cs="Times New Roman"/>
          <w:spacing w:val="-2"/>
          <w:w w:val="110"/>
        </w:rPr>
        <w:t>C.</w:t>
      </w:r>
      <w:r>
        <w:rPr>
          <w:rFonts w:hint="default" w:ascii="Times New Roman" w:hAnsi="Times New Roman" w:cs="Times New Roman"/>
          <w:spacing w:val="-9"/>
          <w:w w:val="110"/>
        </w:rPr>
        <w:t xml:space="preserve"> </w:t>
      </w:r>
      <w:r>
        <w:rPr>
          <w:rFonts w:hint="default" w:ascii="Times New Roman" w:hAnsi="Times New Roman" w:cs="Times New Roman"/>
          <w:spacing w:val="-2"/>
          <w:w w:val="110"/>
        </w:rPr>
        <w:t>Langkah</w:t>
      </w:r>
      <w:r>
        <w:rPr>
          <w:rFonts w:hint="default" w:ascii="Times New Roman" w:hAnsi="Times New Roman" w:cs="Times New Roman"/>
          <w:spacing w:val="-8"/>
          <w:w w:val="110"/>
        </w:rPr>
        <w:t xml:space="preserve"> </w:t>
      </w:r>
      <w:r>
        <w:rPr>
          <w:rFonts w:hint="default" w:ascii="Times New Roman" w:hAnsi="Times New Roman" w:cs="Times New Roman"/>
          <w:spacing w:val="-2"/>
          <w:w w:val="105"/>
        </w:rPr>
        <w:t>Praktikum</w:t>
      </w:r>
    </w:p>
    <w:p w14:paraId="2C4DBA51">
      <w:pPr>
        <w:pStyle w:val="4"/>
        <w:spacing w:before="104"/>
        <w:ind w:left="0"/>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7" name="Graphic 37"/>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38" name="Graphic 38"/>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39" name="Graphic 39"/>
                        <wps:cNvSpPr/>
                        <wps:spPr>
                          <a:xfrm>
                            <a:off x="0" y="634"/>
                            <a:ext cx="5732780" cy="17145"/>
                          </a:xfrm>
                          <a:custGeom>
                            <a:avLst/>
                            <a:gdLst/>
                            <a:ahLst/>
                            <a:cxnLst/>
                            <a:rect l="l" t="t" r="r" b="b"/>
                            <a:pathLst>
                              <a:path w="5732780" h="17145">
                                <a:moveTo>
                                  <a:pt x="2540" y="2540"/>
                                </a:moveTo>
                                <a:lnTo>
                                  <a:pt x="0" y="2540"/>
                                </a:lnTo>
                                <a:lnTo>
                                  <a:pt x="0" y="16522"/>
                                </a:lnTo>
                                <a:lnTo>
                                  <a:pt x="2540" y="16522"/>
                                </a:lnTo>
                                <a:lnTo>
                                  <a:pt x="2540" y="2540"/>
                                </a:lnTo>
                                <a:close/>
                              </a:path>
                              <a:path w="5732780" h="17145">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40" name="Graphic 40"/>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41" name="Graphic 41"/>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42" name="Graphic 42"/>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56192;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BiaTFB2QAAAAoBAAAPAAAAAAAAAAEAIAAA&#10;ACIAAABkcnMvZG93bnJldi54bWxQSwECFAAUAAAACACHTuJAKen3FQwEAAAIFwAADgAAAAAAAAAB&#10;ACAAAAAoAQAAZHJzL2Uyb0RvYy54bWxQSwUGAAAAAAYABgBZAQAApgcAAAAA&#10;">
                <o:lock v:ext="edit" aspectratio="f"/>
                <v:shape id="Graphic 37" o:spid="_x0000_s1026" o:spt="100" style="position:absolute;left:0;top:0;height:19050;width:5731510;" fillcolor="#9F9F9F" filled="t" stroked="f" coordsize="5731510,19050" o:gfxdata="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EN72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38" o:spid="_x0000_s1026" o:spt="100" style="position:absolute;left:5729859;top:634;height:2540;width:2540;" fillcolor="#E2E2E2" filled="t" stroked="f" coordsize="2540,2540" o:gfxdata="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dpGH+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39" o:spid="_x0000_s1026" o:spt="100" style="position:absolute;left:0;top:634;height:17145;width:5732780;" fillcolor="#9F9F9F" filled="t" stroked="f" coordsize="5732780,17145" o:gfxdata="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cbEL4A&#10;AADbAAAADwAAAAAAAAABACAAAAAiAAAAZHJzL2Rvd25yZXYueG1sUEsBAhQAFAAAAAgAh07iQDMv&#10;BZ47AAAAOQAAABAAAAAAAAAAAQAgAAAADQEAAGRycy9zaGFwZXhtbC54bWxQSwUGAAAAAAYABgBb&#10;AQAAtwMAAAAA&#10;" path="m2540,2540l0,2540,0,16522,2540,16522,2540,2540xem5732399,0l5729846,0,5729846,2540,5732399,2540,5732399,0xe">
                  <v:fill on="t" focussize="0,0"/>
                  <v:stroke on="f"/>
                  <v:imagedata o:title=""/>
                  <o:lock v:ext="edit" aspectratio="f"/>
                  <v:textbox inset="0mm,0mm,0mm,0mm"/>
                </v:shape>
                <v:shape id="Graphic 40" o:spid="_x0000_s1026" o:spt="100" style="position:absolute;left:5729859;top:3175;height:13970;width:2540;" fillcolor="#E2E2E2" filled="t" stroked="f" coordsize="2540,13970" o:gfxdata="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Y2sCugAAANsA&#10;AAAPAAAAAAAAAAEAIAAAACIAAABkcnMvZG93bnJldi54bWxQSwECFAAUAAAACACHTuJAMy8FnjsA&#10;AAA5AAAAEAAAAAAAAAABACAAAAAJAQAAZHJzL3NoYXBleG1sLnhtbFBLBQYAAAAABgAGAFsBAACz&#10;AwAAAAA=&#10;" path="m2540,0l0,0,0,13970,2540,13970,2540,0xe">
                  <v:fill on="t" focussize="0,0"/>
                  <v:stroke on="f"/>
                  <v:imagedata o:title=""/>
                  <o:lock v:ext="edit" aspectratio="f"/>
                  <v:textbox inset="0mm,0mm,0mm,0mm"/>
                </v:shape>
                <v:shape id="Graphic 41" o:spid="_x0000_s1026" o:spt="100" style="position:absolute;left:0;top:17144;height:2540;width:2540;" fillcolor="#9F9F9F" filled="t" stroked="f" coordsize="2540,2540" o:gfxdata="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uod28AAAA&#10;2w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42" o:spid="_x0000_s1026" o:spt="100" style="position:absolute;left:0;top:17144;height:2540;width:5732780;" fillcolor="#E2E2E2" filled="t" stroked="f" coordsize="5732780,2540" o:gfxdata="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CtpCvQAA&#10;ANsAAAAPAAAAAAAAAAEAIAAAACIAAABkcnMvZG93bnJldi54bWxQSwECFAAUAAAACACHTuJAMy8F&#10;njsAAAA5AAAAEAAAAAAAAAABACAAAAAMAQAAZHJzL3NoYXBleG1sLnhtbFBLBQYAAAAABgAGAFsB&#10;AAC2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4BEF10E">
      <w:pPr>
        <w:pStyle w:val="10"/>
        <w:numPr>
          <w:ilvl w:val="0"/>
          <w:numId w:val="1"/>
        </w:numPr>
        <w:tabs>
          <w:tab w:val="left" w:pos="385"/>
        </w:tabs>
        <w:spacing w:before="235" w:after="0" w:line="240" w:lineRule="auto"/>
        <w:ind w:left="385" w:right="0" w:hanging="362"/>
        <w:jc w:val="left"/>
        <w:rPr>
          <w:rFonts w:hint="default" w:ascii="Times New Roman" w:hAnsi="Times New Roman" w:cs="Times New Roman"/>
          <w:sz w:val="22"/>
        </w:rPr>
      </w:pPr>
      <w:r>
        <w:rPr>
          <w:rFonts w:hint="default" w:ascii="Times New Roman" w:hAnsi="Times New Roman" w:cs="Times New Roman"/>
          <w:sz w:val="22"/>
        </w:rPr>
        <w:t>Bagian</w:t>
      </w:r>
      <w:r>
        <w:rPr>
          <w:rFonts w:hint="default" w:ascii="Times New Roman" w:hAnsi="Times New Roman" w:cs="Times New Roman"/>
          <w:spacing w:val="-3"/>
          <w:sz w:val="22"/>
        </w:rPr>
        <w:t xml:space="preserve"> </w:t>
      </w:r>
      <w:r>
        <w:rPr>
          <w:rFonts w:hint="default" w:ascii="Times New Roman" w:hAnsi="Times New Roman" w:cs="Times New Roman"/>
          <w:sz w:val="22"/>
        </w:rPr>
        <w:t>1</w:t>
      </w:r>
      <w:r>
        <w:rPr>
          <w:rFonts w:hint="default" w:ascii="Times New Roman" w:hAnsi="Times New Roman" w:cs="Times New Roman"/>
          <w:spacing w:val="-3"/>
          <w:sz w:val="22"/>
        </w:rPr>
        <w:t xml:space="preserve"> </w:t>
      </w:r>
      <w:r>
        <w:rPr>
          <w:rFonts w:hint="default" w:ascii="Times New Roman" w:hAnsi="Times New Roman" w:cs="Times New Roman"/>
          <w:sz w:val="22"/>
        </w:rPr>
        <w:t>–</w:t>
      </w:r>
      <w:r>
        <w:rPr>
          <w:rFonts w:hint="default" w:ascii="Times New Roman" w:hAnsi="Times New Roman" w:cs="Times New Roman"/>
          <w:spacing w:val="-3"/>
          <w:sz w:val="22"/>
        </w:rPr>
        <w:t xml:space="preserve"> </w:t>
      </w:r>
      <w:r>
        <w:rPr>
          <w:rFonts w:hint="default" w:ascii="Times New Roman" w:hAnsi="Times New Roman" w:cs="Times New Roman"/>
          <w:sz w:val="22"/>
        </w:rPr>
        <w:t>Setup</w:t>
      </w:r>
      <w:r>
        <w:rPr>
          <w:rFonts w:hint="default" w:ascii="Times New Roman" w:hAnsi="Times New Roman" w:cs="Times New Roman"/>
          <w:spacing w:val="-1"/>
          <w:sz w:val="22"/>
        </w:rPr>
        <w:t xml:space="preserve"> </w:t>
      </w:r>
      <w:r>
        <w:rPr>
          <w:rFonts w:hint="default" w:ascii="Times New Roman" w:hAnsi="Times New Roman" w:cs="Times New Roman"/>
          <w:sz w:val="22"/>
        </w:rPr>
        <w:t>Halaman</w:t>
      </w:r>
      <w:r>
        <w:rPr>
          <w:rFonts w:hint="default" w:ascii="Times New Roman" w:hAnsi="Times New Roman" w:cs="Times New Roman"/>
          <w:spacing w:val="-2"/>
          <w:sz w:val="22"/>
        </w:rPr>
        <w:t xml:space="preserve"> Static</w:t>
      </w:r>
    </w:p>
    <w:p w14:paraId="578B3694">
      <w:pPr>
        <w:pStyle w:val="10"/>
        <w:numPr>
          <w:ilvl w:val="1"/>
          <w:numId w:val="1"/>
        </w:numPr>
        <w:tabs>
          <w:tab w:val="left" w:pos="742"/>
        </w:tabs>
        <w:spacing w:before="183"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Buat</w:t>
      </w:r>
      <w:r>
        <w:rPr>
          <w:rFonts w:hint="default" w:ascii="Times New Roman" w:hAnsi="Times New Roman" w:cs="Times New Roman"/>
          <w:spacing w:val="-3"/>
          <w:sz w:val="22"/>
        </w:rPr>
        <w:t xml:space="preserve"> </w:t>
      </w:r>
      <w:r>
        <w:rPr>
          <w:rFonts w:hint="default" w:ascii="Times New Roman" w:hAnsi="Times New Roman" w:cs="Times New Roman"/>
          <w:sz w:val="22"/>
        </w:rPr>
        <w:t>file baru</w:t>
      </w:r>
      <w:r>
        <w:rPr>
          <w:rFonts w:hint="default" w:ascii="Times New Roman" w:hAnsi="Times New Roman" w:cs="Times New Roman"/>
          <w:spacing w:val="-2"/>
          <w:sz w:val="22"/>
        </w:rPr>
        <w:t xml:space="preserve"> </w:t>
      </w:r>
      <w:r>
        <w:rPr>
          <w:rFonts w:hint="default" w:ascii="Times New Roman" w:hAnsi="Times New Roman" w:cs="Times New Roman"/>
          <w:sz w:val="22"/>
        </w:rPr>
        <w:t xml:space="preserve">pada </w:t>
      </w:r>
      <w:r>
        <w:rPr>
          <w:rFonts w:hint="default" w:ascii="Times New Roman" w:hAnsi="Times New Roman" w:cs="Times New Roman"/>
          <w:spacing w:val="-2"/>
          <w:sz w:val="22"/>
        </w:rPr>
        <w:t>pages/products/static.tsx</w:t>
      </w:r>
    </w:p>
    <w:p w14:paraId="0DC6DD1B">
      <w:pPr>
        <w:pStyle w:val="4"/>
        <w:spacing w:before="0"/>
        <w:ind w:left="1731"/>
        <w:rPr>
          <w:rFonts w:hint="default" w:ascii="Times New Roman" w:hAnsi="Times New Roman" w:cs="Times New Roman"/>
          <w:sz w:val="20"/>
        </w:rPr>
      </w:pPr>
      <w:r>
        <w:rPr>
          <w:rFonts w:hint="default" w:ascii="Times New Roman" w:hAnsi="Times New Roman" w:cs="Times New Roman"/>
          <w:sz w:val="20"/>
        </w:rPr>
        <w:drawing>
          <wp:inline distT="0" distB="0" distL="0" distR="0">
            <wp:extent cx="3552825" cy="2943225"/>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3552825" cy="2943225"/>
                    </a:xfrm>
                    <a:prstGeom prst="rect">
                      <a:avLst/>
                    </a:prstGeom>
                  </pic:spPr>
                </pic:pic>
              </a:graphicData>
            </a:graphic>
          </wp:inline>
        </w:drawing>
      </w:r>
    </w:p>
    <w:p w14:paraId="277CEE12">
      <w:pPr>
        <w:pStyle w:val="10"/>
        <w:numPr>
          <w:ilvl w:val="0"/>
          <w:numId w:val="0"/>
        </w:numPr>
        <w:tabs>
          <w:tab w:val="left" w:pos="742"/>
        </w:tabs>
        <w:spacing w:before="202" w:after="0" w:line="240" w:lineRule="auto"/>
        <w:ind w:left="38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3048000" cy="1628775"/>
            <wp:effectExtent l="0" t="0" r="0" b="9525"/>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pic:cNvPicPr>
                      <a:picLocks noChangeAspect="1"/>
                    </pic:cNvPicPr>
                  </pic:nvPicPr>
                  <pic:blipFill>
                    <a:blip r:embed="rId8"/>
                    <a:stretch>
                      <a:fillRect/>
                    </a:stretch>
                  </pic:blipFill>
                  <pic:spPr>
                    <a:xfrm>
                      <a:off x="0" y="0"/>
                      <a:ext cx="3048000" cy="1628775"/>
                    </a:xfrm>
                    <a:prstGeom prst="rect">
                      <a:avLst/>
                    </a:prstGeom>
                    <a:noFill/>
                    <a:ln>
                      <a:noFill/>
                    </a:ln>
                  </pic:spPr>
                </pic:pic>
              </a:graphicData>
            </a:graphic>
          </wp:inline>
        </w:drawing>
      </w:r>
    </w:p>
    <w:p w14:paraId="78C92D31">
      <w:pPr>
        <w:pStyle w:val="10"/>
        <w:numPr>
          <w:ilvl w:val="0"/>
          <w:numId w:val="0"/>
        </w:numPr>
        <w:tabs>
          <w:tab w:val="left" w:pos="742"/>
        </w:tabs>
        <w:spacing w:before="202" w:after="0" w:line="240" w:lineRule="auto"/>
        <w:ind w:left="383" w:leftChars="0" w:right="0" w:rightChars="0"/>
        <w:jc w:val="left"/>
        <w:rPr>
          <w:rFonts w:hint="default" w:ascii="Times New Roman" w:hAnsi="Times New Roman" w:cs="Times New Roman"/>
          <w:sz w:val="22"/>
        </w:rPr>
      </w:pPr>
    </w:p>
    <w:p w14:paraId="136D191C">
      <w:pPr>
        <w:pStyle w:val="10"/>
        <w:numPr>
          <w:ilvl w:val="1"/>
          <w:numId w:val="1"/>
        </w:numPr>
        <w:tabs>
          <w:tab w:val="left" w:pos="742"/>
        </w:tabs>
        <w:spacing w:before="202"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Modifikasi</w:t>
      </w:r>
      <w:r>
        <w:rPr>
          <w:rFonts w:hint="default" w:ascii="Times New Roman" w:hAnsi="Times New Roman" w:cs="Times New Roman"/>
          <w:spacing w:val="-4"/>
          <w:sz w:val="22"/>
        </w:rPr>
        <w:t xml:space="preserve"> </w:t>
      </w:r>
      <w:r>
        <w:rPr>
          <w:rFonts w:hint="default" w:ascii="Times New Roman" w:hAnsi="Times New Roman" w:cs="Times New Roman"/>
          <w:sz w:val="22"/>
        </w:rPr>
        <w:t>file</w:t>
      </w:r>
      <w:r>
        <w:rPr>
          <w:rFonts w:hint="default" w:ascii="Times New Roman" w:hAnsi="Times New Roman" w:cs="Times New Roman"/>
          <w:spacing w:val="-4"/>
          <w:sz w:val="22"/>
        </w:rPr>
        <w:t xml:space="preserve"> </w:t>
      </w:r>
      <w:r>
        <w:rPr>
          <w:rFonts w:hint="default" w:ascii="Times New Roman" w:hAnsi="Times New Roman" w:cs="Times New Roman"/>
          <w:spacing w:val="-2"/>
          <w:sz w:val="22"/>
        </w:rPr>
        <w:t>static.tsx</w:t>
      </w:r>
    </w:p>
    <w:p w14:paraId="35A6E222">
      <w:pPr>
        <w:pStyle w:val="4"/>
        <w:spacing w:before="10"/>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1312" behindDoc="1" locked="0" layoutInCell="1" allowOverlap="1">
            <wp:simplePos x="0" y="0"/>
            <wp:positionH relativeFrom="page">
              <wp:posOffset>1356995</wp:posOffset>
            </wp:positionH>
            <wp:positionV relativeFrom="paragraph">
              <wp:posOffset>114935</wp:posOffset>
            </wp:positionV>
            <wp:extent cx="4883150" cy="438340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4882910" cy="4383690"/>
                    </a:xfrm>
                    <a:prstGeom prst="rect">
                      <a:avLst/>
                    </a:prstGeom>
                  </pic:spPr>
                </pic:pic>
              </a:graphicData>
            </a:graphic>
          </wp:anchor>
        </w:drawing>
      </w:r>
    </w:p>
    <w:p w14:paraId="25FF0863">
      <w:pPr>
        <w:pStyle w:val="4"/>
        <w:spacing w:before="51"/>
        <w:ind w:left="0"/>
        <w:rPr>
          <w:rFonts w:hint="default" w:ascii="Times New Roman" w:hAnsi="Times New Roman" w:cs="Times New Roman"/>
        </w:rPr>
      </w:pPr>
    </w:p>
    <w:p w14:paraId="59EFAC72">
      <w:pPr>
        <w:pStyle w:val="4"/>
        <w:spacing w:before="51"/>
        <w:ind w:left="0"/>
        <w:rPr>
          <w:rFonts w:hint="default" w:ascii="Times New Roman" w:hAnsi="Times New Roman" w:cs="Times New Roman"/>
        </w:rPr>
      </w:pPr>
      <w:r>
        <w:rPr>
          <w:rFonts w:hint="default" w:ascii="Times New Roman" w:hAnsi="Times New Roman" w:cs="Times New Roman"/>
        </w:rPr>
        <w:drawing>
          <wp:inline distT="0" distB="0" distL="114300" distR="114300">
            <wp:extent cx="4976495" cy="4084955"/>
            <wp:effectExtent l="0" t="0" r="1905" b="4445"/>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10"/>
                    <a:stretch>
                      <a:fillRect/>
                    </a:stretch>
                  </pic:blipFill>
                  <pic:spPr>
                    <a:xfrm>
                      <a:off x="0" y="0"/>
                      <a:ext cx="4976495" cy="4084955"/>
                    </a:xfrm>
                    <a:prstGeom prst="rect">
                      <a:avLst/>
                    </a:prstGeom>
                    <a:noFill/>
                    <a:ln>
                      <a:noFill/>
                    </a:ln>
                  </pic:spPr>
                </pic:pic>
              </a:graphicData>
            </a:graphic>
          </wp:inline>
        </w:drawing>
      </w:r>
    </w:p>
    <w:p w14:paraId="19DAE6E7">
      <w:pPr>
        <w:pStyle w:val="4"/>
        <w:spacing w:before="0"/>
        <w:rPr>
          <w:rFonts w:hint="default" w:ascii="Times New Roman" w:hAnsi="Times New Roman" w:cs="Times New Roman"/>
        </w:rPr>
      </w:pPr>
      <w:r>
        <w:rPr>
          <w:rFonts w:hint="default" w:ascii="Times New Roman" w:hAnsi="Times New Roman" w:cs="Times New Roman"/>
          <w:color w:val="D2D2D2"/>
          <w:spacing w:val="-289"/>
          <w:w w:val="479"/>
        </w:rPr>
        <w:t xml:space="preserve"> </w:t>
      </w:r>
      <w:r>
        <w:rPr>
          <w:rFonts w:hint="default" w:ascii="Times New Roman" w:hAnsi="Times New Roman" w:cs="Times New Roman"/>
          <w:color w:val="C90A49"/>
          <w:spacing w:val="-303"/>
          <w:w w:val="578"/>
        </w:rPr>
        <w:t>‘</w:t>
      </w:r>
      <w:r>
        <w:rPr>
          <w:rFonts w:hint="default" w:ascii="Times New Roman" w:hAnsi="Times New Roman" w:cs="Times New Roman"/>
          <w:color w:val="F8302E"/>
          <w:spacing w:val="-303"/>
          <w:w w:val="578"/>
        </w:rPr>
        <w:t>’</w:t>
      </w:r>
      <w:r>
        <w:rPr>
          <w:rFonts w:hint="default" w:ascii="Times New Roman" w:hAnsi="Times New Roman" w:cs="Times New Roman"/>
          <w:color w:val="F8302E"/>
          <w:w w:val="282"/>
        </w:rPr>
        <w:t>z</w:t>
      </w:r>
      <w:r>
        <w:rPr>
          <w:rFonts w:hint="default" w:ascii="Times New Roman" w:hAnsi="Times New Roman" w:cs="Times New Roman"/>
          <w:color w:val="F8302E"/>
          <w:spacing w:val="-208"/>
          <w:w w:val="479"/>
        </w:rPr>
        <w:t xml:space="preserve"> </w:t>
      </w:r>
      <w:r>
        <w:rPr>
          <w:rFonts w:hint="default" w:ascii="Times New Roman" w:hAnsi="Times New Roman" w:cs="Times New Roman"/>
          <w:spacing w:val="-2"/>
          <w:w w:val="120"/>
        </w:rPr>
        <w:t>Catatan:</w:t>
      </w:r>
    </w:p>
    <w:p w14:paraId="496CF544">
      <w:pPr>
        <w:pStyle w:val="10"/>
        <w:numPr>
          <w:ilvl w:val="2"/>
          <w:numId w:val="1"/>
        </w:numPr>
        <w:tabs>
          <w:tab w:val="left" w:pos="743"/>
        </w:tabs>
        <w:spacing w:before="181" w:after="0" w:line="240" w:lineRule="auto"/>
        <w:ind w:left="743" w:right="0" w:hanging="360"/>
        <w:jc w:val="left"/>
        <w:rPr>
          <w:rFonts w:hint="default" w:ascii="Times New Roman" w:hAnsi="Times New Roman" w:cs="Times New Roman"/>
          <w:sz w:val="22"/>
        </w:rPr>
      </w:pPr>
      <w:r>
        <w:rPr>
          <w:rFonts w:hint="default" w:ascii="Times New Roman" w:hAnsi="Times New Roman" w:cs="Times New Roman"/>
          <w:sz w:val="22"/>
        </w:rPr>
        <w:t>Mirip</w:t>
      </w:r>
      <w:r>
        <w:rPr>
          <w:rFonts w:hint="default" w:ascii="Times New Roman" w:hAnsi="Times New Roman" w:cs="Times New Roman"/>
          <w:spacing w:val="-4"/>
          <w:sz w:val="22"/>
        </w:rPr>
        <w:t xml:space="preserve"> </w:t>
      </w:r>
      <w:r>
        <w:rPr>
          <w:rFonts w:hint="default" w:ascii="Times New Roman" w:hAnsi="Times New Roman" w:cs="Times New Roman"/>
          <w:sz w:val="22"/>
        </w:rPr>
        <w:t>dengan</w:t>
      </w:r>
      <w:r>
        <w:rPr>
          <w:rFonts w:hint="default" w:ascii="Times New Roman" w:hAnsi="Times New Roman" w:cs="Times New Roman"/>
          <w:spacing w:val="-2"/>
          <w:sz w:val="22"/>
        </w:rPr>
        <w:t xml:space="preserve"> </w:t>
      </w:r>
      <w:r>
        <w:rPr>
          <w:rFonts w:hint="default" w:ascii="Times New Roman" w:hAnsi="Times New Roman" w:cs="Times New Roman"/>
          <w:spacing w:val="-5"/>
          <w:sz w:val="22"/>
        </w:rPr>
        <w:t>SSR</w:t>
      </w:r>
    </w:p>
    <w:p w14:paraId="3E2BC1CE">
      <w:pPr>
        <w:pStyle w:val="10"/>
        <w:numPr>
          <w:ilvl w:val="2"/>
          <w:numId w:val="1"/>
        </w:numPr>
        <w:tabs>
          <w:tab w:val="left" w:pos="743"/>
        </w:tabs>
        <w:spacing w:before="184" w:after="0" w:line="240" w:lineRule="auto"/>
        <w:ind w:left="743" w:right="0" w:hanging="360"/>
        <w:jc w:val="left"/>
        <w:rPr>
          <w:rFonts w:hint="default" w:ascii="Times New Roman" w:hAnsi="Times New Roman" w:cs="Times New Roman"/>
          <w:sz w:val="22"/>
        </w:rPr>
      </w:pPr>
      <w:r>
        <w:rPr>
          <w:rFonts w:hint="default" w:ascii="Times New Roman" w:hAnsi="Times New Roman" w:cs="Times New Roman"/>
          <w:sz w:val="22"/>
        </w:rPr>
        <w:t>Perbedaan</w:t>
      </w:r>
      <w:r>
        <w:rPr>
          <w:rFonts w:hint="default" w:ascii="Times New Roman" w:hAnsi="Times New Roman" w:cs="Times New Roman"/>
          <w:spacing w:val="-1"/>
          <w:sz w:val="22"/>
        </w:rPr>
        <w:t xml:space="preserve"> </w:t>
      </w:r>
      <w:r>
        <w:rPr>
          <w:rFonts w:hint="default" w:ascii="Times New Roman" w:hAnsi="Times New Roman" w:cs="Times New Roman"/>
          <w:sz w:val="22"/>
        </w:rPr>
        <w:t>hanya</w:t>
      </w:r>
      <w:r>
        <w:rPr>
          <w:rFonts w:hint="default" w:ascii="Times New Roman" w:hAnsi="Times New Roman" w:cs="Times New Roman"/>
          <w:spacing w:val="-1"/>
          <w:sz w:val="22"/>
        </w:rPr>
        <w:t xml:space="preserve"> </w:t>
      </w:r>
      <w:r>
        <w:rPr>
          <w:rFonts w:hint="default" w:ascii="Times New Roman" w:hAnsi="Times New Roman" w:cs="Times New Roman"/>
          <w:sz w:val="22"/>
        </w:rPr>
        <w:t>pada</w:t>
      </w:r>
      <w:r>
        <w:rPr>
          <w:rFonts w:hint="default" w:ascii="Times New Roman" w:hAnsi="Times New Roman" w:cs="Times New Roman"/>
          <w:spacing w:val="-1"/>
          <w:sz w:val="22"/>
        </w:rPr>
        <w:t xml:space="preserve"> </w:t>
      </w:r>
      <w:r>
        <w:rPr>
          <w:rFonts w:hint="default" w:ascii="Times New Roman" w:hAnsi="Times New Roman" w:cs="Times New Roman"/>
          <w:sz w:val="22"/>
        </w:rPr>
        <w:t>nama</w:t>
      </w:r>
      <w:r>
        <w:rPr>
          <w:rFonts w:hint="default" w:ascii="Times New Roman" w:hAnsi="Times New Roman" w:cs="Times New Roman"/>
          <w:spacing w:val="-1"/>
          <w:sz w:val="22"/>
        </w:rPr>
        <w:t xml:space="preserve"> </w:t>
      </w:r>
      <w:r>
        <w:rPr>
          <w:rFonts w:hint="default" w:ascii="Times New Roman" w:hAnsi="Times New Roman" w:cs="Times New Roman"/>
          <w:spacing w:val="-2"/>
          <w:sz w:val="22"/>
        </w:rPr>
        <w:t>method</w:t>
      </w:r>
    </w:p>
    <w:p w14:paraId="2BF5B857">
      <w:pPr>
        <w:pStyle w:val="4"/>
        <w:spacing w:before="0" w:line="30" w:lineRule="exact"/>
        <w:rPr>
          <w:rFonts w:hint="default" w:ascii="Times New Roman" w:hAnsi="Times New Roman" w:cs="Times New Roman"/>
          <w:position w:val="0"/>
          <w:sz w:val="3"/>
        </w:rPr>
      </w:pPr>
      <w:r>
        <w:rPr>
          <w:rFonts w:hint="default" w:ascii="Times New Roman" w:hAnsi="Times New Roman" w:cs="Times New Roman"/>
          <w:position w:val="0"/>
          <w:sz w:val="3"/>
        </w:rPr>
        <mc:AlternateContent>
          <mc:Choice Requires="wpg">
            <w:drawing>
              <wp:inline distT="0" distB="0" distL="0" distR="0">
                <wp:extent cx="5732780" cy="19050"/>
                <wp:effectExtent l="0" t="0" r="0" b="0"/>
                <wp:docPr id="45" name="Group 45"/>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46" name="Graphic 46"/>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47" name="Graphic 47"/>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48" name="Graphic 48"/>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49" name="Graphic 49"/>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0" name="Graphic 50"/>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51" name="Graphic 51"/>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">
                <o:lock v:ext="edit" aspectratio="f"/>
                <v:shape id="Graphic 46" o:spid="_x0000_s1026" o:spt="100" style="position:absolute;left:0;top:0;height:19050;width:5731510;" fillcolor="#9F9F9F" filled="t" stroked="f" coordsize="5731510,19050" o:gfxdata="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O4Vu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47" o:spid="_x0000_s1026" o:spt="100" style="position:absolute;left:5729859;top:0;height:2540;width:2540;" fillcolor="#E2E2E2" filled="t" stroked="f" coordsize="2540,2540" o:gfxdata="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D/c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48" o:spid="_x0000_s1026" o:spt="100" style="position:absolute;left:0;top:0;height:16510;width:5732780;" fillcolor="#9F9F9F" filled="t" stroked="f" coordsize="5732780,16510" o:gfxdata="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hmovQAA&#10;ANsAAAAPAAAAAAAAAAEAIAAAACIAAABkcnMvZG93bnJldi54bWxQSwECFAAUAAAACACHTuJAMy8F&#10;njsAAAA5AAAAEAAAAAAAAAABACAAAAAMAQAAZHJzL3NoYXBleG1sLnhtbFBLBQYAAAAABgAGAFsB&#10;AAC2AwAAAAA=&#10;" path="m2540,2540l0,2540,0,16510,2540,16510,2540,2540xem5732399,0l5729846,0,5729846,2540,5732399,2540,5732399,0xe">
                  <v:fill on="t" focussize="0,0"/>
                  <v:stroke on="f"/>
                  <v:imagedata o:title=""/>
                  <o:lock v:ext="edit" aspectratio="f"/>
                  <v:textbox inset="0mm,0mm,0mm,0mm"/>
                </v:shape>
                <v:shape id="Graphic 49" o:spid="_x0000_s1026" o:spt="100" style="position:absolute;left:5729859;top:2540;height:13970;width:2540;" fillcolor="#E2E2E2" filled="t" stroked="f" coordsize="2540,13970" o:gfxdata="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cKf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50" o:spid="_x0000_s1026" o:spt="100" style="position:absolute;left:0;top:16509;height:2540;width:2540;" fillcolor="#9F9F9F" filled="t" stroked="f" coordsize="2540,2540" o:gfxdata="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e5Kb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51" o:spid="_x0000_s1026" o:spt="100" style="position:absolute;left:0;top:16509;height:2540;width:5732780;" fillcolor="#E2E2E2" filled="t" stroked="f" coordsize="5732780,2540" o:gfxdata="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B0ui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0BB2C918">
      <w:pPr>
        <w:pStyle w:val="10"/>
        <w:numPr>
          <w:ilvl w:val="0"/>
          <w:numId w:val="1"/>
        </w:numPr>
        <w:tabs>
          <w:tab w:val="left" w:pos="385"/>
        </w:tabs>
        <w:spacing w:before="228" w:after="0" w:line="240" w:lineRule="auto"/>
        <w:ind w:left="385" w:right="0" w:hanging="362"/>
        <w:jc w:val="left"/>
        <w:rPr>
          <w:rFonts w:hint="default" w:ascii="Times New Roman" w:hAnsi="Times New Roman" w:cs="Times New Roman"/>
          <w:sz w:val="22"/>
        </w:rPr>
      </w:pPr>
      <w:r>
        <w:rPr>
          <w:rFonts w:hint="default" w:ascii="Times New Roman" w:hAnsi="Times New Roman" w:cs="Times New Roman"/>
          <w:sz w:val="22"/>
        </w:rPr>
        <w:t>Bagian</w:t>
      </w:r>
      <w:r>
        <w:rPr>
          <w:rFonts w:hint="default" w:ascii="Times New Roman" w:hAnsi="Times New Roman" w:cs="Times New Roman"/>
          <w:spacing w:val="-3"/>
          <w:sz w:val="22"/>
        </w:rPr>
        <w:t xml:space="preserve"> </w:t>
      </w:r>
      <w:r>
        <w:rPr>
          <w:rFonts w:hint="default" w:ascii="Times New Roman" w:hAnsi="Times New Roman" w:cs="Times New Roman"/>
          <w:sz w:val="22"/>
        </w:rPr>
        <w:t>3</w:t>
      </w:r>
      <w:r>
        <w:rPr>
          <w:rFonts w:hint="default" w:ascii="Times New Roman" w:hAnsi="Times New Roman" w:cs="Times New Roman"/>
          <w:spacing w:val="-3"/>
          <w:sz w:val="22"/>
        </w:rPr>
        <w:t xml:space="preserve"> </w:t>
      </w:r>
      <w:r>
        <w:rPr>
          <w:rFonts w:hint="default" w:ascii="Times New Roman" w:hAnsi="Times New Roman" w:cs="Times New Roman"/>
          <w:sz w:val="22"/>
        </w:rPr>
        <w:t>–</w:t>
      </w:r>
      <w:r>
        <w:rPr>
          <w:rFonts w:hint="default" w:ascii="Times New Roman" w:hAnsi="Times New Roman" w:cs="Times New Roman"/>
          <w:spacing w:val="-2"/>
          <w:sz w:val="22"/>
        </w:rPr>
        <w:t xml:space="preserve"> </w:t>
      </w:r>
      <w:r>
        <w:rPr>
          <w:rFonts w:hint="default" w:ascii="Times New Roman" w:hAnsi="Times New Roman" w:cs="Times New Roman"/>
          <w:sz w:val="22"/>
        </w:rPr>
        <w:t>Build</w:t>
      </w:r>
      <w:r>
        <w:rPr>
          <w:rFonts w:hint="default" w:ascii="Times New Roman" w:hAnsi="Times New Roman" w:cs="Times New Roman"/>
          <w:spacing w:val="-2"/>
          <w:sz w:val="22"/>
        </w:rPr>
        <w:t xml:space="preserve"> </w:t>
      </w:r>
      <w:r>
        <w:rPr>
          <w:rFonts w:hint="default" w:ascii="Times New Roman" w:hAnsi="Times New Roman" w:cs="Times New Roman"/>
          <w:sz w:val="22"/>
        </w:rPr>
        <w:t>Production</w:t>
      </w:r>
      <w:r>
        <w:rPr>
          <w:rFonts w:hint="default" w:ascii="Times New Roman" w:hAnsi="Times New Roman" w:cs="Times New Roman"/>
          <w:spacing w:val="-3"/>
          <w:sz w:val="22"/>
        </w:rPr>
        <w:t xml:space="preserve"> </w:t>
      </w:r>
      <w:r>
        <w:rPr>
          <w:rFonts w:hint="default" w:ascii="Times New Roman" w:hAnsi="Times New Roman" w:cs="Times New Roman"/>
          <w:spacing w:val="-4"/>
          <w:sz w:val="22"/>
        </w:rPr>
        <w:t>Mode</w:t>
      </w:r>
    </w:p>
    <w:p w14:paraId="6BE96171">
      <w:pPr>
        <w:pStyle w:val="10"/>
        <w:numPr>
          <w:ilvl w:val="1"/>
          <w:numId w:val="1"/>
        </w:numPr>
        <w:tabs>
          <w:tab w:val="left" w:pos="742"/>
        </w:tabs>
        <w:spacing w:before="184"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Pindah</w:t>
      </w:r>
      <w:r>
        <w:rPr>
          <w:rFonts w:hint="default" w:ascii="Times New Roman" w:hAnsi="Times New Roman" w:cs="Times New Roman"/>
          <w:spacing w:val="-2"/>
          <w:sz w:val="22"/>
        </w:rPr>
        <w:t xml:space="preserve"> </w:t>
      </w:r>
      <w:r>
        <w:rPr>
          <w:rFonts w:hint="default" w:ascii="Times New Roman" w:hAnsi="Times New Roman" w:cs="Times New Roman"/>
          <w:sz w:val="22"/>
        </w:rPr>
        <w:t>beberapa</w:t>
      </w:r>
      <w:r>
        <w:rPr>
          <w:rFonts w:hint="default" w:ascii="Times New Roman" w:hAnsi="Times New Roman" w:cs="Times New Roman"/>
          <w:spacing w:val="-1"/>
          <w:sz w:val="22"/>
        </w:rPr>
        <w:t xml:space="preserve"> </w:t>
      </w:r>
      <w:r>
        <w:rPr>
          <w:rFonts w:hint="default" w:ascii="Times New Roman" w:hAnsi="Times New Roman" w:cs="Times New Roman"/>
          <w:sz w:val="22"/>
        </w:rPr>
        <w:t>folder</w:t>
      </w:r>
      <w:r>
        <w:rPr>
          <w:rFonts w:hint="default" w:ascii="Times New Roman" w:hAnsi="Times New Roman" w:cs="Times New Roman"/>
          <w:spacing w:val="-2"/>
          <w:sz w:val="22"/>
        </w:rPr>
        <w:t xml:space="preserve"> </w:t>
      </w:r>
      <w:r>
        <w:rPr>
          <w:rFonts w:hint="default" w:ascii="Times New Roman" w:hAnsi="Times New Roman" w:cs="Times New Roman"/>
          <w:sz w:val="22"/>
        </w:rPr>
        <w:t>diluar</w:t>
      </w:r>
      <w:r>
        <w:rPr>
          <w:rFonts w:hint="default" w:ascii="Times New Roman" w:hAnsi="Times New Roman" w:cs="Times New Roman"/>
          <w:spacing w:val="-1"/>
          <w:sz w:val="22"/>
        </w:rPr>
        <w:t xml:space="preserve"> </w:t>
      </w:r>
      <w:r>
        <w:rPr>
          <w:rFonts w:hint="default" w:ascii="Times New Roman" w:hAnsi="Times New Roman" w:cs="Times New Roman"/>
          <w:sz w:val="22"/>
        </w:rPr>
        <w:t>pages</w:t>
      </w:r>
      <w:r>
        <w:rPr>
          <w:rFonts w:hint="default" w:ascii="Times New Roman" w:hAnsi="Times New Roman" w:cs="Times New Roman"/>
          <w:spacing w:val="-1"/>
          <w:sz w:val="22"/>
        </w:rPr>
        <w:t xml:space="preserve"> </w:t>
      </w:r>
      <w:r>
        <w:rPr>
          <w:rFonts w:hint="default" w:ascii="Times New Roman" w:hAnsi="Times New Roman" w:cs="Times New Roman"/>
          <w:sz w:val="22"/>
        </w:rPr>
        <w:t>antara</w:t>
      </w:r>
      <w:r>
        <w:rPr>
          <w:rFonts w:hint="default" w:ascii="Times New Roman" w:hAnsi="Times New Roman" w:cs="Times New Roman"/>
          <w:spacing w:val="-2"/>
          <w:sz w:val="22"/>
        </w:rPr>
        <w:t xml:space="preserve"> </w:t>
      </w:r>
      <w:r>
        <w:rPr>
          <w:rFonts w:hint="default" w:ascii="Times New Roman" w:hAnsi="Times New Roman" w:cs="Times New Roman"/>
          <w:spacing w:val="-4"/>
          <w:sz w:val="22"/>
        </w:rPr>
        <w:t>lain</w:t>
      </w:r>
    </w:p>
    <w:p w14:paraId="1A09E36F">
      <w:pPr>
        <w:pStyle w:val="4"/>
        <w:tabs>
          <w:tab w:val="left" w:pos="1463"/>
        </w:tabs>
        <w:spacing w:line="259" w:lineRule="auto"/>
        <w:ind w:left="1463" w:right="768" w:hanging="360"/>
        <w:rPr>
          <w:rFonts w:hint="default" w:ascii="Times New Roman" w:hAnsi="Times New Roman" w:cs="Times New Roman"/>
        </w:rPr>
      </w:pPr>
      <w:r>
        <w:rPr>
          <w:rFonts w:hint="default" w:ascii="Times New Roman" w:hAnsi="Times New Roman" w:cs="Times New Roman"/>
          <w:spacing w:val="-10"/>
        </w:rPr>
        <w:t>-</w:t>
      </w:r>
      <w:r>
        <w:rPr>
          <w:rFonts w:hint="default" w:ascii="Times New Roman" w:hAnsi="Times New Roman" w:cs="Times New Roman"/>
        </w:rPr>
        <w:tab/>
      </w:r>
      <w:r>
        <w:rPr>
          <w:rFonts w:hint="default" w:ascii="Times New Roman" w:hAnsi="Times New Roman" w:cs="Times New Roman"/>
        </w:rPr>
        <w:t>Untuk</w:t>
      </w:r>
      <w:r>
        <w:rPr>
          <w:rFonts w:hint="default" w:ascii="Times New Roman" w:hAnsi="Times New Roman" w:cs="Times New Roman"/>
          <w:spacing w:val="-4"/>
        </w:rPr>
        <w:t xml:space="preserve"> </w:t>
      </w:r>
      <w:r>
        <w:rPr>
          <w:rFonts w:hint="default" w:ascii="Times New Roman" w:hAnsi="Times New Roman" w:cs="Times New Roman"/>
        </w:rPr>
        <w:t>menghindari</w:t>
      </w:r>
      <w:r>
        <w:rPr>
          <w:rFonts w:hint="default" w:ascii="Times New Roman" w:hAnsi="Times New Roman" w:cs="Times New Roman"/>
          <w:spacing w:val="-5"/>
        </w:rPr>
        <w:t xml:space="preserve"> </w:t>
      </w:r>
      <w:r>
        <w:rPr>
          <w:rFonts w:hint="default" w:ascii="Times New Roman" w:hAnsi="Times New Roman" w:cs="Times New Roman"/>
        </w:rPr>
        <w:t>error</w:t>
      </w:r>
      <w:r>
        <w:rPr>
          <w:rFonts w:hint="default" w:ascii="Times New Roman" w:hAnsi="Times New Roman" w:cs="Times New Roman"/>
          <w:spacing w:val="-4"/>
        </w:rPr>
        <w:t xml:space="preserve"> </w:t>
      </w:r>
      <w:r>
        <w:rPr>
          <w:rFonts w:hint="default" w:ascii="Times New Roman" w:hAnsi="Times New Roman" w:cs="Times New Roman"/>
        </w:rPr>
        <w:t>maka</w:t>
      </w:r>
      <w:r>
        <w:rPr>
          <w:rFonts w:hint="default" w:ascii="Times New Roman" w:hAnsi="Times New Roman" w:cs="Times New Roman"/>
          <w:spacing w:val="-2"/>
        </w:rPr>
        <w:t xml:space="preserve"> </w:t>
      </w:r>
      <w:r>
        <w:rPr>
          <w:rFonts w:hint="default" w:ascii="Times New Roman" w:hAnsi="Times New Roman" w:cs="Times New Roman"/>
        </w:rPr>
        <w:t>folder</w:t>
      </w:r>
      <w:r>
        <w:rPr>
          <w:rFonts w:hint="default" w:ascii="Times New Roman" w:hAnsi="Times New Roman" w:cs="Times New Roman"/>
          <w:spacing w:val="-4"/>
        </w:rPr>
        <w:t xml:space="preserve"> </w:t>
      </w:r>
      <w:r>
        <w:rPr>
          <w:rFonts w:hint="default" w:ascii="Times New Roman" w:hAnsi="Times New Roman" w:cs="Times New Roman"/>
        </w:rPr>
        <w:t>Views,</w:t>
      </w:r>
      <w:r>
        <w:rPr>
          <w:rFonts w:hint="default" w:ascii="Times New Roman" w:hAnsi="Times New Roman" w:cs="Times New Roman"/>
          <w:spacing w:val="-3"/>
        </w:rPr>
        <w:t xml:space="preserve"> </w:t>
      </w:r>
      <w:r>
        <w:rPr>
          <w:rFonts w:hint="default" w:ascii="Times New Roman" w:hAnsi="Times New Roman" w:cs="Times New Roman"/>
        </w:rPr>
        <w:t>utils,</w:t>
      </w:r>
      <w:r>
        <w:rPr>
          <w:rFonts w:hint="default" w:ascii="Times New Roman" w:hAnsi="Times New Roman" w:cs="Times New Roman"/>
          <w:spacing w:val="-3"/>
        </w:rPr>
        <w:t xml:space="preserve"> </w:t>
      </w:r>
      <w:r>
        <w:rPr>
          <w:rFonts w:hint="default" w:ascii="Times New Roman" w:hAnsi="Times New Roman" w:cs="Times New Roman"/>
        </w:rPr>
        <w:t>styles</w:t>
      </w:r>
      <w:r>
        <w:rPr>
          <w:rFonts w:hint="default" w:ascii="Times New Roman" w:hAnsi="Times New Roman" w:cs="Times New Roman"/>
          <w:spacing w:val="-3"/>
        </w:rPr>
        <w:t xml:space="preserve"> </w:t>
      </w:r>
      <w:r>
        <w:rPr>
          <w:rFonts w:hint="default" w:ascii="Times New Roman" w:hAnsi="Times New Roman" w:cs="Times New Roman"/>
        </w:rPr>
        <w:t>dipindah</w:t>
      </w:r>
      <w:r>
        <w:rPr>
          <w:rFonts w:hint="default" w:ascii="Times New Roman" w:hAnsi="Times New Roman" w:cs="Times New Roman"/>
          <w:spacing w:val="-3"/>
        </w:rPr>
        <w:t xml:space="preserve"> </w:t>
      </w:r>
      <w:r>
        <w:rPr>
          <w:rFonts w:hint="default" w:ascii="Times New Roman" w:hAnsi="Times New Roman" w:cs="Times New Roman"/>
        </w:rPr>
        <w:t>di</w:t>
      </w:r>
      <w:r>
        <w:rPr>
          <w:rFonts w:hint="default" w:ascii="Times New Roman" w:hAnsi="Times New Roman" w:cs="Times New Roman"/>
          <w:spacing w:val="-3"/>
        </w:rPr>
        <w:t xml:space="preserve"> </w:t>
      </w:r>
      <w:r>
        <w:rPr>
          <w:rFonts w:hint="default" w:ascii="Times New Roman" w:hAnsi="Times New Roman" w:cs="Times New Roman"/>
        </w:rPr>
        <w:t>luar folder src sehingga susunan folder pada src sebagai berikut</w:t>
      </w:r>
    </w:p>
    <w:p w14:paraId="4E5C35DC">
      <w:pPr>
        <w:pStyle w:val="4"/>
        <w:spacing w:before="1"/>
        <w:ind w:left="0"/>
        <w:rPr>
          <w:rFonts w:hint="default" w:ascii="Times New Roman" w:hAnsi="Times New Roman" w:cs="Times New Roman"/>
          <w:sz w:val="10"/>
        </w:rPr>
      </w:pPr>
      <w:r>
        <w:rPr>
          <w:rFonts w:hint="default" w:ascii="Times New Roman" w:hAnsi="Times New Roman" w:cs="Times New Roman"/>
          <w:sz w:val="10"/>
        </w:rPr>
        <w:drawing>
          <wp:anchor distT="0" distB="0" distL="0" distR="0" simplePos="0" relativeHeight="251662336" behindDoc="1" locked="0" layoutInCell="1" allowOverlap="1">
            <wp:simplePos x="0" y="0"/>
            <wp:positionH relativeFrom="page">
              <wp:posOffset>1828800</wp:posOffset>
            </wp:positionH>
            <wp:positionV relativeFrom="paragraph">
              <wp:posOffset>100330</wp:posOffset>
            </wp:positionV>
            <wp:extent cx="2638425" cy="146685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 cstate="print"/>
                    <a:stretch>
                      <a:fillRect/>
                    </a:stretch>
                  </pic:blipFill>
                  <pic:spPr>
                    <a:xfrm>
                      <a:off x="0" y="0"/>
                      <a:ext cx="2638425" cy="1466850"/>
                    </a:xfrm>
                    <a:prstGeom prst="rect">
                      <a:avLst/>
                    </a:prstGeom>
                  </pic:spPr>
                </pic:pic>
              </a:graphicData>
            </a:graphic>
          </wp:anchor>
        </w:drawing>
      </w:r>
    </w:p>
    <w:p w14:paraId="7FE5BE24">
      <w:pPr>
        <w:pStyle w:val="10"/>
        <w:numPr>
          <w:ilvl w:val="0"/>
          <w:numId w:val="0"/>
        </w:numPr>
        <w:tabs>
          <w:tab w:val="left" w:pos="742"/>
        </w:tabs>
        <w:spacing w:before="184" w:after="0" w:line="240" w:lineRule="auto"/>
        <w:ind w:left="38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3162300" cy="1209675"/>
            <wp:effectExtent l="0" t="0" r="0" b="9525"/>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pic:cNvPicPr>
                      <a:picLocks noChangeAspect="1"/>
                    </pic:cNvPicPr>
                  </pic:nvPicPr>
                  <pic:blipFill>
                    <a:blip r:embed="rId12"/>
                    <a:stretch>
                      <a:fillRect/>
                    </a:stretch>
                  </pic:blipFill>
                  <pic:spPr>
                    <a:xfrm>
                      <a:off x="0" y="0"/>
                      <a:ext cx="3162300" cy="1209675"/>
                    </a:xfrm>
                    <a:prstGeom prst="rect">
                      <a:avLst/>
                    </a:prstGeom>
                    <a:noFill/>
                    <a:ln>
                      <a:noFill/>
                    </a:ln>
                  </pic:spPr>
                </pic:pic>
              </a:graphicData>
            </a:graphic>
          </wp:inline>
        </w:drawing>
      </w:r>
    </w:p>
    <w:p w14:paraId="2BD3FD67">
      <w:pPr>
        <w:pStyle w:val="10"/>
        <w:numPr>
          <w:ilvl w:val="1"/>
          <w:numId w:val="1"/>
        </w:numPr>
        <w:tabs>
          <w:tab w:val="left" w:pos="742"/>
        </w:tabs>
        <w:spacing w:before="184"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Jalankan:</w:t>
      </w:r>
      <w:r>
        <w:rPr>
          <w:rFonts w:hint="default" w:ascii="Times New Roman" w:hAnsi="Times New Roman" w:cs="Times New Roman"/>
          <w:spacing w:val="-4"/>
          <w:sz w:val="22"/>
        </w:rPr>
        <w:t xml:space="preserve"> </w:t>
      </w:r>
      <w:r>
        <w:rPr>
          <w:rFonts w:hint="default" w:ascii="Times New Roman" w:hAnsi="Times New Roman" w:cs="Times New Roman"/>
          <w:sz w:val="22"/>
        </w:rPr>
        <w:t>npm</w:t>
      </w:r>
      <w:r>
        <w:rPr>
          <w:rFonts w:hint="default" w:ascii="Times New Roman" w:hAnsi="Times New Roman" w:cs="Times New Roman"/>
          <w:spacing w:val="-2"/>
          <w:sz w:val="22"/>
        </w:rPr>
        <w:t xml:space="preserve"> </w:t>
      </w:r>
      <w:r>
        <w:rPr>
          <w:rFonts w:hint="default" w:ascii="Times New Roman" w:hAnsi="Times New Roman" w:cs="Times New Roman"/>
          <w:sz w:val="22"/>
        </w:rPr>
        <w:t>run</w:t>
      </w:r>
      <w:r>
        <w:rPr>
          <w:rFonts w:hint="default" w:ascii="Times New Roman" w:hAnsi="Times New Roman" w:cs="Times New Roman"/>
          <w:spacing w:val="-2"/>
          <w:sz w:val="22"/>
        </w:rPr>
        <w:t xml:space="preserve"> </w:t>
      </w:r>
      <w:r>
        <w:rPr>
          <w:rFonts w:hint="default" w:ascii="Times New Roman" w:hAnsi="Times New Roman" w:cs="Times New Roman"/>
          <w:spacing w:val="-4"/>
          <w:sz w:val="22"/>
        </w:rPr>
        <w:t>build</w:t>
      </w:r>
    </w:p>
    <w:p w14:paraId="2F9FDC2E">
      <w:pPr>
        <w:pStyle w:val="10"/>
        <w:numPr>
          <w:ilvl w:val="0"/>
          <w:numId w:val="2"/>
        </w:numPr>
        <w:tabs>
          <w:tab w:val="left" w:pos="1103"/>
        </w:tabs>
        <w:spacing w:before="183" w:after="0" w:line="259" w:lineRule="auto"/>
        <w:ind w:left="1103" w:right="407" w:hanging="360"/>
        <w:jc w:val="left"/>
        <w:rPr>
          <w:rFonts w:hint="default" w:ascii="Times New Roman" w:hAnsi="Times New Roman" w:cs="Times New Roman"/>
          <w:sz w:val="22"/>
        </w:rPr>
      </w:pPr>
      <w:r>
        <w:rPr>
          <w:rFonts w:hint="default" w:ascii="Times New Roman" w:hAnsi="Times New Roman" w:cs="Times New Roman"/>
          <w:sz w:val="22"/>
        </w:rPr>
        <w:t>Jalankan</w:t>
      </w:r>
      <w:r>
        <w:rPr>
          <w:rFonts w:hint="default" w:ascii="Times New Roman" w:hAnsi="Times New Roman" w:cs="Times New Roman"/>
          <w:spacing w:val="-1"/>
          <w:sz w:val="22"/>
        </w:rPr>
        <w:t xml:space="preserve"> </w:t>
      </w:r>
      <w:r>
        <w:rPr>
          <w:rFonts w:hint="default" w:ascii="Times New Roman" w:hAnsi="Times New Roman" w:cs="Times New Roman"/>
          <w:sz w:val="22"/>
        </w:rPr>
        <w:t>npm</w:t>
      </w:r>
      <w:r>
        <w:rPr>
          <w:rFonts w:hint="default" w:ascii="Times New Roman" w:hAnsi="Times New Roman" w:cs="Times New Roman"/>
          <w:spacing w:val="-2"/>
          <w:sz w:val="22"/>
        </w:rPr>
        <w:t xml:space="preserve"> </w:t>
      </w:r>
      <w:r>
        <w:rPr>
          <w:rFonts w:hint="default" w:ascii="Times New Roman" w:hAnsi="Times New Roman" w:cs="Times New Roman"/>
          <w:sz w:val="22"/>
        </w:rPr>
        <w:t>run</w:t>
      </w:r>
      <w:r>
        <w:rPr>
          <w:rFonts w:hint="default" w:ascii="Times New Roman" w:hAnsi="Times New Roman" w:cs="Times New Roman"/>
          <w:spacing w:val="-3"/>
          <w:sz w:val="22"/>
        </w:rPr>
        <w:t xml:space="preserve"> </w:t>
      </w:r>
      <w:r>
        <w:rPr>
          <w:rFonts w:hint="default" w:ascii="Times New Roman" w:hAnsi="Times New Roman" w:cs="Times New Roman"/>
          <w:sz w:val="22"/>
        </w:rPr>
        <w:t>dev</w:t>
      </w:r>
      <w:r>
        <w:rPr>
          <w:rFonts w:hint="default" w:ascii="Times New Roman" w:hAnsi="Times New Roman" w:cs="Times New Roman"/>
          <w:spacing w:val="-2"/>
          <w:sz w:val="22"/>
        </w:rPr>
        <w:t xml:space="preserve"> </w:t>
      </w:r>
      <w:r>
        <w:rPr>
          <w:rFonts w:hint="default" w:ascii="Times New Roman" w:hAnsi="Times New Roman" w:cs="Times New Roman"/>
          <w:sz w:val="22"/>
        </w:rPr>
        <w:t>dan</w:t>
      </w:r>
      <w:r>
        <w:rPr>
          <w:rFonts w:hint="default" w:ascii="Times New Roman" w:hAnsi="Times New Roman" w:cs="Times New Roman"/>
          <w:spacing w:val="-3"/>
          <w:sz w:val="22"/>
        </w:rPr>
        <w:t xml:space="preserve"> </w:t>
      </w:r>
      <w:r>
        <w:rPr>
          <w:rFonts w:hint="default" w:ascii="Times New Roman" w:hAnsi="Times New Roman" w:cs="Times New Roman"/>
          <w:sz w:val="22"/>
        </w:rPr>
        <w:t>pastikan</w:t>
      </w:r>
      <w:r>
        <w:rPr>
          <w:rFonts w:hint="default" w:ascii="Times New Roman" w:hAnsi="Times New Roman" w:cs="Times New Roman"/>
          <w:spacing w:val="-3"/>
          <w:sz w:val="22"/>
        </w:rPr>
        <w:t xml:space="preserve"> </w:t>
      </w:r>
      <w:r>
        <w:rPr>
          <w:rFonts w:hint="default" w:ascii="Times New Roman" w:hAnsi="Times New Roman" w:cs="Times New Roman"/>
          <w:sz w:val="22"/>
        </w:rPr>
        <w:t>ini</w:t>
      </w:r>
      <w:r>
        <w:rPr>
          <w:rFonts w:hint="default" w:ascii="Times New Roman" w:hAnsi="Times New Roman" w:cs="Times New Roman"/>
          <w:spacing w:val="-2"/>
          <w:sz w:val="22"/>
        </w:rPr>
        <w:t xml:space="preserve"> </w:t>
      </w:r>
      <w:r>
        <w:rPr>
          <w:rFonts w:hint="default" w:ascii="Times New Roman" w:hAnsi="Times New Roman" w:cs="Times New Roman"/>
          <w:sz w:val="22"/>
        </w:rPr>
        <w:t>jalan</w:t>
      </w:r>
      <w:r>
        <w:rPr>
          <w:rFonts w:hint="default" w:ascii="Times New Roman" w:hAnsi="Times New Roman" w:cs="Times New Roman"/>
          <w:spacing w:val="-1"/>
          <w:sz w:val="22"/>
        </w:rPr>
        <w:t xml:space="preserve"> </w:t>
      </w:r>
      <w:r>
        <w:rPr>
          <w:rFonts w:hint="default" w:ascii="Times New Roman" w:hAnsi="Times New Roman" w:cs="Times New Roman"/>
          <w:sz w:val="22"/>
        </w:rPr>
        <w:t>(</w:t>
      </w:r>
      <w:r>
        <w:rPr>
          <w:rFonts w:hint="default" w:ascii="Times New Roman" w:hAnsi="Times New Roman" w:cs="Times New Roman"/>
          <w:spacing w:val="-3"/>
          <w:sz w:val="22"/>
        </w:rPr>
        <w:t xml:space="preserve"> </w:t>
      </w:r>
      <w:r>
        <w:rPr>
          <w:rFonts w:hint="default" w:ascii="Times New Roman" w:hAnsi="Times New Roman" w:cs="Times New Roman"/>
          <w:sz w:val="22"/>
        </w:rPr>
        <w:t>jangan</w:t>
      </w:r>
      <w:r>
        <w:rPr>
          <w:rFonts w:hint="default" w:ascii="Times New Roman" w:hAnsi="Times New Roman" w:cs="Times New Roman"/>
          <w:spacing w:val="-3"/>
          <w:sz w:val="22"/>
        </w:rPr>
        <w:t xml:space="preserve"> </w:t>
      </w:r>
      <w:r>
        <w:rPr>
          <w:rFonts w:hint="default" w:ascii="Times New Roman" w:hAnsi="Times New Roman" w:cs="Times New Roman"/>
          <w:sz w:val="22"/>
        </w:rPr>
        <w:t>distop</w:t>
      </w:r>
      <w:r>
        <w:rPr>
          <w:rFonts w:hint="default" w:ascii="Times New Roman" w:hAnsi="Times New Roman" w:cs="Times New Roman"/>
          <w:spacing w:val="-2"/>
          <w:sz w:val="22"/>
        </w:rPr>
        <w:t xml:space="preserve"> </w:t>
      </w:r>
      <w:r>
        <w:rPr>
          <w:rFonts w:hint="default" w:ascii="Times New Roman" w:hAnsi="Times New Roman" w:cs="Times New Roman"/>
          <w:sz w:val="22"/>
        </w:rPr>
        <w:t>saat</w:t>
      </w:r>
      <w:r>
        <w:rPr>
          <w:rFonts w:hint="default" w:ascii="Times New Roman" w:hAnsi="Times New Roman" w:cs="Times New Roman"/>
          <w:spacing w:val="-1"/>
          <w:sz w:val="22"/>
        </w:rPr>
        <w:t xml:space="preserve"> </w:t>
      </w:r>
      <w:r>
        <w:rPr>
          <w:rFonts w:hint="default" w:ascii="Times New Roman" w:hAnsi="Times New Roman" w:cs="Times New Roman"/>
          <w:sz w:val="22"/>
        </w:rPr>
        <w:t>ngebuild</w:t>
      </w:r>
      <w:r>
        <w:rPr>
          <w:rFonts w:hint="default" w:ascii="Times New Roman" w:hAnsi="Times New Roman" w:cs="Times New Roman"/>
          <w:spacing w:val="-2"/>
          <w:sz w:val="22"/>
        </w:rPr>
        <w:t xml:space="preserve"> </w:t>
      </w:r>
      <w:r>
        <w:rPr>
          <w:rFonts w:hint="default" w:ascii="Times New Roman" w:hAnsi="Times New Roman" w:cs="Times New Roman"/>
          <w:sz w:val="22"/>
        </w:rPr>
        <w:t>),</w:t>
      </w:r>
      <w:r>
        <w:rPr>
          <w:rFonts w:hint="default" w:ascii="Times New Roman" w:hAnsi="Times New Roman" w:cs="Times New Roman"/>
          <w:spacing w:val="-2"/>
          <w:sz w:val="22"/>
        </w:rPr>
        <w:t xml:space="preserve"> </w:t>
      </w:r>
      <w:r>
        <w:rPr>
          <w:rFonts w:hint="default" w:ascii="Times New Roman" w:hAnsi="Times New Roman" w:cs="Times New Roman"/>
          <w:sz w:val="22"/>
        </w:rPr>
        <w:t>jadi buka dua terminal</w:t>
      </w:r>
    </w:p>
    <w:p w14:paraId="504F3210">
      <w:pPr>
        <w:pStyle w:val="10"/>
        <w:numPr>
          <w:ilvl w:val="1"/>
          <w:numId w:val="2"/>
        </w:numPr>
        <w:tabs>
          <w:tab w:val="left" w:pos="1822"/>
        </w:tabs>
        <w:spacing w:before="1" w:after="0" w:line="240" w:lineRule="auto"/>
        <w:ind w:left="1822" w:right="0" w:hanging="359"/>
        <w:jc w:val="left"/>
        <w:rPr>
          <w:rFonts w:hint="default" w:ascii="Times New Roman" w:hAnsi="Times New Roman" w:cs="Times New Roman"/>
          <w:sz w:val="22"/>
        </w:rPr>
      </w:pPr>
      <w:r>
        <w:rPr>
          <w:rFonts w:hint="default" w:ascii="Times New Roman" w:hAnsi="Times New Roman" w:cs="Times New Roman"/>
          <w:sz w:val="22"/>
        </w:rPr>
        <w:t>Terminal</w:t>
      </w:r>
      <w:r>
        <w:rPr>
          <w:rFonts w:hint="default" w:ascii="Times New Roman" w:hAnsi="Times New Roman" w:cs="Times New Roman"/>
          <w:spacing w:val="-1"/>
          <w:sz w:val="22"/>
        </w:rPr>
        <w:t xml:space="preserve"> </w:t>
      </w:r>
      <w:r>
        <w:rPr>
          <w:rFonts w:hint="default" w:ascii="Times New Roman" w:hAnsi="Times New Roman" w:cs="Times New Roman"/>
          <w:sz w:val="22"/>
        </w:rPr>
        <w:t>1</w:t>
      </w:r>
      <w:r>
        <w:rPr>
          <w:rFonts w:hint="default" w:ascii="Times New Roman" w:hAnsi="Times New Roman" w:cs="Times New Roman"/>
          <w:spacing w:val="-2"/>
          <w:sz w:val="22"/>
        </w:rPr>
        <w:t xml:space="preserve"> </w:t>
      </w:r>
      <w:r>
        <w:rPr>
          <w:rFonts w:hint="default" w:ascii="Times New Roman" w:hAnsi="Times New Roman" w:cs="Times New Roman"/>
          <w:sz w:val="22"/>
        </w:rPr>
        <w:t>:</w:t>
      </w:r>
      <w:r>
        <w:rPr>
          <w:rFonts w:hint="default" w:ascii="Times New Roman" w:hAnsi="Times New Roman" w:cs="Times New Roman"/>
          <w:spacing w:val="-1"/>
          <w:sz w:val="22"/>
        </w:rPr>
        <w:t xml:space="preserve"> </w:t>
      </w:r>
      <w:r>
        <w:rPr>
          <w:rFonts w:hint="default" w:ascii="Times New Roman" w:hAnsi="Times New Roman" w:cs="Times New Roman"/>
          <w:sz w:val="22"/>
        </w:rPr>
        <w:t>jalankan</w:t>
      </w:r>
      <w:r>
        <w:rPr>
          <w:rFonts w:hint="default" w:ascii="Times New Roman" w:hAnsi="Times New Roman" w:cs="Times New Roman"/>
          <w:spacing w:val="-1"/>
          <w:sz w:val="22"/>
        </w:rPr>
        <w:t xml:space="preserve"> </w:t>
      </w:r>
      <w:r>
        <w:rPr>
          <w:rFonts w:hint="default" w:ascii="Times New Roman" w:hAnsi="Times New Roman" w:cs="Times New Roman"/>
          <w:sz w:val="22"/>
        </w:rPr>
        <w:t>aplikasi</w:t>
      </w:r>
      <w:r>
        <w:rPr>
          <w:rFonts w:hint="default" w:ascii="Times New Roman" w:hAnsi="Times New Roman" w:cs="Times New Roman"/>
          <w:spacing w:val="-1"/>
          <w:sz w:val="22"/>
        </w:rPr>
        <w:t xml:space="preserve"> </w:t>
      </w:r>
      <w:r>
        <w:rPr>
          <w:rFonts w:hint="default" w:ascii="Times New Roman" w:hAnsi="Times New Roman" w:cs="Times New Roman"/>
          <w:sz w:val="22"/>
        </w:rPr>
        <w:t>npm</w:t>
      </w:r>
      <w:r>
        <w:rPr>
          <w:rFonts w:hint="default" w:ascii="Times New Roman" w:hAnsi="Times New Roman" w:cs="Times New Roman"/>
          <w:spacing w:val="-1"/>
          <w:sz w:val="22"/>
        </w:rPr>
        <w:t xml:space="preserve"> </w:t>
      </w:r>
      <w:r>
        <w:rPr>
          <w:rFonts w:hint="default" w:ascii="Times New Roman" w:hAnsi="Times New Roman" w:cs="Times New Roman"/>
          <w:sz w:val="22"/>
        </w:rPr>
        <w:t>run</w:t>
      </w:r>
      <w:r>
        <w:rPr>
          <w:rFonts w:hint="default" w:ascii="Times New Roman" w:hAnsi="Times New Roman" w:cs="Times New Roman"/>
          <w:spacing w:val="-1"/>
          <w:sz w:val="22"/>
        </w:rPr>
        <w:t xml:space="preserve"> </w:t>
      </w:r>
      <w:r>
        <w:rPr>
          <w:rFonts w:hint="default" w:ascii="Times New Roman" w:hAnsi="Times New Roman" w:cs="Times New Roman"/>
          <w:spacing w:val="-5"/>
          <w:sz w:val="22"/>
        </w:rPr>
        <w:t>dev</w:t>
      </w:r>
    </w:p>
    <w:p w14:paraId="0095474A">
      <w:pPr>
        <w:pStyle w:val="10"/>
        <w:numPr>
          <w:ilvl w:val="0"/>
          <w:numId w:val="0"/>
        </w:numPr>
        <w:tabs>
          <w:tab w:val="left" w:pos="1822"/>
        </w:tabs>
        <w:spacing w:before="1" w:after="0" w:line="240" w:lineRule="auto"/>
        <w:ind w:left="146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47080" cy="382270"/>
            <wp:effectExtent l="0" t="0" r="7620" b="1143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13"/>
                    <a:stretch>
                      <a:fillRect/>
                    </a:stretch>
                  </pic:blipFill>
                  <pic:spPr>
                    <a:xfrm>
                      <a:off x="0" y="0"/>
                      <a:ext cx="5847080" cy="382270"/>
                    </a:xfrm>
                    <a:prstGeom prst="rect">
                      <a:avLst/>
                    </a:prstGeom>
                    <a:noFill/>
                    <a:ln>
                      <a:noFill/>
                    </a:ln>
                  </pic:spPr>
                </pic:pic>
              </a:graphicData>
            </a:graphic>
          </wp:inline>
        </w:drawing>
      </w:r>
    </w:p>
    <w:p w14:paraId="7ECE19D3">
      <w:pPr>
        <w:pStyle w:val="10"/>
        <w:numPr>
          <w:ilvl w:val="0"/>
          <w:numId w:val="0"/>
        </w:numPr>
        <w:tabs>
          <w:tab w:val="left" w:pos="1822"/>
        </w:tabs>
        <w:spacing w:before="1" w:after="0" w:line="240" w:lineRule="auto"/>
        <w:ind w:left="146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46445" cy="5112385"/>
            <wp:effectExtent l="0" t="0" r="8255" b="5715"/>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14"/>
                    <a:stretch>
                      <a:fillRect/>
                    </a:stretch>
                  </pic:blipFill>
                  <pic:spPr>
                    <a:xfrm>
                      <a:off x="0" y="0"/>
                      <a:ext cx="5846445" cy="5112385"/>
                    </a:xfrm>
                    <a:prstGeom prst="rect">
                      <a:avLst/>
                    </a:prstGeom>
                    <a:noFill/>
                    <a:ln>
                      <a:noFill/>
                    </a:ln>
                  </pic:spPr>
                </pic:pic>
              </a:graphicData>
            </a:graphic>
          </wp:inline>
        </w:drawing>
      </w:r>
    </w:p>
    <w:p w14:paraId="0E749702">
      <w:pPr>
        <w:pStyle w:val="10"/>
        <w:numPr>
          <w:ilvl w:val="1"/>
          <w:numId w:val="2"/>
        </w:numPr>
        <w:tabs>
          <w:tab w:val="left" w:pos="1822"/>
        </w:tabs>
        <w:spacing w:before="12" w:after="0" w:line="240" w:lineRule="auto"/>
        <w:ind w:left="1822" w:right="0" w:hanging="359"/>
        <w:jc w:val="left"/>
        <w:rPr>
          <w:rFonts w:hint="default" w:ascii="Times New Roman" w:hAnsi="Times New Roman" w:cs="Times New Roman"/>
          <w:sz w:val="22"/>
        </w:rPr>
      </w:pPr>
      <w:r>
        <w:rPr>
          <w:rFonts w:hint="default" w:ascii="Times New Roman" w:hAnsi="Times New Roman" w:cs="Times New Roman"/>
          <w:sz w:val="22"/>
        </w:rPr>
        <w:t>Terminal</w:t>
      </w:r>
      <w:r>
        <w:rPr>
          <w:rFonts w:hint="default" w:ascii="Times New Roman" w:hAnsi="Times New Roman" w:cs="Times New Roman"/>
          <w:spacing w:val="-2"/>
          <w:sz w:val="22"/>
        </w:rPr>
        <w:t xml:space="preserve"> </w:t>
      </w:r>
      <w:r>
        <w:rPr>
          <w:rFonts w:hint="default" w:ascii="Times New Roman" w:hAnsi="Times New Roman" w:cs="Times New Roman"/>
          <w:sz w:val="22"/>
        </w:rPr>
        <w:t>2</w:t>
      </w:r>
      <w:r>
        <w:rPr>
          <w:rFonts w:hint="default" w:ascii="Times New Roman" w:hAnsi="Times New Roman" w:cs="Times New Roman"/>
          <w:spacing w:val="-2"/>
          <w:sz w:val="22"/>
        </w:rPr>
        <w:t xml:space="preserve"> </w:t>
      </w:r>
      <w:r>
        <w:rPr>
          <w:rFonts w:hint="default" w:ascii="Times New Roman" w:hAnsi="Times New Roman" w:cs="Times New Roman"/>
          <w:sz w:val="22"/>
        </w:rPr>
        <w:t>:</w:t>
      </w:r>
      <w:r>
        <w:rPr>
          <w:rFonts w:hint="default" w:ascii="Times New Roman" w:hAnsi="Times New Roman" w:cs="Times New Roman"/>
          <w:spacing w:val="-2"/>
          <w:sz w:val="22"/>
        </w:rPr>
        <w:t xml:space="preserve"> </w:t>
      </w:r>
      <w:r>
        <w:rPr>
          <w:rFonts w:hint="default" w:ascii="Times New Roman" w:hAnsi="Times New Roman" w:cs="Times New Roman"/>
          <w:sz w:val="22"/>
        </w:rPr>
        <w:t>build</w:t>
      </w:r>
      <w:r>
        <w:rPr>
          <w:rFonts w:hint="default" w:ascii="Times New Roman" w:hAnsi="Times New Roman" w:cs="Times New Roman"/>
          <w:spacing w:val="-1"/>
          <w:sz w:val="22"/>
        </w:rPr>
        <w:t xml:space="preserve"> </w:t>
      </w:r>
      <w:r>
        <w:rPr>
          <w:rFonts w:hint="default" w:ascii="Times New Roman" w:hAnsi="Times New Roman" w:cs="Times New Roman"/>
          <w:spacing w:val="-2"/>
          <w:sz w:val="22"/>
        </w:rPr>
        <w:t>aplikasi</w:t>
      </w:r>
    </w:p>
    <w:p w14:paraId="3C821907">
      <w:pPr>
        <w:pStyle w:val="10"/>
        <w:numPr>
          <w:ilvl w:val="0"/>
          <w:numId w:val="0"/>
        </w:numPr>
        <w:tabs>
          <w:tab w:val="left" w:pos="1822"/>
        </w:tabs>
        <w:spacing w:before="12" w:after="0" w:line="240" w:lineRule="auto"/>
        <w:ind w:left="146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5852160" cy="2307590"/>
            <wp:effectExtent l="0" t="0" r="2540" b="381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15"/>
                    <a:stretch>
                      <a:fillRect/>
                    </a:stretch>
                  </pic:blipFill>
                  <pic:spPr>
                    <a:xfrm>
                      <a:off x="0" y="0"/>
                      <a:ext cx="5852160" cy="2307590"/>
                    </a:xfrm>
                    <a:prstGeom prst="rect">
                      <a:avLst/>
                    </a:prstGeom>
                    <a:noFill/>
                    <a:ln>
                      <a:noFill/>
                    </a:ln>
                  </pic:spPr>
                </pic:pic>
              </a:graphicData>
            </a:graphic>
          </wp:inline>
        </w:drawing>
      </w:r>
    </w:p>
    <w:p w14:paraId="17F6382F">
      <w:pPr>
        <w:pStyle w:val="10"/>
        <w:numPr>
          <w:ilvl w:val="0"/>
          <w:numId w:val="2"/>
        </w:numPr>
        <w:tabs>
          <w:tab w:val="left" w:pos="1103"/>
        </w:tabs>
        <w:spacing w:before="11" w:after="0" w:line="259" w:lineRule="auto"/>
        <w:ind w:left="1103" w:right="465" w:hanging="360"/>
        <w:jc w:val="left"/>
        <w:rPr>
          <w:rFonts w:hint="default" w:ascii="Times New Roman" w:hAnsi="Times New Roman" w:cs="Times New Roman"/>
          <w:sz w:val="22"/>
        </w:rPr>
      </w:pPr>
      <w:r>
        <w:rPr>
          <w:rFonts w:hint="default" w:ascii="Times New Roman" w:hAnsi="Times New Roman" w:cs="Times New Roman"/>
          <w:sz w:val="22"/>
        </w:rPr>
        <w:t>Hal</w:t>
      </w:r>
      <w:r>
        <w:rPr>
          <w:rFonts w:hint="default" w:ascii="Times New Roman" w:hAnsi="Times New Roman" w:cs="Times New Roman"/>
          <w:spacing w:val="-4"/>
          <w:sz w:val="22"/>
        </w:rPr>
        <w:t xml:space="preserve"> </w:t>
      </w:r>
      <w:r>
        <w:rPr>
          <w:rFonts w:hint="default" w:ascii="Times New Roman" w:hAnsi="Times New Roman" w:cs="Times New Roman"/>
          <w:sz w:val="22"/>
        </w:rPr>
        <w:t>ini</w:t>
      </w:r>
      <w:r>
        <w:rPr>
          <w:rFonts w:hint="default" w:ascii="Times New Roman" w:hAnsi="Times New Roman" w:cs="Times New Roman"/>
          <w:spacing w:val="-5"/>
          <w:sz w:val="22"/>
        </w:rPr>
        <w:t xml:space="preserve"> </w:t>
      </w:r>
      <w:r>
        <w:rPr>
          <w:rFonts w:hint="default" w:ascii="Times New Roman" w:hAnsi="Times New Roman" w:cs="Times New Roman"/>
          <w:sz w:val="22"/>
        </w:rPr>
        <w:t>dikarenakan</w:t>
      </w:r>
      <w:r>
        <w:rPr>
          <w:rFonts w:hint="default" w:ascii="Times New Roman" w:hAnsi="Times New Roman" w:cs="Times New Roman"/>
          <w:spacing w:val="-5"/>
          <w:sz w:val="22"/>
        </w:rPr>
        <w:t xml:space="preserve"> </w:t>
      </w:r>
      <w:r>
        <w:rPr>
          <w:rFonts w:hint="default" w:ascii="Times New Roman" w:hAnsi="Times New Roman" w:cs="Times New Roman"/>
          <w:sz w:val="22"/>
        </w:rPr>
        <w:t>aplikasi</w:t>
      </w:r>
      <w:r>
        <w:rPr>
          <w:rFonts w:hint="default" w:ascii="Times New Roman" w:hAnsi="Times New Roman" w:cs="Times New Roman"/>
          <w:spacing w:val="-4"/>
          <w:sz w:val="22"/>
        </w:rPr>
        <w:t xml:space="preserve"> </w:t>
      </w:r>
      <w:r>
        <w:rPr>
          <w:rFonts w:hint="default" w:ascii="Times New Roman" w:hAnsi="Times New Roman" w:cs="Times New Roman"/>
          <w:sz w:val="22"/>
        </w:rPr>
        <w:t>berjalan</w:t>
      </w:r>
      <w:r>
        <w:rPr>
          <w:rFonts w:hint="default" w:ascii="Times New Roman" w:hAnsi="Times New Roman" w:cs="Times New Roman"/>
          <w:spacing w:val="-5"/>
          <w:sz w:val="22"/>
        </w:rPr>
        <w:t xml:space="preserve"> </w:t>
      </w:r>
      <w:r>
        <w:rPr>
          <w:rFonts w:hint="default" w:ascii="Times New Roman" w:hAnsi="Times New Roman" w:cs="Times New Roman"/>
          <w:sz w:val="22"/>
        </w:rPr>
        <w:t>di</w:t>
      </w:r>
      <w:r>
        <w:rPr>
          <w:rFonts w:hint="default" w:ascii="Times New Roman" w:hAnsi="Times New Roman" w:cs="Times New Roman"/>
          <w:spacing w:val="-4"/>
          <w:sz w:val="22"/>
        </w:rPr>
        <w:t xml:space="preserve"> </w:t>
      </w:r>
      <w:r>
        <w:rPr>
          <w:rFonts w:hint="default" w:ascii="Times New Roman" w:hAnsi="Times New Roman" w:cs="Times New Roman"/>
          <w:sz w:val="22"/>
        </w:rPr>
        <w:t>local</w:t>
      </w:r>
      <w:r>
        <w:rPr>
          <w:rFonts w:hint="default" w:ascii="Times New Roman" w:hAnsi="Times New Roman" w:cs="Times New Roman"/>
          <w:spacing w:val="-4"/>
          <w:sz w:val="22"/>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"http://localhost:3000/api/produk" \h </w:instrText>
      </w:r>
      <w:r>
        <w:rPr>
          <w:rFonts w:hint="default" w:ascii="Times New Roman" w:hAnsi="Times New Roman" w:cs="Times New Roman"/>
        </w:rPr>
        <w:fldChar w:fldCharType="separate"/>
      </w:r>
      <w:r>
        <w:rPr>
          <w:rFonts w:hint="default" w:ascii="Times New Roman" w:hAnsi="Times New Roman" w:cs="Times New Roman"/>
          <w:color w:val="0462C1"/>
          <w:sz w:val="22"/>
          <w:u w:val="single" w:color="0462C1"/>
        </w:rPr>
        <w:t>http://localhost:3000/api/produk</w:t>
      </w:r>
      <w:r>
        <w:rPr>
          <w:rFonts w:hint="default" w:ascii="Times New Roman" w:hAnsi="Times New Roman" w:cs="Times New Roman"/>
          <w:color w:val="0462C1"/>
          <w:sz w:val="22"/>
          <w:u w:val="single" w:color="0462C1"/>
        </w:rPr>
        <w:fldChar w:fldCharType="end"/>
      </w:r>
      <w:r>
        <w:rPr>
          <w:rFonts w:hint="default" w:ascii="Times New Roman" w:hAnsi="Times New Roman" w:cs="Times New Roman"/>
          <w:color w:val="0462C1"/>
          <w:spacing w:val="40"/>
          <w:sz w:val="22"/>
        </w:rPr>
        <w:t xml:space="preserve"> </w:t>
      </w:r>
      <w:r>
        <w:rPr>
          <w:rFonts w:hint="default" w:ascii="Times New Roman" w:hAnsi="Times New Roman" w:cs="Times New Roman"/>
          <w:sz w:val="22"/>
        </w:rPr>
        <w:t>( jika berhasil maka akan muncul pesan route(pages))</w:t>
      </w:r>
    </w:p>
    <w:p w14:paraId="321D534F">
      <w:pPr>
        <w:pStyle w:val="4"/>
        <w:spacing w:before="9"/>
        <w:ind w:left="0"/>
        <w:rPr>
          <w:rFonts w:hint="default" w:ascii="Times New Roman" w:hAnsi="Times New Roman" w:cs="Times New Roman"/>
          <w:sz w:val="12"/>
        </w:rPr>
      </w:pPr>
      <w:r>
        <w:rPr>
          <w:rFonts w:hint="default" w:ascii="Times New Roman" w:hAnsi="Times New Roman" w:cs="Times New Roman"/>
          <w:sz w:val="12"/>
        </w:rPr>
        <w:drawing>
          <wp:anchor distT="0" distB="0" distL="0" distR="0" simplePos="0" relativeHeight="251662336" behindDoc="1" locked="0" layoutInCell="1" allowOverlap="1">
            <wp:simplePos x="0" y="0"/>
            <wp:positionH relativeFrom="page">
              <wp:posOffset>1753870</wp:posOffset>
            </wp:positionH>
            <wp:positionV relativeFrom="paragraph">
              <wp:posOffset>121920</wp:posOffset>
            </wp:positionV>
            <wp:extent cx="4413250" cy="394398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6" cstate="print"/>
                    <a:stretch>
                      <a:fillRect/>
                    </a:stretch>
                  </pic:blipFill>
                  <pic:spPr>
                    <a:xfrm>
                      <a:off x="0" y="0"/>
                      <a:ext cx="4413083" cy="3944207"/>
                    </a:xfrm>
                    <a:prstGeom prst="rect">
                      <a:avLst/>
                    </a:prstGeom>
                  </pic:spPr>
                </pic:pic>
              </a:graphicData>
            </a:graphic>
          </wp:anchor>
        </w:drawing>
      </w:r>
    </w:p>
    <w:p w14:paraId="76E8D28B">
      <w:pPr>
        <w:pStyle w:val="4"/>
        <w:spacing w:after="0"/>
        <w:rPr>
          <w:rFonts w:hint="default" w:ascii="Times New Roman" w:hAnsi="Times New Roman" w:cs="Times New Roman"/>
          <w:sz w:val="12"/>
        </w:rPr>
        <w:sectPr>
          <w:pgSz w:w="11910" w:h="16840"/>
          <w:pgMar w:top="1640" w:right="1275" w:bottom="280" w:left="1417" w:header="720" w:footer="720" w:gutter="0"/>
          <w:cols w:space="720" w:num="1"/>
        </w:sectPr>
      </w:pPr>
    </w:p>
    <w:p w14:paraId="610DCE22">
      <w:pPr>
        <w:pStyle w:val="4"/>
        <w:spacing w:before="22"/>
        <w:ind w:left="1103"/>
        <w:rPr>
          <w:rFonts w:hint="default" w:ascii="Times New Roman" w:hAnsi="Times New Roman" w:cs="Times New Roman"/>
        </w:rPr>
      </w:pPr>
      <w:r>
        <w:rPr>
          <w:rFonts w:hint="default" w:ascii="Times New Roman" w:hAnsi="Times New Roman" w:cs="Times New Roman"/>
        </w:rPr>
        <w:t>Note</w:t>
      </w:r>
      <w:r>
        <w:rPr>
          <w:rFonts w:hint="default" w:ascii="Times New Roman" w:hAnsi="Times New Roman" w:cs="Times New Roman"/>
          <w:spacing w:val="-2"/>
        </w:rPr>
        <w:t xml:space="preserve"> </w:t>
      </w:r>
      <w:r>
        <w:rPr>
          <w:rFonts w:hint="default" w:ascii="Times New Roman" w:hAnsi="Times New Roman" w:cs="Times New Roman"/>
        </w:rPr>
        <w:t>:</w:t>
      </w:r>
      <w:r>
        <w:rPr>
          <w:rFonts w:hint="default" w:ascii="Times New Roman" w:hAnsi="Times New Roman" w:cs="Times New Roman"/>
          <w:spacing w:val="-1"/>
        </w:rPr>
        <w:t xml:space="preserve"> </w:t>
      </w:r>
      <w:r>
        <w:rPr>
          <w:rFonts w:hint="default" w:ascii="Times New Roman" w:hAnsi="Times New Roman" w:cs="Times New Roman"/>
        </w:rPr>
        <w:t>jika</w:t>
      </w:r>
      <w:r>
        <w:rPr>
          <w:rFonts w:hint="default" w:ascii="Times New Roman" w:hAnsi="Times New Roman" w:cs="Times New Roman"/>
          <w:spacing w:val="-2"/>
        </w:rPr>
        <w:t xml:space="preserve"> </w:t>
      </w:r>
      <w:r>
        <w:rPr>
          <w:rFonts w:hint="default" w:ascii="Times New Roman" w:hAnsi="Times New Roman" w:cs="Times New Roman"/>
        </w:rPr>
        <w:t>error</w:t>
      </w:r>
      <w:r>
        <w:rPr>
          <w:rFonts w:hint="default" w:ascii="Times New Roman" w:hAnsi="Times New Roman" w:cs="Times New Roman"/>
          <w:spacing w:val="57"/>
        </w:rPr>
        <w:t xml:space="preserve"> </w:t>
      </w:r>
      <w:r>
        <w:rPr>
          <w:rFonts w:hint="default" w:ascii="Times New Roman" w:hAnsi="Times New Roman" w:cs="Times New Roman"/>
        </w:rPr>
        <w:t>maka</w:t>
      </w:r>
      <w:r>
        <w:rPr>
          <w:rFonts w:hint="default" w:ascii="Times New Roman" w:hAnsi="Times New Roman" w:cs="Times New Roman"/>
          <w:spacing w:val="-2"/>
        </w:rPr>
        <w:t xml:space="preserve"> </w:t>
      </w:r>
      <w:r>
        <w:rPr>
          <w:rFonts w:hint="default" w:ascii="Times New Roman" w:hAnsi="Times New Roman" w:cs="Times New Roman"/>
        </w:rPr>
        <w:t>lakukan</w:t>
      </w:r>
      <w:r>
        <w:rPr>
          <w:rFonts w:hint="default" w:ascii="Times New Roman" w:hAnsi="Times New Roman" w:cs="Times New Roman"/>
          <w:spacing w:val="-2"/>
        </w:rPr>
        <w:t xml:space="preserve"> </w:t>
      </w:r>
      <w:r>
        <w:rPr>
          <w:rFonts w:hint="default" w:ascii="Times New Roman" w:hAnsi="Times New Roman" w:cs="Times New Roman"/>
        </w:rPr>
        <w:t>langkah</w:t>
      </w:r>
      <w:r>
        <w:rPr>
          <w:rFonts w:hint="default" w:ascii="Times New Roman" w:hAnsi="Times New Roman" w:cs="Times New Roman"/>
          <w:spacing w:val="-1"/>
        </w:rPr>
        <w:t xml:space="preserve"> </w:t>
      </w:r>
      <w:r>
        <w:rPr>
          <w:rFonts w:hint="default" w:ascii="Times New Roman" w:hAnsi="Times New Roman" w:cs="Times New Roman"/>
        </w:rPr>
        <w:t>berikut</w:t>
      </w:r>
      <w:r>
        <w:rPr>
          <w:rFonts w:hint="default" w:ascii="Times New Roman" w:hAnsi="Times New Roman" w:cs="Times New Roman"/>
          <w:spacing w:val="-3"/>
        </w:rPr>
        <w:t xml:space="preserve"> </w:t>
      </w:r>
      <w:r>
        <w:rPr>
          <w:rFonts w:hint="default" w:ascii="Times New Roman" w:hAnsi="Times New Roman" w:cs="Times New Roman"/>
          <w:spacing w:val="-10"/>
        </w:rPr>
        <w:t>:</w:t>
      </w:r>
    </w:p>
    <w:p w14:paraId="1B3C8CCA">
      <w:pPr>
        <w:pStyle w:val="10"/>
        <w:numPr>
          <w:ilvl w:val="0"/>
          <w:numId w:val="3"/>
        </w:numPr>
        <w:tabs>
          <w:tab w:val="left" w:pos="1463"/>
        </w:tabs>
        <w:spacing w:before="24" w:after="0" w:line="240" w:lineRule="auto"/>
        <w:ind w:left="1463" w:right="0" w:hanging="360"/>
        <w:jc w:val="left"/>
        <w:rPr>
          <w:rFonts w:hint="default" w:ascii="Times New Roman" w:hAnsi="Times New Roman" w:cs="Times New Roman"/>
          <w:sz w:val="22"/>
        </w:rPr>
      </w:pPr>
      <w:r>
        <w:rPr>
          <w:rFonts w:hint="default" w:ascii="Times New Roman" w:hAnsi="Times New Roman" w:cs="Times New Roman"/>
          <w:sz w:val="22"/>
        </w:rPr>
        <w:t>hapus</w:t>
      </w:r>
      <w:r>
        <w:rPr>
          <w:rFonts w:hint="default" w:ascii="Times New Roman" w:hAnsi="Times New Roman" w:cs="Times New Roman"/>
          <w:spacing w:val="-3"/>
          <w:sz w:val="22"/>
        </w:rPr>
        <w:t xml:space="preserve"> </w:t>
      </w:r>
      <w:r>
        <w:rPr>
          <w:rFonts w:hint="default" w:ascii="Times New Roman" w:hAnsi="Times New Roman" w:cs="Times New Roman"/>
          <w:sz w:val="22"/>
        </w:rPr>
        <w:t>folder</w:t>
      </w:r>
      <w:r>
        <w:rPr>
          <w:rFonts w:hint="default" w:ascii="Times New Roman" w:hAnsi="Times New Roman" w:cs="Times New Roman"/>
          <w:spacing w:val="-1"/>
          <w:sz w:val="22"/>
        </w:rPr>
        <w:t xml:space="preserve"> </w:t>
      </w:r>
      <w:r>
        <w:rPr>
          <w:rFonts w:hint="default" w:ascii="Times New Roman" w:hAnsi="Times New Roman" w:cs="Times New Roman"/>
          <w:sz w:val="22"/>
        </w:rPr>
        <w:t>.next</w:t>
      </w:r>
      <w:r>
        <w:rPr>
          <w:rFonts w:hint="default" w:ascii="Times New Roman" w:hAnsi="Times New Roman" w:cs="Times New Roman"/>
          <w:spacing w:val="-1"/>
          <w:sz w:val="22"/>
        </w:rPr>
        <w:t xml:space="preserve"> </w:t>
      </w:r>
      <w:r>
        <w:rPr>
          <w:rFonts w:hint="default" w:ascii="Times New Roman" w:hAnsi="Times New Roman" w:cs="Times New Roman"/>
          <w:sz w:val="22"/>
        </w:rPr>
        <w:t>menggunakan</w:t>
      </w:r>
      <w:r>
        <w:rPr>
          <w:rFonts w:hint="default" w:ascii="Times New Roman" w:hAnsi="Times New Roman" w:cs="Times New Roman"/>
          <w:spacing w:val="-2"/>
          <w:sz w:val="22"/>
        </w:rPr>
        <w:t xml:space="preserve"> </w:t>
      </w:r>
      <w:r>
        <w:rPr>
          <w:rFonts w:hint="default" w:ascii="Times New Roman" w:hAnsi="Times New Roman" w:cs="Times New Roman"/>
          <w:sz w:val="22"/>
        </w:rPr>
        <w:t>perintah</w:t>
      </w:r>
      <w:r>
        <w:rPr>
          <w:rFonts w:hint="default" w:ascii="Times New Roman" w:hAnsi="Times New Roman" w:cs="Times New Roman"/>
          <w:spacing w:val="-3"/>
          <w:sz w:val="22"/>
        </w:rPr>
        <w:t xml:space="preserve"> </w:t>
      </w:r>
      <w:r>
        <w:rPr>
          <w:rFonts w:hint="default" w:ascii="Times New Roman" w:hAnsi="Times New Roman" w:cs="Times New Roman"/>
          <w:sz w:val="22"/>
        </w:rPr>
        <w:t>Remove-Item -Recurse -Force</w:t>
      </w:r>
      <w:r>
        <w:rPr>
          <w:rFonts w:hint="default" w:ascii="Times New Roman" w:hAnsi="Times New Roman" w:cs="Times New Roman"/>
          <w:spacing w:val="1"/>
          <w:sz w:val="22"/>
        </w:rPr>
        <w:t xml:space="preserve"> </w:t>
      </w:r>
      <w:r>
        <w:rPr>
          <w:rFonts w:hint="default" w:ascii="Times New Roman" w:hAnsi="Times New Roman" w:cs="Times New Roman"/>
          <w:spacing w:val="-2"/>
          <w:sz w:val="22"/>
        </w:rPr>
        <w:t>.next</w:t>
      </w:r>
    </w:p>
    <w:p w14:paraId="33FE56EC">
      <w:pPr>
        <w:pStyle w:val="10"/>
        <w:numPr>
          <w:ilvl w:val="0"/>
          <w:numId w:val="3"/>
        </w:numPr>
        <w:tabs>
          <w:tab w:val="left" w:pos="1463"/>
        </w:tabs>
        <w:spacing w:before="23" w:after="0" w:line="240" w:lineRule="auto"/>
        <w:ind w:left="1463" w:right="0" w:hanging="360"/>
        <w:jc w:val="left"/>
        <w:rPr>
          <w:rFonts w:hint="default" w:ascii="Times New Roman" w:hAnsi="Times New Roman" w:cs="Times New Roman"/>
          <w:sz w:val="22"/>
        </w:rPr>
      </w:pPr>
      <w:r>
        <w:rPr>
          <w:rFonts w:hint="default" w:ascii="Times New Roman" w:hAnsi="Times New Roman" w:cs="Times New Roman"/>
          <w:sz w:val="22"/>
        </w:rPr>
        <w:t>ketik</w:t>
      </w:r>
      <w:r>
        <w:rPr>
          <w:rFonts w:hint="default" w:ascii="Times New Roman" w:hAnsi="Times New Roman" w:cs="Times New Roman"/>
          <w:spacing w:val="-1"/>
          <w:sz w:val="22"/>
        </w:rPr>
        <w:t xml:space="preserve"> </w:t>
      </w:r>
      <w:r>
        <w:rPr>
          <w:rFonts w:hint="default" w:ascii="Times New Roman" w:hAnsi="Times New Roman" w:cs="Times New Roman"/>
          <w:sz w:val="22"/>
        </w:rPr>
        <w:t>perintah</w:t>
      </w:r>
      <w:r>
        <w:rPr>
          <w:rFonts w:hint="default" w:ascii="Times New Roman" w:hAnsi="Times New Roman" w:cs="Times New Roman"/>
          <w:spacing w:val="-2"/>
          <w:sz w:val="22"/>
        </w:rPr>
        <w:t xml:space="preserve"> </w:t>
      </w:r>
      <w:r>
        <w:rPr>
          <w:rFonts w:hint="default" w:ascii="Times New Roman" w:hAnsi="Times New Roman" w:cs="Times New Roman"/>
          <w:sz w:val="22"/>
        </w:rPr>
        <w:t>npm run</w:t>
      </w:r>
      <w:r>
        <w:rPr>
          <w:rFonts w:hint="default" w:ascii="Times New Roman" w:hAnsi="Times New Roman" w:cs="Times New Roman"/>
          <w:spacing w:val="-1"/>
          <w:sz w:val="22"/>
        </w:rPr>
        <w:t xml:space="preserve"> </w:t>
      </w:r>
      <w:r>
        <w:rPr>
          <w:rFonts w:hint="default" w:ascii="Times New Roman" w:hAnsi="Times New Roman" w:cs="Times New Roman"/>
          <w:spacing w:val="-5"/>
          <w:sz w:val="22"/>
        </w:rPr>
        <w:t>dev</w:t>
      </w:r>
    </w:p>
    <w:p w14:paraId="209EA418">
      <w:pPr>
        <w:pStyle w:val="10"/>
        <w:numPr>
          <w:ilvl w:val="0"/>
          <w:numId w:val="4"/>
        </w:numPr>
        <w:tabs>
          <w:tab w:val="left" w:pos="742"/>
        </w:tabs>
        <w:spacing w:before="184"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Jika</w:t>
      </w:r>
      <w:r>
        <w:rPr>
          <w:rFonts w:hint="default" w:ascii="Times New Roman" w:hAnsi="Times New Roman" w:cs="Times New Roman"/>
          <w:spacing w:val="-3"/>
          <w:sz w:val="22"/>
        </w:rPr>
        <w:t xml:space="preserve"> </w:t>
      </w:r>
      <w:r>
        <w:rPr>
          <w:rFonts w:hint="default" w:ascii="Times New Roman" w:hAnsi="Times New Roman" w:cs="Times New Roman"/>
          <w:sz w:val="22"/>
        </w:rPr>
        <w:t>berhasil:</w:t>
      </w:r>
      <w:r>
        <w:rPr>
          <w:rFonts w:hint="default" w:ascii="Times New Roman" w:hAnsi="Times New Roman" w:cs="Times New Roman"/>
          <w:spacing w:val="-1"/>
          <w:sz w:val="22"/>
        </w:rPr>
        <w:t xml:space="preserve"> </w:t>
      </w:r>
      <w:r>
        <w:rPr>
          <w:rFonts w:hint="default" w:ascii="Times New Roman" w:hAnsi="Times New Roman" w:cs="Times New Roman"/>
          <w:sz w:val="22"/>
        </w:rPr>
        <w:t>npm</w:t>
      </w:r>
      <w:r>
        <w:rPr>
          <w:rFonts w:hint="default" w:ascii="Times New Roman" w:hAnsi="Times New Roman" w:cs="Times New Roman"/>
          <w:spacing w:val="-2"/>
          <w:sz w:val="22"/>
        </w:rPr>
        <w:t xml:space="preserve"> </w:t>
      </w:r>
      <w:r>
        <w:rPr>
          <w:rFonts w:hint="default" w:ascii="Times New Roman" w:hAnsi="Times New Roman" w:cs="Times New Roman"/>
          <w:sz w:val="22"/>
        </w:rPr>
        <w:t>run</w:t>
      </w:r>
      <w:r>
        <w:rPr>
          <w:rFonts w:hint="default" w:ascii="Times New Roman" w:hAnsi="Times New Roman" w:cs="Times New Roman"/>
          <w:spacing w:val="-4"/>
          <w:sz w:val="22"/>
        </w:rPr>
        <w:t xml:space="preserve"> </w:t>
      </w:r>
      <w:r>
        <w:rPr>
          <w:rFonts w:hint="default" w:ascii="Times New Roman" w:hAnsi="Times New Roman" w:cs="Times New Roman"/>
          <w:spacing w:val="-2"/>
          <w:sz w:val="22"/>
        </w:rPr>
        <w:t>start</w:t>
      </w:r>
    </w:p>
    <w:p w14:paraId="25B02DA5">
      <w:pPr>
        <w:pStyle w:val="4"/>
        <w:ind w:left="743"/>
        <w:rPr>
          <w:rFonts w:hint="default" w:ascii="Times New Roman" w:hAnsi="Times New Roman" w:cs="Times New Roman"/>
        </w:rPr>
      </w:pPr>
      <w:r>
        <w:rPr>
          <w:rFonts w:hint="default" w:ascii="Times New Roman" w:hAnsi="Times New Roman" w:cs="Times New Roman"/>
        </w:rPr>
        <w:drawing>
          <wp:anchor distT="0" distB="0" distL="0" distR="0" simplePos="0" relativeHeight="251663360" behindDoc="1" locked="0" layoutInCell="1" allowOverlap="1">
            <wp:simplePos x="0" y="0"/>
            <wp:positionH relativeFrom="page">
              <wp:posOffset>1371600</wp:posOffset>
            </wp:positionH>
            <wp:positionV relativeFrom="paragraph">
              <wp:posOffset>315595</wp:posOffset>
            </wp:positionV>
            <wp:extent cx="4926965" cy="160845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7" cstate="print"/>
                    <a:stretch>
                      <a:fillRect/>
                    </a:stretch>
                  </pic:blipFill>
                  <pic:spPr>
                    <a:xfrm>
                      <a:off x="0" y="0"/>
                      <a:ext cx="4926707" cy="1608201"/>
                    </a:xfrm>
                    <a:prstGeom prst="rect">
                      <a:avLst/>
                    </a:prstGeom>
                  </pic:spPr>
                </pic:pic>
              </a:graphicData>
            </a:graphic>
          </wp:anchor>
        </w:drawing>
      </w:r>
      <w:r>
        <w:rPr>
          <w:rFonts w:hint="default" w:ascii="Times New Roman" w:hAnsi="Times New Roman" w:cs="Times New Roman"/>
        </w:rPr>
        <w:t>Jika</w:t>
      </w:r>
      <w:r>
        <w:rPr>
          <w:rFonts w:hint="default" w:ascii="Times New Roman" w:hAnsi="Times New Roman" w:cs="Times New Roman"/>
          <w:spacing w:val="-5"/>
        </w:rPr>
        <w:t xml:space="preserve"> </w:t>
      </w:r>
      <w:r>
        <w:rPr>
          <w:rFonts w:hint="default" w:ascii="Times New Roman" w:hAnsi="Times New Roman" w:cs="Times New Roman"/>
        </w:rPr>
        <w:t>saat</w:t>
      </w:r>
      <w:r>
        <w:rPr>
          <w:rFonts w:hint="default" w:ascii="Times New Roman" w:hAnsi="Times New Roman" w:cs="Times New Roman"/>
          <w:spacing w:val="-3"/>
        </w:rPr>
        <w:t xml:space="preserve"> </w:t>
      </w:r>
      <w:r>
        <w:rPr>
          <w:rFonts w:hint="default" w:ascii="Times New Roman" w:hAnsi="Times New Roman" w:cs="Times New Roman"/>
        </w:rPr>
        <w:t>menjalankan</w:t>
      </w:r>
      <w:r>
        <w:rPr>
          <w:rFonts w:hint="default" w:ascii="Times New Roman" w:hAnsi="Times New Roman" w:cs="Times New Roman"/>
          <w:spacing w:val="-2"/>
        </w:rPr>
        <w:t xml:space="preserve"> </w:t>
      </w:r>
      <w:r>
        <w:rPr>
          <w:rFonts w:hint="default" w:ascii="Times New Roman" w:hAnsi="Times New Roman" w:cs="Times New Roman"/>
        </w:rPr>
        <w:t>npm</w:t>
      </w:r>
      <w:r>
        <w:rPr>
          <w:rFonts w:hint="default" w:ascii="Times New Roman" w:hAnsi="Times New Roman" w:cs="Times New Roman"/>
          <w:spacing w:val="-2"/>
        </w:rPr>
        <w:t xml:space="preserve"> </w:t>
      </w:r>
      <w:r>
        <w:rPr>
          <w:rFonts w:hint="default" w:ascii="Times New Roman" w:hAnsi="Times New Roman" w:cs="Times New Roman"/>
        </w:rPr>
        <w:t>run</w:t>
      </w:r>
      <w:r>
        <w:rPr>
          <w:rFonts w:hint="default" w:ascii="Times New Roman" w:hAnsi="Times New Roman" w:cs="Times New Roman"/>
          <w:spacing w:val="-3"/>
        </w:rPr>
        <w:t xml:space="preserve"> </w:t>
      </w:r>
      <w:r>
        <w:rPr>
          <w:rFonts w:hint="default" w:ascii="Times New Roman" w:hAnsi="Times New Roman" w:cs="Times New Roman"/>
        </w:rPr>
        <w:t>start muncul</w:t>
      </w:r>
      <w:r>
        <w:rPr>
          <w:rFonts w:hint="default" w:ascii="Times New Roman" w:hAnsi="Times New Roman" w:cs="Times New Roman"/>
          <w:spacing w:val="-3"/>
        </w:rPr>
        <w:t xml:space="preserve"> </w:t>
      </w:r>
      <w:r>
        <w:rPr>
          <w:rFonts w:hint="default" w:ascii="Times New Roman" w:hAnsi="Times New Roman" w:cs="Times New Roman"/>
        </w:rPr>
        <w:t>error</w:t>
      </w:r>
      <w:r>
        <w:rPr>
          <w:rFonts w:hint="default" w:ascii="Times New Roman" w:hAnsi="Times New Roman" w:cs="Times New Roman"/>
          <w:spacing w:val="-2"/>
        </w:rPr>
        <w:t xml:space="preserve"> </w:t>
      </w:r>
      <w:r>
        <w:rPr>
          <w:rFonts w:hint="default" w:ascii="Times New Roman" w:hAnsi="Times New Roman" w:cs="Times New Roman"/>
          <w:spacing w:val="-10"/>
        </w:rPr>
        <w:t>:</w:t>
      </w:r>
    </w:p>
    <w:p w14:paraId="57734A3D">
      <w:pPr>
        <w:pStyle w:val="4"/>
        <w:spacing w:before="201" w:line="259" w:lineRule="auto"/>
        <w:ind w:left="743"/>
        <w:rPr>
          <w:rFonts w:hint="default" w:ascii="Times New Roman" w:hAnsi="Times New Roman" w:cs="Times New Roman"/>
        </w:rPr>
      </w:pPr>
    </w:p>
    <w:p w14:paraId="7DC88A79">
      <w:pPr>
        <w:pStyle w:val="4"/>
        <w:spacing w:before="201" w:line="259" w:lineRule="auto"/>
        <w:ind w:left="743"/>
        <w:rPr>
          <w:rFonts w:hint="default" w:ascii="Times New Roman" w:hAnsi="Times New Roman" w:cs="Times New Roman"/>
        </w:rPr>
      </w:pPr>
      <w:r>
        <w:rPr>
          <w:rFonts w:hint="default" w:ascii="Times New Roman" w:hAnsi="Times New Roman" w:cs="Times New Roman"/>
        </w:rPr>
        <w:t>Maka</w:t>
      </w:r>
      <w:r>
        <w:rPr>
          <w:rFonts w:hint="default" w:ascii="Times New Roman" w:hAnsi="Times New Roman" w:cs="Times New Roman"/>
          <w:spacing w:val="-6"/>
        </w:rPr>
        <w:t xml:space="preserve"> </w:t>
      </w:r>
      <w:r>
        <w:rPr>
          <w:rFonts w:hint="default" w:ascii="Times New Roman" w:hAnsi="Times New Roman" w:cs="Times New Roman"/>
        </w:rPr>
        <w:t>ada</w:t>
      </w:r>
      <w:r>
        <w:rPr>
          <w:rFonts w:hint="default" w:ascii="Times New Roman" w:hAnsi="Times New Roman" w:cs="Times New Roman"/>
          <w:spacing w:val="-6"/>
        </w:rPr>
        <w:t xml:space="preserve"> </w:t>
      </w:r>
      <w:r>
        <w:rPr>
          <w:rFonts w:hint="default" w:ascii="Times New Roman" w:hAnsi="Times New Roman" w:cs="Times New Roman"/>
        </w:rPr>
        <w:t>perintah</w:t>
      </w:r>
      <w:r>
        <w:rPr>
          <w:rFonts w:hint="default" w:ascii="Times New Roman" w:hAnsi="Times New Roman" w:cs="Times New Roman"/>
          <w:spacing w:val="-6"/>
        </w:rPr>
        <w:t xml:space="preserve"> </w:t>
      </w:r>
      <w:r>
        <w:rPr>
          <w:rFonts w:hint="default" w:ascii="Times New Roman" w:hAnsi="Times New Roman" w:cs="Times New Roman"/>
        </w:rPr>
        <w:t>npm</w:t>
      </w:r>
      <w:r>
        <w:rPr>
          <w:rFonts w:hint="default" w:ascii="Times New Roman" w:hAnsi="Times New Roman" w:cs="Times New Roman"/>
          <w:spacing w:val="-6"/>
        </w:rPr>
        <w:t xml:space="preserve"> </w:t>
      </w:r>
      <w:r>
        <w:rPr>
          <w:rFonts w:hint="default" w:ascii="Times New Roman" w:hAnsi="Times New Roman" w:cs="Times New Roman"/>
        </w:rPr>
        <w:t>run</w:t>
      </w:r>
      <w:r>
        <w:rPr>
          <w:rFonts w:hint="default" w:ascii="Times New Roman" w:hAnsi="Times New Roman" w:cs="Times New Roman"/>
          <w:spacing w:val="-6"/>
        </w:rPr>
        <w:t xml:space="preserve"> </w:t>
      </w:r>
      <w:r>
        <w:rPr>
          <w:rFonts w:hint="default" w:ascii="Times New Roman" w:hAnsi="Times New Roman" w:cs="Times New Roman"/>
        </w:rPr>
        <w:t>dev</w:t>
      </w:r>
      <w:r>
        <w:rPr>
          <w:rFonts w:hint="default" w:ascii="Times New Roman" w:hAnsi="Times New Roman" w:cs="Times New Roman"/>
          <w:spacing w:val="-6"/>
        </w:rPr>
        <w:t xml:space="preserve"> </w:t>
      </w:r>
      <w:r>
        <w:rPr>
          <w:rFonts w:hint="default" w:ascii="Times New Roman" w:hAnsi="Times New Roman" w:cs="Times New Roman"/>
        </w:rPr>
        <w:t>yang</w:t>
      </w:r>
      <w:r>
        <w:rPr>
          <w:rFonts w:hint="default" w:ascii="Times New Roman" w:hAnsi="Times New Roman" w:cs="Times New Roman"/>
          <w:spacing w:val="-6"/>
        </w:rPr>
        <w:t xml:space="preserve"> </w:t>
      </w:r>
      <w:r>
        <w:rPr>
          <w:rFonts w:hint="default" w:ascii="Times New Roman" w:hAnsi="Times New Roman" w:cs="Times New Roman"/>
        </w:rPr>
        <w:t>sedang</w:t>
      </w:r>
      <w:r>
        <w:rPr>
          <w:rFonts w:hint="default" w:ascii="Times New Roman" w:hAnsi="Times New Roman" w:cs="Times New Roman"/>
          <w:spacing w:val="-6"/>
        </w:rPr>
        <w:t xml:space="preserve"> </w:t>
      </w:r>
      <w:r>
        <w:rPr>
          <w:rFonts w:hint="default" w:ascii="Times New Roman" w:hAnsi="Times New Roman" w:cs="Times New Roman"/>
        </w:rPr>
        <w:t>jalan</w:t>
      </w:r>
      <w:r>
        <w:rPr>
          <w:rFonts w:hint="default" w:ascii="Times New Roman" w:hAnsi="Times New Roman" w:cs="Times New Roman"/>
          <w:spacing w:val="-6"/>
        </w:rPr>
        <w:t xml:space="preserve"> </w:t>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matikan</w:t>
      </w:r>
      <w:r>
        <w:rPr>
          <w:rFonts w:hint="default" w:ascii="Times New Roman" w:hAnsi="Times New Roman" w:cs="Times New Roman"/>
          <w:spacing w:val="-6"/>
        </w:rPr>
        <w:t xml:space="preserve"> </w:t>
      </w:r>
      <w:r>
        <w:rPr>
          <w:rFonts w:hint="default" w:ascii="Times New Roman" w:hAnsi="Times New Roman" w:cs="Times New Roman"/>
        </w:rPr>
        <w:t>terlebih</w:t>
      </w:r>
      <w:r>
        <w:rPr>
          <w:rFonts w:hint="default" w:ascii="Times New Roman" w:hAnsi="Times New Roman" w:cs="Times New Roman"/>
          <w:spacing w:val="-6"/>
        </w:rPr>
        <w:t xml:space="preserve"> </w:t>
      </w:r>
      <w:r>
        <w:rPr>
          <w:rFonts w:hint="default" w:ascii="Times New Roman" w:hAnsi="Times New Roman" w:cs="Times New Roman"/>
        </w:rPr>
        <w:t>dahulu</w:t>
      </w:r>
      <w:r>
        <w:rPr>
          <w:rFonts w:hint="default" w:ascii="Times New Roman" w:hAnsi="Times New Roman" w:cs="Times New Roman"/>
          <w:spacing w:val="-6"/>
        </w:rPr>
        <w:t xml:space="preserve"> </w:t>
      </w:r>
      <w:r>
        <w:rPr>
          <w:rFonts w:hint="default" w:ascii="Times New Roman" w:hAnsi="Times New Roman" w:cs="Times New Roman"/>
        </w:rPr>
        <w:t>setelah</w:t>
      </w:r>
      <w:r>
        <w:rPr>
          <w:rFonts w:hint="default" w:ascii="Times New Roman" w:hAnsi="Times New Roman" w:cs="Times New Roman"/>
          <w:spacing w:val="-6"/>
        </w:rPr>
        <w:t xml:space="preserve"> </w:t>
      </w:r>
      <w:r>
        <w:rPr>
          <w:rFonts w:hint="default" w:ascii="Times New Roman" w:hAnsi="Times New Roman" w:cs="Times New Roman"/>
        </w:rPr>
        <w:t>lakukan perintah npm run start</w:t>
      </w:r>
    </w:p>
    <w:p w14:paraId="311450F9">
      <w:pPr>
        <w:pStyle w:val="4"/>
        <w:spacing w:before="15"/>
        <w:ind w:left="0"/>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63360" behindDoc="1" locked="0" layoutInCell="1" allowOverlap="1">
            <wp:simplePos x="0" y="0"/>
            <wp:positionH relativeFrom="page">
              <wp:posOffset>1388110</wp:posOffset>
            </wp:positionH>
            <wp:positionV relativeFrom="paragraph">
              <wp:posOffset>179705</wp:posOffset>
            </wp:positionV>
            <wp:extent cx="4575810" cy="104521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8" cstate="print"/>
                    <a:stretch>
                      <a:fillRect/>
                    </a:stretch>
                  </pic:blipFill>
                  <pic:spPr>
                    <a:xfrm>
                      <a:off x="0" y="0"/>
                      <a:ext cx="4576111" cy="1045273"/>
                    </a:xfrm>
                    <a:prstGeom prst="rect">
                      <a:avLst/>
                    </a:prstGeom>
                  </pic:spPr>
                </pic:pic>
              </a:graphicData>
            </a:graphic>
          </wp:anchor>
        </w:drawing>
      </w:r>
    </w:p>
    <w:p w14:paraId="55D1EDB0">
      <w:pPr>
        <w:pStyle w:val="10"/>
        <w:numPr>
          <w:numId w:val="0"/>
        </w:numPr>
        <w:tabs>
          <w:tab w:val="left" w:pos="742"/>
        </w:tabs>
        <w:spacing w:before="191" w:after="0" w:line="240" w:lineRule="auto"/>
        <w:ind w:left="38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5850255" cy="2607310"/>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850255" cy="2607310"/>
                    </a:xfrm>
                    <a:prstGeom prst="rect">
                      <a:avLst/>
                    </a:prstGeom>
                    <a:noFill/>
                    <a:ln>
                      <a:noFill/>
                    </a:ln>
                  </pic:spPr>
                </pic:pic>
              </a:graphicData>
            </a:graphic>
          </wp:inline>
        </w:drawing>
      </w:r>
    </w:p>
    <w:p w14:paraId="1F716712">
      <w:pPr>
        <w:pStyle w:val="10"/>
        <w:numPr>
          <w:ilvl w:val="0"/>
          <w:numId w:val="4"/>
        </w:numPr>
        <w:tabs>
          <w:tab w:val="left" w:pos="742"/>
        </w:tabs>
        <w:spacing w:before="191"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Akses:</w:t>
      </w:r>
      <w:r>
        <w:rPr>
          <w:rFonts w:hint="default" w:ascii="Times New Roman" w:hAnsi="Times New Roman" w:cs="Times New Roman"/>
          <w:spacing w:val="-4"/>
          <w:sz w:val="22"/>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"http://localhost:3000/products/static" \h </w:instrText>
      </w:r>
      <w:r>
        <w:rPr>
          <w:rFonts w:hint="default" w:ascii="Times New Roman" w:hAnsi="Times New Roman" w:cs="Times New Roman"/>
        </w:rPr>
        <w:fldChar w:fldCharType="separate"/>
      </w:r>
      <w:r>
        <w:rPr>
          <w:rFonts w:hint="default" w:ascii="Times New Roman" w:hAnsi="Times New Roman" w:cs="Times New Roman"/>
          <w:color w:val="0462C1"/>
          <w:spacing w:val="-2"/>
          <w:sz w:val="22"/>
          <w:u w:val="single" w:color="0462C1"/>
        </w:rPr>
        <w:t>http://localhost:3000/products/static</w:t>
      </w:r>
      <w:r>
        <w:rPr>
          <w:rFonts w:hint="default" w:ascii="Times New Roman" w:hAnsi="Times New Roman" w:cs="Times New Roman"/>
          <w:color w:val="0462C1"/>
          <w:spacing w:val="-2"/>
          <w:sz w:val="22"/>
          <w:u w:val="single" w:color="0462C1"/>
        </w:rPr>
        <w:fldChar w:fldCharType="end"/>
      </w:r>
    </w:p>
    <w:p w14:paraId="7069F01E">
      <w:pPr>
        <w:pStyle w:val="4"/>
        <w:spacing w:before="12"/>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4384" behindDoc="1" locked="0" layoutInCell="1" allowOverlap="1">
            <wp:simplePos x="0" y="0"/>
            <wp:positionH relativeFrom="page">
              <wp:posOffset>1371600</wp:posOffset>
            </wp:positionH>
            <wp:positionV relativeFrom="paragraph">
              <wp:posOffset>115570</wp:posOffset>
            </wp:positionV>
            <wp:extent cx="5304790" cy="3084195"/>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0" cstate="print"/>
                    <a:stretch>
                      <a:fillRect/>
                    </a:stretch>
                  </pic:blipFill>
                  <pic:spPr>
                    <a:xfrm>
                      <a:off x="0" y="0"/>
                      <a:ext cx="5304755" cy="3084480"/>
                    </a:xfrm>
                    <a:prstGeom prst="rect">
                      <a:avLst/>
                    </a:prstGeom>
                  </pic:spPr>
                </pic:pic>
              </a:graphicData>
            </a:graphic>
          </wp:anchor>
        </w:drawing>
      </w:r>
    </w:p>
    <w:p w14:paraId="21737E99">
      <w:pPr>
        <w:pStyle w:val="4"/>
        <w:spacing w:after="0"/>
        <w:rPr>
          <w:rFonts w:hint="default" w:ascii="Times New Roman" w:hAnsi="Times New Roman" w:cs="Times New Roman"/>
          <w:sz w:val="11"/>
        </w:rPr>
        <w:sectPr>
          <w:pgSz w:w="11910" w:h="16840"/>
          <w:pgMar w:top="1400" w:right="1275" w:bottom="280" w:left="1417" w:header="720" w:footer="720" w:gutter="0"/>
          <w:cols w:space="720" w:num="1"/>
        </w:sectPr>
      </w:pPr>
    </w:p>
    <w:p w14:paraId="6F1DCDFE">
      <w:pPr>
        <w:pStyle w:val="4"/>
        <w:spacing w:before="0" w:line="30" w:lineRule="exact"/>
        <w:rPr>
          <w:rFonts w:hint="default" w:ascii="Times New Roman" w:hAnsi="Times New Roman" w:cs="Times New Roman"/>
          <w:position w:val="0"/>
          <w:sz w:val="3"/>
        </w:rPr>
      </w:pPr>
      <w:r>
        <w:rPr>
          <w:rFonts w:hint="default" w:ascii="Times New Roman" w:hAnsi="Times New Roman" w:cs="Times New Roman"/>
          <w:position w:val="0"/>
          <w:sz w:val="3"/>
        </w:rPr>
        <mc:AlternateContent>
          <mc:Choice Requires="wpg">
            <w:drawing>
              <wp:inline distT="0" distB="0" distL="0" distR="0">
                <wp:extent cx="5732780" cy="19050"/>
                <wp:effectExtent l="0" t="0" r="0" b="0"/>
                <wp:docPr id="57" name="Group 57"/>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58" name="Graphic 58"/>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59" name="Graphic 59"/>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0" name="Graphic 60"/>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1" name="Graphic 61"/>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2" name="Graphic 62"/>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63" name="Graphic 63"/>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">
                <o:lock v:ext="edit" aspectratio="f"/>
                <v:shape id="Graphic 58" o:spid="_x0000_s1026" o:spt="100" style="position:absolute;left:0;top:0;height:19050;width:5731510;" fillcolor="#9F9F9F" filled="t" stroked="f" coordsize="5731510,19050" o:gfxdata="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gRGb7gAAADbAAAA&#10;DwAAAAAAAAABACAAAAAiAAAAZHJzL2Rvd25yZXYueG1sUEsBAhQAFAAAAAgAh07iQDMvBZ47AAAA&#10;OQAAABAAAAAAAAAAAQAgAAAABwEAAGRycy9zaGFwZXhtbC54bWxQSwUGAAAAAAYABgBbAQAAsQMA&#10;AAAA&#10;" path="m5731497,0l5729859,0,2540,0,0,0,0,2540,0,19050,5731497,19050,5731497,0xe">
                  <v:fill on="t" focussize="0,0"/>
                  <v:stroke on="f"/>
                  <v:imagedata o:title=""/>
                  <o:lock v:ext="edit" aspectratio="f"/>
                  <v:textbox inset="0mm,0mm,0mm,0mm"/>
                </v:shape>
                <v:shape id="Graphic 59" o:spid="_x0000_s1026" o:spt="100" style="position:absolute;left:5729859;top:0;height:2540;width:2540;" fillcolor="#E2E2E2" filled="t" stroked="f" coordsize="2540,2540" o:gfxdata="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pYR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60" o:spid="_x0000_s1026" o:spt="100" style="position:absolute;left:0;top:0;height:16510;width:5732780;" fillcolor="#9F9F9F" filled="t" stroked="f" coordsize="5732780,16510" o:gfxdata="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0UnOvQAA&#10;ANsAAAAPAAAAAAAAAAEAIAAAACIAAABkcnMvZG93bnJldi54bWxQSwECFAAUAAAACACHTuJAMy8F&#10;njsAAAA5AAAAEAAAAAAAAAABACAAAAAMAQAAZHJzL3NoYXBleG1sLnhtbFBLBQYAAAAABgAGAFsB&#10;AAC2AwAAAAA=&#10;" path="m2540,2540l0,2540,0,16510,2540,16510,2540,2540xem5732399,0l5729846,0,5729846,2540,5732399,2540,5732399,0xe">
                  <v:fill on="t" focussize="0,0"/>
                  <v:stroke on="f"/>
                  <v:imagedata o:title=""/>
                  <o:lock v:ext="edit" aspectratio="f"/>
                  <v:textbox inset="0mm,0mm,0mm,0mm"/>
                </v:shape>
                <v:shape id="Graphic 61" o:spid="_x0000_s1026" o:spt="100" style="position:absolute;left:5729859;top:2540;height:13970;width:2540;" fillcolor="#E2E2E2" filled="t" stroked="f" coordsize="2540,13970" o:gfxdata="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qS+b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62" o:spid="_x0000_s1026" o:spt="100" style="position:absolute;left:0;top:16509;height:2540;width:2540;" fillcolor="#9F9F9F" filled="t" stroked="f" coordsize="2540,2540" o:gfxdata="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ljyrsAAADb&#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63" o:spid="_x0000_s1026" o:spt="100" style="position:absolute;left:0;top:16509;height:2540;width:5732780;" fillcolor="#E2E2E2" filled="t" stroked="f" coordsize="5732780,2540" o:gfxdata="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zI7m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01405F02">
      <w:pPr>
        <w:pStyle w:val="10"/>
        <w:numPr>
          <w:ilvl w:val="0"/>
          <w:numId w:val="0"/>
        </w:numPr>
        <w:tabs>
          <w:tab w:val="left" w:pos="385"/>
        </w:tabs>
        <w:spacing w:before="228" w:after="0" w:line="391" w:lineRule="auto"/>
        <w:ind w:left="23" w:leftChars="0" w:right="5186" w:rightChars="0"/>
        <w:jc w:val="left"/>
        <w:rPr>
          <w:rFonts w:hint="default" w:ascii="Times New Roman" w:hAnsi="Times New Roman" w:cs="Times New Roman"/>
          <w:sz w:val="22"/>
          <w:lang w:val="en-US"/>
        </w:rPr>
      </w:pPr>
      <w:r>
        <w:rPr>
          <w:rFonts w:hint="default" w:ascii="Times New Roman" w:hAnsi="Times New Roman" w:cs="Times New Roman"/>
        </w:rPr>
        <w:drawing>
          <wp:inline distT="0" distB="0" distL="114300" distR="114300">
            <wp:extent cx="5837555" cy="2188845"/>
            <wp:effectExtent l="0" t="0" r="444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837555" cy="2188845"/>
                    </a:xfrm>
                    <a:prstGeom prst="rect">
                      <a:avLst/>
                    </a:prstGeom>
                    <a:noFill/>
                    <a:ln>
                      <a:noFill/>
                    </a:ln>
                  </pic:spPr>
                </pic:pic>
              </a:graphicData>
            </a:graphic>
          </wp:inline>
        </w:drawing>
      </w:r>
    </w:p>
    <w:p w14:paraId="35C6771B">
      <w:pPr>
        <w:pStyle w:val="10"/>
        <w:numPr>
          <w:ilvl w:val="0"/>
          <w:numId w:val="5"/>
        </w:numPr>
        <w:tabs>
          <w:tab w:val="left" w:pos="385"/>
        </w:tabs>
        <w:spacing w:before="228" w:after="0" w:line="391" w:lineRule="auto"/>
        <w:ind w:left="23" w:right="5186" w:firstLine="0"/>
        <w:jc w:val="left"/>
        <w:rPr>
          <w:rFonts w:hint="default" w:ascii="Times New Roman" w:hAnsi="Times New Roman" w:cs="Times New Roman"/>
          <w:sz w:val="22"/>
        </w:rPr>
      </w:pPr>
      <w:r>
        <w:rPr>
          <w:rFonts w:hint="default" w:ascii="Times New Roman" w:hAnsi="Times New Roman" w:cs="Times New Roman"/>
          <w:sz w:val="22"/>
        </w:rPr>
        <w:t>Bagian</w:t>
      </w:r>
      <w:r>
        <w:rPr>
          <w:rFonts w:hint="default" w:ascii="Times New Roman" w:hAnsi="Times New Roman" w:cs="Times New Roman"/>
          <w:spacing w:val="-7"/>
          <w:sz w:val="22"/>
        </w:rPr>
        <w:t xml:space="preserve"> </w:t>
      </w:r>
      <w:r>
        <w:rPr>
          <w:rFonts w:hint="default" w:ascii="Times New Roman" w:hAnsi="Times New Roman" w:cs="Times New Roman"/>
          <w:sz w:val="22"/>
        </w:rPr>
        <w:t>4</w:t>
      </w:r>
      <w:r>
        <w:rPr>
          <w:rFonts w:hint="default" w:ascii="Times New Roman" w:hAnsi="Times New Roman" w:cs="Times New Roman"/>
          <w:spacing w:val="-7"/>
          <w:sz w:val="22"/>
        </w:rPr>
        <w:t xml:space="preserve"> </w:t>
      </w:r>
      <w:r>
        <w:rPr>
          <w:rFonts w:hint="default" w:ascii="Times New Roman" w:hAnsi="Times New Roman" w:cs="Times New Roman"/>
          <w:sz w:val="22"/>
        </w:rPr>
        <w:t>–</w:t>
      </w:r>
      <w:r>
        <w:rPr>
          <w:rFonts w:hint="default" w:ascii="Times New Roman" w:hAnsi="Times New Roman" w:cs="Times New Roman"/>
          <w:spacing w:val="-7"/>
          <w:sz w:val="22"/>
        </w:rPr>
        <w:t xml:space="preserve"> </w:t>
      </w:r>
      <w:r>
        <w:rPr>
          <w:rFonts w:hint="default" w:ascii="Times New Roman" w:hAnsi="Times New Roman" w:cs="Times New Roman"/>
          <w:sz w:val="22"/>
        </w:rPr>
        <w:t>Pengujian</w:t>
      </w:r>
      <w:r>
        <w:rPr>
          <w:rFonts w:hint="default" w:ascii="Times New Roman" w:hAnsi="Times New Roman" w:cs="Times New Roman"/>
          <w:spacing w:val="-7"/>
          <w:sz w:val="22"/>
        </w:rPr>
        <w:t xml:space="preserve"> </w:t>
      </w:r>
      <w:r>
        <w:rPr>
          <w:rFonts w:hint="default" w:ascii="Times New Roman" w:hAnsi="Times New Roman" w:cs="Times New Roman"/>
          <w:sz w:val="22"/>
        </w:rPr>
        <w:t>Perubahan</w:t>
      </w:r>
      <w:r>
        <w:rPr>
          <w:rFonts w:hint="default" w:ascii="Times New Roman" w:hAnsi="Times New Roman" w:cs="Times New Roman"/>
          <w:spacing w:val="-8"/>
          <w:sz w:val="22"/>
        </w:rPr>
        <w:t xml:space="preserve"> </w:t>
      </w:r>
      <w:r>
        <w:rPr>
          <w:rFonts w:hint="default" w:ascii="Times New Roman" w:hAnsi="Times New Roman" w:cs="Times New Roman"/>
          <w:sz w:val="22"/>
        </w:rPr>
        <w:t>Data Uji 1 – Tambah Data di Database</w:t>
      </w:r>
    </w:p>
    <w:p w14:paraId="1B6C9C86">
      <w:pPr>
        <w:pStyle w:val="10"/>
        <w:numPr>
          <w:ilvl w:val="1"/>
          <w:numId w:val="5"/>
        </w:numPr>
        <w:tabs>
          <w:tab w:val="left" w:pos="742"/>
        </w:tabs>
        <w:spacing w:before="0" w:after="0" w:line="291" w:lineRule="exact"/>
        <w:ind w:left="742" w:right="0" w:hanging="359"/>
        <w:jc w:val="left"/>
        <w:rPr>
          <w:rFonts w:hint="default" w:ascii="Times New Roman" w:hAnsi="Times New Roman" w:cs="Times New Roman"/>
          <w:sz w:val="22"/>
        </w:rPr>
      </w:pPr>
      <w:r>
        <w:rPr>
          <w:rFonts w:hint="default" w:ascii="Times New Roman" w:hAnsi="Times New Roman" w:cs="Times New Roman"/>
          <w:sz w:val="22"/>
        </w:rPr>
        <w:t xml:space="preserve">Buka database </w:t>
      </w:r>
      <w:r>
        <w:rPr>
          <w:rFonts w:hint="default" w:ascii="Times New Roman" w:hAnsi="Times New Roman" w:cs="Times New Roman"/>
          <w:spacing w:val="-2"/>
          <w:sz w:val="22"/>
        </w:rPr>
        <w:t>firebasenya</w:t>
      </w:r>
    </w:p>
    <w:p w14:paraId="16C27B73">
      <w:pPr>
        <w:pStyle w:val="4"/>
        <w:tabs>
          <w:tab w:val="left" w:pos="1463"/>
        </w:tabs>
        <w:spacing w:before="184"/>
        <w:ind w:left="1103"/>
        <w:rPr>
          <w:rFonts w:hint="default" w:ascii="Times New Roman" w:hAnsi="Times New Roman" w:cs="Times New Roman"/>
        </w:rPr>
      </w:pPr>
      <w:r>
        <w:rPr>
          <w:rFonts w:hint="default" w:ascii="Times New Roman" w:hAnsi="Times New Roman" w:cs="Times New Roman"/>
          <w:spacing w:val="-10"/>
        </w:rPr>
        <w:t>-</w:t>
      </w:r>
      <w:r>
        <w:rPr>
          <w:rFonts w:hint="default" w:ascii="Times New Roman" w:hAnsi="Times New Roman" w:cs="Times New Roman"/>
        </w:rPr>
        <w:tab/>
      </w:r>
      <w:r>
        <w:rPr>
          <w:rFonts w:hint="default" w:ascii="Times New Roman" w:hAnsi="Times New Roman" w:cs="Times New Roman"/>
        </w:rPr>
        <w:t>Tambahkan</w:t>
      </w:r>
      <w:r>
        <w:rPr>
          <w:rFonts w:hint="default" w:ascii="Times New Roman" w:hAnsi="Times New Roman" w:cs="Times New Roman"/>
          <w:spacing w:val="-2"/>
        </w:rPr>
        <w:t xml:space="preserve"> </w:t>
      </w:r>
      <w:r>
        <w:rPr>
          <w:rFonts w:hint="default" w:ascii="Times New Roman" w:hAnsi="Times New Roman" w:cs="Times New Roman"/>
        </w:rPr>
        <w:t>produk</w:t>
      </w:r>
      <w:r>
        <w:rPr>
          <w:rFonts w:hint="default" w:ascii="Times New Roman" w:hAnsi="Times New Roman" w:cs="Times New Roman"/>
          <w:spacing w:val="-2"/>
        </w:rPr>
        <w:t xml:space="preserve"> </w:t>
      </w:r>
      <w:r>
        <w:rPr>
          <w:rFonts w:hint="default" w:ascii="Times New Roman" w:hAnsi="Times New Roman" w:cs="Times New Roman"/>
        </w:rPr>
        <w:t>baru</w:t>
      </w:r>
      <w:r>
        <w:rPr>
          <w:rFonts w:hint="default" w:ascii="Times New Roman" w:hAnsi="Times New Roman" w:cs="Times New Roman"/>
          <w:spacing w:val="-3"/>
        </w:rPr>
        <w:t xml:space="preserve"> </w:t>
      </w:r>
      <w:r>
        <w:rPr>
          <w:rFonts w:hint="default" w:ascii="Times New Roman" w:hAnsi="Times New Roman" w:cs="Times New Roman"/>
        </w:rPr>
        <w:t>di</w:t>
      </w:r>
      <w:r>
        <w:rPr>
          <w:rFonts w:hint="default" w:ascii="Times New Roman" w:hAnsi="Times New Roman" w:cs="Times New Roman"/>
          <w:spacing w:val="-1"/>
        </w:rPr>
        <w:t xml:space="preserve"> </w:t>
      </w:r>
      <w:r>
        <w:rPr>
          <w:rFonts w:hint="default" w:ascii="Times New Roman" w:hAnsi="Times New Roman" w:cs="Times New Roman"/>
          <w:spacing w:val="-2"/>
        </w:rPr>
        <w:t>database.</w:t>
      </w:r>
    </w:p>
    <w:p w14:paraId="1DAE6D27">
      <w:pPr>
        <w:pStyle w:val="4"/>
        <w:spacing w:before="11"/>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5408" behindDoc="1" locked="0" layoutInCell="1" allowOverlap="1">
            <wp:simplePos x="0" y="0"/>
            <wp:positionH relativeFrom="page">
              <wp:posOffset>1828800</wp:posOffset>
            </wp:positionH>
            <wp:positionV relativeFrom="paragraph">
              <wp:posOffset>114935</wp:posOffset>
            </wp:positionV>
            <wp:extent cx="3213735" cy="466344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2" cstate="print"/>
                    <a:stretch>
                      <a:fillRect/>
                    </a:stretch>
                  </pic:blipFill>
                  <pic:spPr>
                    <a:xfrm>
                      <a:off x="0" y="0"/>
                      <a:ext cx="3213892" cy="4663440"/>
                    </a:xfrm>
                    <a:prstGeom prst="rect">
                      <a:avLst/>
                    </a:prstGeom>
                  </pic:spPr>
                </pic:pic>
              </a:graphicData>
            </a:graphic>
          </wp:anchor>
        </w:drawing>
      </w:r>
      <w:r>
        <w:rPr>
          <w:rFonts w:hint="default" w:ascii="Times New Roman" w:hAnsi="Times New Roman" w:cs="Times New Roman"/>
          <w:sz w:val="11"/>
        </w:rPr>
        <w:drawing>
          <wp:anchor distT="0" distB="0" distL="0" distR="0" simplePos="0" relativeHeight="251665408" behindDoc="1" locked="0" layoutInCell="1" allowOverlap="1">
            <wp:simplePos x="0" y="0"/>
            <wp:positionH relativeFrom="page">
              <wp:posOffset>1146810</wp:posOffset>
            </wp:positionH>
            <wp:positionV relativeFrom="paragraph">
              <wp:posOffset>4939030</wp:posOffset>
            </wp:positionV>
            <wp:extent cx="5205730" cy="2080260"/>
            <wp:effectExtent l="0" t="0" r="0"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3" cstate="print"/>
                    <a:stretch>
                      <a:fillRect/>
                    </a:stretch>
                  </pic:blipFill>
                  <pic:spPr>
                    <a:xfrm>
                      <a:off x="0" y="0"/>
                      <a:ext cx="5205671" cy="2080260"/>
                    </a:xfrm>
                    <a:prstGeom prst="rect">
                      <a:avLst/>
                    </a:prstGeom>
                  </pic:spPr>
                </pic:pic>
              </a:graphicData>
            </a:graphic>
          </wp:anchor>
        </w:drawing>
      </w:r>
    </w:p>
    <w:p w14:paraId="7941EFEC">
      <w:pPr>
        <w:pStyle w:val="4"/>
        <w:spacing w:before="2"/>
        <w:ind w:left="0"/>
        <w:rPr>
          <w:rFonts w:hint="default" w:ascii="Times New Roman" w:hAnsi="Times New Roman" w:cs="Times New Roman"/>
          <w:sz w:val="17"/>
        </w:rPr>
      </w:pPr>
    </w:p>
    <w:p w14:paraId="76C8C9B4">
      <w:pPr>
        <w:pStyle w:val="10"/>
        <w:numPr>
          <w:numId w:val="0"/>
        </w:numPr>
        <w:tabs>
          <w:tab w:val="left" w:pos="742"/>
        </w:tabs>
        <w:spacing w:before="22" w:after="0" w:line="240" w:lineRule="auto"/>
        <w:ind w:left="38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3329305" cy="4706620"/>
            <wp:effectExtent l="0" t="0" r="1079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3329305" cy="4706620"/>
                    </a:xfrm>
                    <a:prstGeom prst="rect">
                      <a:avLst/>
                    </a:prstGeom>
                    <a:noFill/>
                    <a:ln>
                      <a:noFill/>
                    </a:ln>
                  </pic:spPr>
                </pic:pic>
              </a:graphicData>
            </a:graphic>
          </wp:inline>
        </w:drawing>
      </w:r>
    </w:p>
    <w:p w14:paraId="2C7C74E9">
      <w:pPr>
        <w:pStyle w:val="10"/>
        <w:numPr>
          <w:numId w:val="0"/>
        </w:numPr>
        <w:tabs>
          <w:tab w:val="left" w:pos="742"/>
        </w:tabs>
        <w:spacing w:before="22" w:after="0" w:line="240" w:lineRule="auto"/>
        <w:ind w:left="38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52795" cy="25387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5"/>
                    <a:stretch>
                      <a:fillRect/>
                    </a:stretch>
                  </pic:blipFill>
                  <pic:spPr>
                    <a:xfrm>
                      <a:off x="0" y="0"/>
                      <a:ext cx="5852795" cy="2538730"/>
                    </a:xfrm>
                    <a:prstGeom prst="rect">
                      <a:avLst/>
                    </a:prstGeom>
                    <a:noFill/>
                    <a:ln>
                      <a:noFill/>
                    </a:ln>
                  </pic:spPr>
                </pic:pic>
              </a:graphicData>
            </a:graphic>
          </wp:inline>
        </w:drawing>
      </w:r>
    </w:p>
    <w:p w14:paraId="3991A91B">
      <w:pPr>
        <w:pStyle w:val="10"/>
        <w:numPr>
          <w:numId w:val="0"/>
        </w:numPr>
        <w:tabs>
          <w:tab w:val="left" w:pos="742"/>
        </w:tabs>
        <w:spacing w:before="22" w:after="0" w:line="240" w:lineRule="auto"/>
        <w:ind w:left="383" w:leftChars="0" w:right="0" w:rightChars="0"/>
        <w:jc w:val="left"/>
        <w:rPr>
          <w:rFonts w:hint="default" w:ascii="Times New Roman" w:hAnsi="Times New Roman" w:cs="Times New Roman"/>
        </w:rPr>
      </w:pPr>
    </w:p>
    <w:p w14:paraId="4407AE6A">
      <w:pPr>
        <w:pStyle w:val="10"/>
        <w:numPr>
          <w:ilvl w:val="1"/>
          <w:numId w:val="5"/>
        </w:numPr>
        <w:tabs>
          <w:tab w:val="left" w:pos="742"/>
        </w:tabs>
        <w:spacing w:before="22"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Buka</w:t>
      </w:r>
      <w:r>
        <w:rPr>
          <w:rFonts w:hint="default" w:ascii="Times New Roman" w:hAnsi="Times New Roman" w:cs="Times New Roman"/>
          <w:spacing w:val="-2"/>
          <w:sz w:val="22"/>
        </w:rPr>
        <w:t xml:space="preserve"> halaman:</w:t>
      </w:r>
    </w:p>
    <w:p w14:paraId="341E7E04">
      <w:pPr>
        <w:pStyle w:val="10"/>
        <w:numPr>
          <w:ilvl w:val="2"/>
          <w:numId w:val="5"/>
        </w:numPr>
        <w:tabs>
          <w:tab w:val="left" w:pos="743"/>
        </w:tabs>
        <w:spacing w:before="184" w:after="0" w:line="240" w:lineRule="auto"/>
        <w:ind w:left="743" w:right="0" w:hanging="360"/>
        <w:jc w:val="left"/>
        <w:rPr>
          <w:rFonts w:hint="default" w:ascii="Times New Roman" w:hAnsi="Times New Roman" w:cs="Times New Roman"/>
          <w:sz w:val="22"/>
        </w:rPr>
      </w:pPr>
      <w:r>
        <w:rPr>
          <w:rFonts w:hint="default" w:ascii="Times New Roman" w:hAnsi="Times New Roman" w:cs="Times New Roman"/>
          <w:sz w:val="22"/>
        </w:rPr>
        <w:t>/products</w:t>
      </w:r>
      <w:r>
        <w:rPr>
          <w:rFonts w:hint="default" w:ascii="Times New Roman" w:hAnsi="Times New Roman" w:cs="Times New Roman"/>
          <w:spacing w:val="-2"/>
          <w:sz w:val="22"/>
        </w:rPr>
        <w:t xml:space="preserve"> </w:t>
      </w:r>
      <w:r>
        <w:rPr>
          <w:rFonts w:hint="default" w:ascii="Times New Roman" w:hAnsi="Times New Roman" w:cs="Times New Roman"/>
          <w:sz w:val="22"/>
        </w:rPr>
        <w:t>(CSR)</w:t>
      </w:r>
      <w:r>
        <w:rPr>
          <w:rFonts w:hint="default" w:ascii="Times New Roman" w:hAnsi="Times New Roman" w:cs="Times New Roman"/>
          <w:spacing w:val="-3"/>
          <w:sz w:val="22"/>
        </w:rPr>
        <w:t xml:space="preserve"> </w:t>
      </w:r>
      <w:r>
        <w:rPr>
          <w:rFonts w:hint="default" w:ascii="Times New Roman" w:hAnsi="Times New Roman" w:cs="Times New Roman"/>
          <w:sz w:val="22"/>
        </w:rPr>
        <w:t>→</w:t>
      </w:r>
      <w:r>
        <w:rPr>
          <w:rFonts w:hint="default" w:ascii="Times New Roman" w:hAnsi="Times New Roman" w:cs="Times New Roman"/>
          <w:spacing w:val="-2"/>
          <w:sz w:val="22"/>
        </w:rPr>
        <w:t xml:space="preserve"> </w:t>
      </w:r>
      <w:r>
        <w:rPr>
          <w:rFonts w:hint="default" w:ascii="Times New Roman" w:hAnsi="Times New Roman" w:cs="Times New Roman"/>
          <w:sz w:val="22"/>
        </w:rPr>
        <w:t>Data</w:t>
      </w:r>
      <w:r>
        <w:rPr>
          <w:rFonts w:hint="default" w:ascii="Times New Roman" w:hAnsi="Times New Roman" w:cs="Times New Roman"/>
          <w:spacing w:val="-2"/>
          <w:sz w:val="22"/>
        </w:rPr>
        <w:t xml:space="preserve"> bertambah</w:t>
      </w:r>
    </w:p>
    <w:p w14:paraId="129538E6">
      <w:pPr>
        <w:pStyle w:val="4"/>
        <w:spacing w:before="12"/>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6432" behindDoc="1" locked="0" layoutInCell="1" allowOverlap="1">
            <wp:simplePos x="0" y="0"/>
            <wp:positionH relativeFrom="page">
              <wp:posOffset>1371600</wp:posOffset>
            </wp:positionH>
            <wp:positionV relativeFrom="paragraph">
              <wp:posOffset>115570</wp:posOffset>
            </wp:positionV>
            <wp:extent cx="3753485" cy="2052955"/>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6" cstate="print"/>
                    <a:stretch>
                      <a:fillRect/>
                    </a:stretch>
                  </pic:blipFill>
                  <pic:spPr>
                    <a:xfrm>
                      <a:off x="0" y="0"/>
                      <a:ext cx="3753478" cy="2052827"/>
                    </a:xfrm>
                    <a:prstGeom prst="rect">
                      <a:avLst/>
                    </a:prstGeom>
                  </pic:spPr>
                </pic:pic>
              </a:graphicData>
            </a:graphic>
          </wp:anchor>
        </w:drawing>
      </w:r>
    </w:p>
    <w:p w14:paraId="64E84CE0">
      <w:pPr>
        <w:pStyle w:val="10"/>
        <w:numPr>
          <w:numId w:val="0"/>
        </w:numPr>
        <w:tabs>
          <w:tab w:val="left" w:pos="743"/>
        </w:tabs>
        <w:spacing w:before="280" w:after="0" w:line="240" w:lineRule="auto"/>
        <w:ind w:left="38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4686935" cy="1728470"/>
            <wp:effectExtent l="0" t="0" r="1206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4686935" cy="1728470"/>
                    </a:xfrm>
                    <a:prstGeom prst="rect">
                      <a:avLst/>
                    </a:prstGeom>
                    <a:noFill/>
                    <a:ln>
                      <a:noFill/>
                    </a:ln>
                  </pic:spPr>
                </pic:pic>
              </a:graphicData>
            </a:graphic>
          </wp:inline>
        </w:drawing>
      </w:r>
    </w:p>
    <w:p w14:paraId="58DE196D">
      <w:pPr>
        <w:pStyle w:val="10"/>
        <w:numPr>
          <w:ilvl w:val="2"/>
          <w:numId w:val="5"/>
        </w:numPr>
        <w:tabs>
          <w:tab w:val="left" w:pos="743"/>
        </w:tabs>
        <w:spacing w:before="280" w:after="0" w:line="240" w:lineRule="auto"/>
        <w:ind w:left="743" w:right="0" w:hanging="360"/>
        <w:jc w:val="left"/>
        <w:rPr>
          <w:rFonts w:hint="default" w:ascii="Times New Roman" w:hAnsi="Times New Roman" w:cs="Times New Roman"/>
          <w:sz w:val="22"/>
        </w:rPr>
      </w:pPr>
      <w:r>
        <w:rPr>
          <w:rFonts w:hint="default" w:ascii="Times New Roman" w:hAnsi="Times New Roman" w:cs="Times New Roman"/>
          <w:sz w:val="22"/>
        </w:rPr>
        <w:t>/products/server</w:t>
      </w:r>
      <w:r>
        <w:rPr>
          <w:rFonts w:hint="default" w:ascii="Times New Roman" w:hAnsi="Times New Roman" w:cs="Times New Roman"/>
          <w:spacing w:val="-3"/>
          <w:sz w:val="22"/>
        </w:rPr>
        <w:t xml:space="preserve"> </w:t>
      </w:r>
      <w:r>
        <w:rPr>
          <w:rFonts w:hint="default" w:ascii="Times New Roman" w:hAnsi="Times New Roman" w:cs="Times New Roman"/>
          <w:sz w:val="22"/>
        </w:rPr>
        <w:t>(SSR)</w:t>
      </w:r>
      <w:r>
        <w:rPr>
          <w:rFonts w:hint="default" w:ascii="Times New Roman" w:hAnsi="Times New Roman" w:cs="Times New Roman"/>
          <w:spacing w:val="-3"/>
          <w:sz w:val="22"/>
        </w:rPr>
        <w:t xml:space="preserve"> </w:t>
      </w:r>
      <w:r>
        <w:rPr>
          <w:rFonts w:hint="default" w:ascii="Times New Roman" w:hAnsi="Times New Roman" w:cs="Times New Roman"/>
          <w:sz w:val="22"/>
        </w:rPr>
        <w:t>→</w:t>
      </w:r>
      <w:r>
        <w:rPr>
          <w:rFonts w:hint="default" w:ascii="Times New Roman" w:hAnsi="Times New Roman" w:cs="Times New Roman"/>
          <w:spacing w:val="-3"/>
          <w:sz w:val="22"/>
        </w:rPr>
        <w:t xml:space="preserve"> </w:t>
      </w:r>
      <w:r>
        <w:rPr>
          <w:rFonts w:hint="default" w:ascii="Times New Roman" w:hAnsi="Times New Roman" w:cs="Times New Roman"/>
          <w:sz w:val="22"/>
        </w:rPr>
        <w:t>Data</w:t>
      </w:r>
      <w:r>
        <w:rPr>
          <w:rFonts w:hint="default" w:ascii="Times New Roman" w:hAnsi="Times New Roman" w:cs="Times New Roman"/>
          <w:spacing w:val="-3"/>
          <w:sz w:val="22"/>
        </w:rPr>
        <w:t xml:space="preserve"> </w:t>
      </w:r>
      <w:r>
        <w:rPr>
          <w:rFonts w:hint="default" w:ascii="Times New Roman" w:hAnsi="Times New Roman" w:cs="Times New Roman"/>
          <w:spacing w:val="-2"/>
          <w:sz w:val="22"/>
        </w:rPr>
        <w:t>bertambah</w:t>
      </w:r>
    </w:p>
    <w:p w14:paraId="66C8ED14">
      <w:pPr>
        <w:pStyle w:val="4"/>
        <w:spacing w:before="12"/>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6432" behindDoc="1" locked="0" layoutInCell="1" allowOverlap="1">
            <wp:simplePos x="0" y="0"/>
            <wp:positionH relativeFrom="page">
              <wp:posOffset>1371600</wp:posOffset>
            </wp:positionH>
            <wp:positionV relativeFrom="paragraph">
              <wp:posOffset>115570</wp:posOffset>
            </wp:positionV>
            <wp:extent cx="3971290" cy="2362835"/>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3971089" cy="2362580"/>
                    </a:xfrm>
                    <a:prstGeom prst="rect">
                      <a:avLst/>
                    </a:prstGeom>
                  </pic:spPr>
                </pic:pic>
              </a:graphicData>
            </a:graphic>
          </wp:anchor>
        </w:drawing>
      </w:r>
    </w:p>
    <w:p w14:paraId="1D350F5F">
      <w:pPr>
        <w:pStyle w:val="10"/>
        <w:numPr>
          <w:numId w:val="0"/>
        </w:numPr>
        <w:tabs>
          <w:tab w:val="left" w:pos="743"/>
        </w:tabs>
        <w:spacing w:before="276" w:after="0" w:line="240" w:lineRule="auto"/>
        <w:ind w:left="38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5004435" cy="2096135"/>
            <wp:effectExtent l="0" t="0" r="1206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tretch>
                      <a:fillRect/>
                    </a:stretch>
                  </pic:blipFill>
                  <pic:spPr>
                    <a:xfrm>
                      <a:off x="0" y="0"/>
                      <a:ext cx="5004435" cy="2096135"/>
                    </a:xfrm>
                    <a:prstGeom prst="rect">
                      <a:avLst/>
                    </a:prstGeom>
                    <a:noFill/>
                    <a:ln>
                      <a:noFill/>
                    </a:ln>
                  </pic:spPr>
                </pic:pic>
              </a:graphicData>
            </a:graphic>
          </wp:inline>
        </w:drawing>
      </w:r>
    </w:p>
    <w:p w14:paraId="415B599B">
      <w:pPr>
        <w:pStyle w:val="10"/>
        <w:numPr>
          <w:ilvl w:val="2"/>
          <w:numId w:val="5"/>
        </w:numPr>
        <w:tabs>
          <w:tab w:val="left" w:pos="743"/>
        </w:tabs>
        <w:spacing w:before="276" w:after="0" w:line="240" w:lineRule="auto"/>
        <w:ind w:left="743" w:right="0" w:hanging="360"/>
        <w:jc w:val="left"/>
        <w:rPr>
          <w:rFonts w:hint="default" w:ascii="Times New Roman" w:hAnsi="Times New Roman" w:cs="Times New Roman"/>
          <w:sz w:val="22"/>
        </w:rPr>
      </w:pPr>
      <w:r>
        <w:rPr>
          <w:rFonts w:hint="default" w:ascii="Times New Roman" w:hAnsi="Times New Roman" w:cs="Times New Roman"/>
          <w:sz w:val="22"/>
        </w:rPr>
        <w:t>/products/static</w:t>
      </w:r>
      <w:r>
        <w:rPr>
          <w:rFonts w:hint="default" w:ascii="Times New Roman" w:hAnsi="Times New Roman" w:cs="Times New Roman"/>
          <w:spacing w:val="-3"/>
          <w:sz w:val="22"/>
        </w:rPr>
        <w:t xml:space="preserve"> </w:t>
      </w:r>
      <w:r>
        <w:rPr>
          <w:rFonts w:hint="default" w:ascii="Times New Roman" w:hAnsi="Times New Roman" w:cs="Times New Roman"/>
          <w:sz w:val="22"/>
        </w:rPr>
        <w:t>(SSG)</w:t>
      </w:r>
      <w:r>
        <w:rPr>
          <w:rFonts w:hint="default" w:ascii="Times New Roman" w:hAnsi="Times New Roman" w:cs="Times New Roman"/>
          <w:spacing w:val="-4"/>
          <w:sz w:val="22"/>
        </w:rPr>
        <w:t xml:space="preserve"> </w:t>
      </w:r>
      <w:r>
        <w:rPr>
          <w:rFonts w:hint="default" w:ascii="Times New Roman" w:hAnsi="Times New Roman" w:cs="Times New Roman"/>
          <w:sz w:val="22"/>
        </w:rPr>
        <w:t>→</w:t>
      </w:r>
      <w:r>
        <w:rPr>
          <w:rFonts w:hint="default" w:ascii="Times New Roman" w:hAnsi="Times New Roman" w:cs="Times New Roman"/>
          <w:spacing w:val="-4"/>
          <w:sz w:val="22"/>
        </w:rPr>
        <w:t xml:space="preserve"> </w:t>
      </w:r>
      <w:r>
        <w:rPr>
          <w:rFonts w:hint="default" w:ascii="Times New Roman" w:hAnsi="Times New Roman" w:cs="Times New Roman"/>
          <w:sz w:val="22"/>
        </w:rPr>
        <w:t>Data</w:t>
      </w:r>
      <w:r>
        <w:rPr>
          <w:rFonts w:hint="default" w:ascii="Times New Roman" w:hAnsi="Times New Roman" w:cs="Times New Roman"/>
          <w:spacing w:val="-2"/>
          <w:sz w:val="22"/>
        </w:rPr>
        <w:t xml:space="preserve"> </w:t>
      </w:r>
      <w:r>
        <w:rPr>
          <w:rFonts w:hint="default" w:ascii="Times New Roman" w:hAnsi="Times New Roman" w:cs="Times New Roman"/>
          <w:sz w:val="22"/>
        </w:rPr>
        <w:t>tidak</w:t>
      </w:r>
      <w:r>
        <w:rPr>
          <w:rFonts w:hint="default" w:ascii="Times New Roman" w:hAnsi="Times New Roman" w:cs="Times New Roman"/>
          <w:spacing w:val="-2"/>
          <w:sz w:val="22"/>
        </w:rPr>
        <w:t xml:space="preserve"> berubah</w:t>
      </w:r>
    </w:p>
    <w:p w14:paraId="0CE93E8B">
      <w:pPr>
        <w:pStyle w:val="4"/>
        <w:spacing w:before="12"/>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7456" behindDoc="1" locked="0" layoutInCell="1" allowOverlap="1">
            <wp:simplePos x="0" y="0"/>
            <wp:positionH relativeFrom="page">
              <wp:posOffset>1371600</wp:posOffset>
            </wp:positionH>
            <wp:positionV relativeFrom="paragraph">
              <wp:posOffset>115570</wp:posOffset>
            </wp:positionV>
            <wp:extent cx="4257040" cy="2551430"/>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0" cstate="print"/>
                    <a:stretch>
                      <a:fillRect/>
                    </a:stretch>
                  </pic:blipFill>
                  <pic:spPr>
                    <a:xfrm>
                      <a:off x="0" y="0"/>
                      <a:ext cx="4256782" cy="2551747"/>
                    </a:xfrm>
                    <a:prstGeom prst="rect">
                      <a:avLst/>
                    </a:prstGeom>
                  </pic:spPr>
                </pic:pic>
              </a:graphicData>
            </a:graphic>
          </wp:anchor>
        </w:drawing>
      </w:r>
    </w:p>
    <w:p w14:paraId="0C58FF66">
      <w:pPr>
        <w:pStyle w:val="4"/>
        <w:spacing w:before="0" w:line="30" w:lineRule="exact"/>
        <w:rPr>
          <w:rFonts w:hint="default" w:ascii="Times New Roman" w:hAnsi="Times New Roman" w:cs="Times New Roman"/>
          <w:position w:val="0"/>
          <w:sz w:val="3"/>
        </w:rPr>
      </w:pPr>
    </w:p>
    <w:p w14:paraId="14902BAA">
      <w:pPr>
        <w:pStyle w:val="4"/>
        <w:spacing w:before="0" w:line="30" w:lineRule="exact"/>
        <w:rPr>
          <w:rFonts w:hint="default" w:ascii="Times New Roman" w:hAnsi="Times New Roman" w:cs="Times New Roman"/>
          <w:position w:val="0"/>
          <w:sz w:val="3"/>
        </w:rPr>
      </w:pPr>
    </w:p>
    <w:p w14:paraId="01469CCA">
      <w:pPr>
        <w:pStyle w:val="4"/>
        <w:spacing w:before="0" w:line="30" w:lineRule="exact"/>
        <w:rPr>
          <w:rFonts w:hint="default" w:ascii="Times New Roman" w:hAnsi="Times New Roman" w:cs="Times New Roman"/>
          <w:position w:val="0"/>
          <w:sz w:val="3"/>
        </w:rPr>
      </w:pPr>
    </w:p>
    <w:p w14:paraId="14065C61">
      <w:pPr>
        <w:pStyle w:val="4"/>
        <w:spacing w:before="0" w:line="30" w:lineRule="exact"/>
        <w:rPr>
          <w:rFonts w:hint="default" w:ascii="Times New Roman" w:hAnsi="Times New Roman" w:cs="Times New Roman"/>
          <w:position w:val="0"/>
          <w:sz w:val="3"/>
        </w:rPr>
      </w:pPr>
    </w:p>
    <w:p w14:paraId="5A5084FB">
      <w:pPr>
        <w:pStyle w:val="4"/>
        <w:spacing w:before="0" w:line="30" w:lineRule="exact"/>
        <w:rPr>
          <w:rFonts w:hint="default" w:ascii="Times New Roman" w:hAnsi="Times New Roman" w:cs="Times New Roman"/>
          <w:position w:val="0"/>
          <w:sz w:val="3"/>
        </w:rPr>
      </w:pPr>
    </w:p>
    <w:p w14:paraId="2396817B">
      <w:pPr>
        <w:pStyle w:val="4"/>
        <w:spacing w:before="0" w:line="30" w:lineRule="exact"/>
        <w:rPr>
          <w:rFonts w:hint="default" w:ascii="Times New Roman" w:hAnsi="Times New Roman" w:cs="Times New Roman"/>
          <w:position w:val="0"/>
          <w:sz w:val="3"/>
        </w:rPr>
      </w:pPr>
    </w:p>
    <w:p w14:paraId="3158B02A">
      <w:pPr>
        <w:pStyle w:val="4"/>
        <w:spacing w:before="0" w:line="30" w:lineRule="exact"/>
        <w:rPr>
          <w:rFonts w:hint="default" w:ascii="Times New Roman" w:hAnsi="Times New Roman" w:cs="Times New Roman"/>
          <w:position w:val="0"/>
          <w:sz w:val="3"/>
        </w:rPr>
      </w:pPr>
      <w:r>
        <w:rPr>
          <w:rFonts w:hint="default" w:ascii="Times New Roman" w:hAnsi="Times New Roman" w:cs="Times New Roman"/>
          <w:position w:val="0"/>
          <w:sz w:val="3"/>
        </w:rPr>
        <mc:AlternateContent>
          <mc:Choice Requires="wpg">
            <w:drawing>
              <wp:inline distT="0" distB="0" distL="0" distR="0">
                <wp:extent cx="5732780" cy="19050"/>
                <wp:effectExtent l="0" t="0" r="0" b="0"/>
                <wp:docPr id="69" name="Group 69"/>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70" name="Graphic 70"/>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71" name="Graphic 71"/>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72" name="Graphic 72"/>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73" name="Graphic 73"/>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74" name="Graphic 74"/>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5" name="Graphic 75"/>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">
                <o:lock v:ext="edit" aspectratio="f"/>
                <v:shape id="Graphic 70" o:spid="_x0000_s1026" o:spt="100" style="position:absolute;left:0;top:0;height:19050;width:5731510;" fillcolor="#9F9F9F" filled="t" stroked="f" coordsize="5731510,19050" o:gfxdata="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8cWCbgAAADbAAAA&#10;DwAAAAAAAAABACAAAAAiAAAAZHJzL2Rvd25yZXYueG1sUEsBAhQAFAAAAAgAh07iQDMvBZ47AAAA&#10;OQAAABAAAAAAAAAAAQAgAAAABwEAAGRycy9zaGFwZXhtbC54bWxQSwUGAAAAAAYABgBbAQAAsQMA&#10;AAAA&#10;" path="m5731497,0l5729859,0,2540,0,0,0,0,2540,0,19050,5731497,19050,5731497,0xe">
                  <v:fill on="t" focussize="0,0"/>
                  <v:stroke on="f"/>
                  <v:imagedata o:title=""/>
                  <o:lock v:ext="edit" aspectratio="f"/>
                  <v:textbox inset="0mm,0mm,0mm,0mm"/>
                </v:shape>
                <v:shape id="Graphic 71" o:spid="_x0000_s1026" o:spt="100" style="position:absolute;left:5729859;top:0;height:2540;width:2540;" fillcolor="#E2E2E2" filled="t" stroked="f" coordsize="2540,2540" o:gfxdata="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OQgi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72" o:spid="_x0000_s1026" o:spt="100" style="position:absolute;left:0;top:0;height:16510;width:5732780;" fillcolor="#9F9F9F" filled="t" stroked="f" coordsize="5732780,16510" o:gfxdata="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W5P+/&#10;AAAA2wAAAA8AAAAAAAAAAQAgAAAAIgAAAGRycy9kb3ducmV2LnhtbFBLAQIUABQAAAAIAIdO4kAz&#10;LwWeOwAAADkAAAAQAAAAAAAAAAEAIAAAAA4BAABkcnMvc2hhcGV4bWwueG1sUEsFBgAAAAAGAAYA&#10;WwEAALgDAAAAAA==&#10;" path="m2540,2540l0,2540,0,16510,2540,16510,2540,2540xem5732399,0l5729846,0,5729846,2540,5732399,2540,5732399,0xe">
                  <v:fill on="t" focussize="0,0"/>
                  <v:stroke on="f"/>
                  <v:imagedata o:title=""/>
                  <o:lock v:ext="edit" aspectratio="f"/>
                  <v:textbox inset="0mm,0mm,0mm,0mm"/>
                </v:shape>
                <v:shape id="Graphic 73" o:spid="_x0000_s1026" o:spt="100" style="position:absolute;left:5729859;top:2540;height:13970;width:2540;" fillcolor="#E2E2E2" filled="t" stroked="f" coordsize="2540,13970" o:gfxdata="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0/yL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74" o:spid="_x0000_s1026" o:spt="100" style="position:absolute;left:0;top:16509;height:2540;width:2540;" fillcolor="#9F9F9F" filled="t" stroked="f" coordsize="2540,2540" o:gfxdata="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9cj4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75" o:spid="_x0000_s1026" o:spt="100" style="position:absolute;left:0;top:16509;height:2540;width:5732780;" fillcolor="#E2E2E2" filled="t" stroked="f" coordsize="5732780,2540" o:gfxdata="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j4iLvQAA&#10;ANsAAAAPAAAAAAAAAAEAIAAAACIAAABkcnMvZG93bnJldi54bWxQSwECFAAUAAAACACHTuJAMy8F&#10;njsAAAA5AAAAEAAAAAAAAAABACAAAAAMAQAAZHJzL3NoYXBleG1sLnhtbFBLBQYAAAAABgAGAFsB&#10;AAC2Aw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52909EBB">
      <w:pPr>
        <w:pStyle w:val="4"/>
        <w:spacing w:before="228"/>
        <w:rPr>
          <w:rFonts w:hint="default" w:ascii="Times New Roman" w:hAnsi="Times New Roman" w:cs="Times New Roman"/>
        </w:rPr>
      </w:pPr>
      <w:r>
        <w:rPr>
          <w:rFonts w:hint="default" w:ascii="Times New Roman" w:hAnsi="Times New Roman" w:cs="Times New Roman"/>
        </w:rPr>
        <w:drawing>
          <wp:inline distT="0" distB="0" distL="114300" distR="114300">
            <wp:extent cx="5840730" cy="2338070"/>
            <wp:effectExtent l="0" t="0" r="127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5840730" cy="2338070"/>
                    </a:xfrm>
                    <a:prstGeom prst="rect">
                      <a:avLst/>
                    </a:prstGeom>
                    <a:noFill/>
                    <a:ln>
                      <a:noFill/>
                    </a:ln>
                  </pic:spPr>
                </pic:pic>
              </a:graphicData>
            </a:graphic>
          </wp:inline>
        </w:drawing>
      </w:r>
    </w:p>
    <w:p w14:paraId="793898B6">
      <w:pPr>
        <w:pStyle w:val="4"/>
        <w:spacing w:before="228"/>
        <w:rPr>
          <w:rFonts w:hint="default" w:ascii="Times New Roman" w:hAnsi="Times New Roman" w:cs="Times New Roman"/>
        </w:rPr>
      </w:pPr>
      <w:r>
        <w:rPr>
          <w:rFonts w:hint="default" w:ascii="Times New Roman" w:hAnsi="Times New Roman" w:cs="Times New Roman"/>
        </w:rPr>
        <w:t>Uji</w:t>
      </w:r>
      <w:r>
        <w:rPr>
          <w:rFonts w:hint="default" w:ascii="Times New Roman" w:hAnsi="Times New Roman" w:cs="Times New Roman"/>
          <w:spacing w:val="-1"/>
        </w:rPr>
        <w:t xml:space="preserve"> </w:t>
      </w:r>
      <w:r>
        <w:rPr>
          <w:rFonts w:hint="default" w:ascii="Times New Roman" w:hAnsi="Times New Roman" w:cs="Times New Roman"/>
        </w:rPr>
        <w:t>2</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 xml:space="preserve">Build </w:t>
      </w:r>
      <w:r>
        <w:rPr>
          <w:rFonts w:hint="default" w:ascii="Times New Roman" w:hAnsi="Times New Roman" w:cs="Times New Roman"/>
          <w:spacing w:val="-2"/>
        </w:rPr>
        <w:t>Ulang</w:t>
      </w:r>
    </w:p>
    <w:p w14:paraId="67020A95">
      <w:pPr>
        <w:pStyle w:val="10"/>
        <w:numPr>
          <w:ilvl w:val="0"/>
          <w:numId w:val="6"/>
        </w:numPr>
        <w:tabs>
          <w:tab w:val="left" w:pos="742"/>
        </w:tabs>
        <w:spacing w:before="184"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 xml:space="preserve">Jalankan </w:t>
      </w:r>
      <w:r>
        <w:rPr>
          <w:rFonts w:hint="default" w:ascii="Times New Roman" w:hAnsi="Times New Roman" w:cs="Times New Roman"/>
          <w:spacing w:val="-2"/>
          <w:sz w:val="22"/>
        </w:rPr>
        <w:t>kembali:</w:t>
      </w:r>
    </w:p>
    <w:p w14:paraId="6C047BCE">
      <w:pPr>
        <w:pStyle w:val="10"/>
        <w:numPr>
          <w:ilvl w:val="1"/>
          <w:numId w:val="6"/>
        </w:numPr>
        <w:tabs>
          <w:tab w:val="left" w:pos="1103"/>
        </w:tabs>
        <w:spacing w:before="183" w:after="0" w:line="240" w:lineRule="auto"/>
        <w:ind w:left="1103" w:right="0" w:hanging="360"/>
        <w:jc w:val="left"/>
        <w:rPr>
          <w:rFonts w:hint="default" w:ascii="Times New Roman" w:hAnsi="Times New Roman" w:cs="Times New Roman"/>
          <w:sz w:val="22"/>
        </w:rPr>
      </w:pPr>
      <w:r>
        <w:rPr>
          <w:rFonts w:hint="default" w:ascii="Times New Roman" w:hAnsi="Times New Roman" w:cs="Times New Roman"/>
          <w:sz w:val="22"/>
        </w:rPr>
        <w:t>npm</w:t>
      </w:r>
      <w:r>
        <w:rPr>
          <w:rFonts w:hint="default" w:ascii="Times New Roman" w:hAnsi="Times New Roman" w:cs="Times New Roman"/>
          <w:spacing w:val="-2"/>
          <w:sz w:val="22"/>
        </w:rPr>
        <w:t xml:space="preserve"> </w:t>
      </w:r>
      <w:r>
        <w:rPr>
          <w:rFonts w:hint="default" w:ascii="Times New Roman" w:hAnsi="Times New Roman" w:cs="Times New Roman"/>
          <w:sz w:val="22"/>
        </w:rPr>
        <w:t>run</w:t>
      </w:r>
      <w:r>
        <w:rPr>
          <w:rFonts w:hint="default" w:ascii="Times New Roman" w:hAnsi="Times New Roman" w:cs="Times New Roman"/>
          <w:spacing w:val="-3"/>
          <w:sz w:val="22"/>
        </w:rPr>
        <w:t xml:space="preserve"> </w:t>
      </w:r>
      <w:r>
        <w:rPr>
          <w:rFonts w:hint="default" w:ascii="Times New Roman" w:hAnsi="Times New Roman" w:cs="Times New Roman"/>
          <w:spacing w:val="-2"/>
          <w:sz w:val="22"/>
        </w:rPr>
        <w:t>build</w:t>
      </w:r>
    </w:p>
    <w:p w14:paraId="7E55D752">
      <w:pPr>
        <w:pStyle w:val="10"/>
        <w:numPr>
          <w:ilvl w:val="2"/>
          <w:numId w:val="6"/>
        </w:numPr>
        <w:tabs>
          <w:tab w:val="left" w:pos="1823"/>
        </w:tabs>
        <w:spacing w:before="24" w:after="0" w:line="247" w:lineRule="auto"/>
        <w:ind w:left="1823" w:right="303" w:hanging="360"/>
        <w:jc w:val="left"/>
        <w:rPr>
          <w:rFonts w:hint="default" w:ascii="Times New Roman" w:hAnsi="Times New Roman" w:cs="Times New Roman"/>
          <w:sz w:val="22"/>
        </w:rPr>
      </w:pPr>
      <w:r>
        <w:rPr>
          <w:rFonts w:hint="default" w:ascii="Times New Roman" w:hAnsi="Times New Roman" w:cs="Times New Roman"/>
          <w:sz w:val="22"/>
        </w:rPr>
        <w:t>lakukan</w:t>
      </w:r>
      <w:r>
        <w:rPr>
          <w:rFonts w:hint="default" w:ascii="Times New Roman" w:hAnsi="Times New Roman" w:cs="Times New Roman"/>
          <w:spacing w:val="-3"/>
          <w:sz w:val="22"/>
        </w:rPr>
        <w:t xml:space="preserve"> </w:t>
      </w:r>
      <w:r>
        <w:rPr>
          <w:rFonts w:hint="default" w:ascii="Times New Roman" w:hAnsi="Times New Roman" w:cs="Times New Roman"/>
          <w:sz w:val="22"/>
        </w:rPr>
        <w:t>secara</w:t>
      </w:r>
      <w:r>
        <w:rPr>
          <w:rFonts w:hint="default" w:ascii="Times New Roman" w:hAnsi="Times New Roman" w:cs="Times New Roman"/>
          <w:spacing w:val="-4"/>
          <w:sz w:val="22"/>
        </w:rPr>
        <w:t xml:space="preserve"> </w:t>
      </w:r>
      <w:r>
        <w:rPr>
          <w:rFonts w:hint="default" w:ascii="Times New Roman" w:hAnsi="Times New Roman" w:cs="Times New Roman"/>
          <w:sz w:val="22"/>
        </w:rPr>
        <w:t>bersamaan</w:t>
      </w:r>
      <w:r>
        <w:rPr>
          <w:rFonts w:hint="default" w:ascii="Times New Roman" w:hAnsi="Times New Roman" w:cs="Times New Roman"/>
          <w:spacing w:val="-3"/>
          <w:sz w:val="22"/>
        </w:rPr>
        <w:t xml:space="preserve"> </w:t>
      </w:r>
      <w:r>
        <w:rPr>
          <w:rFonts w:hint="default" w:ascii="Times New Roman" w:hAnsi="Times New Roman" w:cs="Times New Roman"/>
          <w:sz w:val="22"/>
        </w:rPr>
        <w:t>dengan</w:t>
      </w:r>
      <w:r>
        <w:rPr>
          <w:rFonts w:hint="default" w:ascii="Times New Roman" w:hAnsi="Times New Roman" w:cs="Times New Roman"/>
          <w:spacing w:val="-4"/>
          <w:sz w:val="22"/>
        </w:rPr>
        <w:t xml:space="preserve"> </w:t>
      </w:r>
      <w:r>
        <w:rPr>
          <w:rFonts w:hint="default" w:ascii="Times New Roman" w:hAnsi="Times New Roman" w:cs="Times New Roman"/>
          <w:sz w:val="22"/>
        </w:rPr>
        <w:t>npm</w:t>
      </w:r>
      <w:r>
        <w:rPr>
          <w:rFonts w:hint="default" w:ascii="Times New Roman" w:hAnsi="Times New Roman" w:cs="Times New Roman"/>
          <w:spacing w:val="-3"/>
          <w:sz w:val="22"/>
        </w:rPr>
        <w:t xml:space="preserve"> </w:t>
      </w:r>
      <w:r>
        <w:rPr>
          <w:rFonts w:hint="default" w:ascii="Times New Roman" w:hAnsi="Times New Roman" w:cs="Times New Roman"/>
          <w:sz w:val="22"/>
        </w:rPr>
        <w:t>run</w:t>
      </w:r>
      <w:r>
        <w:rPr>
          <w:rFonts w:hint="default" w:ascii="Times New Roman" w:hAnsi="Times New Roman" w:cs="Times New Roman"/>
          <w:spacing w:val="-4"/>
          <w:sz w:val="22"/>
        </w:rPr>
        <w:t xml:space="preserve"> </w:t>
      </w:r>
      <w:r>
        <w:rPr>
          <w:rFonts w:hint="default" w:ascii="Times New Roman" w:hAnsi="Times New Roman" w:cs="Times New Roman"/>
          <w:sz w:val="22"/>
        </w:rPr>
        <w:t>dev</w:t>
      </w:r>
      <w:r>
        <w:rPr>
          <w:rFonts w:hint="default" w:ascii="Times New Roman" w:hAnsi="Times New Roman" w:cs="Times New Roman"/>
          <w:spacing w:val="-3"/>
          <w:sz w:val="22"/>
        </w:rPr>
        <w:t xml:space="preserve"> </w:t>
      </w:r>
      <w:r>
        <w:rPr>
          <w:rFonts w:hint="default" w:ascii="Times New Roman" w:hAnsi="Times New Roman" w:cs="Times New Roman"/>
          <w:sz w:val="22"/>
        </w:rPr>
        <w:t>saat</w:t>
      </w:r>
      <w:r>
        <w:rPr>
          <w:rFonts w:hint="default" w:ascii="Times New Roman" w:hAnsi="Times New Roman" w:cs="Times New Roman"/>
          <w:spacing w:val="-4"/>
          <w:sz w:val="22"/>
        </w:rPr>
        <w:t xml:space="preserve"> </w:t>
      </w:r>
      <w:r>
        <w:rPr>
          <w:rFonts w:hint="default" w:ascii="Times New Roman" w:hAnsi="Times New Roman" w:cs="Times New Roman"/>
          <w:sz w:val="22"/>
        </w:rPr>
        <w:t>melakukan</w:t>
      </w:r>
      <w:r>
        <w:rPr>
          <w:rFonts w:hint="default" w:ascii="Times New Roman" w:hAnsi="Times New Roman" w:cs="Times New Roman"/>
          <w:spacing w:val="-4"/>
          <w:sz w:val="22"/>
        </w:rPr>
        <w:t xml:space="preserve"> </w:t>
      </w:r>
      <w:r>
        <w:rPr>
          <w:rFonts w:hint="default" w:ascii="Times New Roman" w:hAnsi="Times New Roman" w:cs="Times New Roman"/>
          <w:sz w:val="22"/>
        </w:rPr>
        <w:t>npm</w:t>
      </w:r>
      <w:r>
        <w:rPr>
          <w:rFonts w:hint="default" w:ascii="Times New Roman" w:hAnsi="Times New Roman" w:cs="Times New Roman"/>
          <w:spacing w:val="-3"/>
          <w:sz w:val="22"/>
        </w:rPr>
        <w:t xml:space="preserve"> </w:t>
      </w:r>
      <w:r>
        <w:rPr>
          <w:rFonts w:hint="default" w:ascii="Times New Roman" w:hAnsi="Times New Roman" w:cs="Times New Roman"/>
          <w:sz w:val="22"/>
        </w:rPr>
        <w:t xml:space="preserve">run </w:t>
      </w:r>
      <w:r>
        <w:rPr>
          <w:rFonts w:hint="default" w:ascii="Times New Roman" w:hAnsi="Times New Roman" w:cs="Times New Roman"/>
          <w:spacing w:val="-2"/>
          <w:sz w:val="22"/>
        </w:rPr>
        <w:t>build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17"/>
        <w:gridCol w:w="4717"/>
      </w:tblGrid>
      <w:tr w14:paraId="0B28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17" w:type="dxa"/>
          </w:tcPr>
          <w:p w14:paraId="0043F078">
            <w:pPr>
              <w:pStyle w:val="10"/>
              <w:numPr>
                <w:numId w:val="0"/>
              </w:numPr>
              <w:tabs>
                <w:tab w:val="left" w:pos="1823"/>
              </w:tabs>
              <w:spacing w:before="24" w:after="0" w:line="247" w:lineRule="auto"/>
              <w:ind w:right="303" w:rightChars="0"/>
              <w:jc w:val="left"/>
              <w:rPr>
                <w:rFonts w:hint="default" w:ascii="Times New Roman" w:hAnsi="Times New Roman" w:cs="Times New Roman"/>
                <w:sz w:val="22"/>
                <w:vertAlign w:val="baseline"/>
              </w:rPr>
            </w:pPr>
            <w:r>
              <w:rPr>
                <w:rFonts w:hint="default" w:ascii="Times New Roman" w:hAnsi="Times New Roman" w:cs="Times New Roman"/>
              </w:rPr>
              <w:drawing>
                <wp:inline distT="0" distB="0" distL="114300" distR="114300">
                  <wp:extent cx="2464435" cy="1445260"/>
                  <wp:effectExtent l="0" t="0" r="1206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2"/>
                          <a:stretch>
                            <a:fillRect/>
                          </a:stretch>
                        </pic:blipFill>
                        <pic:spPr>
                          <a:xfrm>
                            <a:off x="0" y="0"/>
                            <a:ext cx="2464435" cy="1445260"/>
                          </a:xfrm>
                          <a:prstGeom prst="rect">
                            <a:avLst/>
                          </a:prstGeom>
                          <a:noFill/>
                          <a:ln>
                            <a:noFill/>
                          </a:ln>
                        </pic:spPr>
                      </pic:pic>
                    </a:graphicData>
                  </a:graphic>
                </wp:inline>
              </w:drawing>
            </w:r>
          </w:p>
        </w:tc>
        <w:tc>
          <w:tcPr>
            <w:tcW w:w="4717" w:type="dxa"/>
          </w:tcPr>
          <w:p w14:paraId="2B8EC7FE">
            <w:pPr>
              <w:pStyle w:val="10"/>
              <w:numPr>
                <w:numId w:val="0"/>
              </w:numPr>
              <w:tabs>
                <w:tab w:val="left" w:pos="1823"/>
              </w:tabs>
              <w:spacing w:before="24" w:after="0" w:line="247" w:lineRule="auto"/>
              <w:ind w:right="303" w:rightChars="0"/>
              <w:jc w:val="left"/>
              <w:rPr>
                <w:rFonts w:hint="default" w:ascii="Times New Roman" w:hAnsi="Times New Roman" w:cs="Times New Roman"/>
                <w:sz w:val="22"/>
                <w:vertAlign w:val="baseline"/>
              </w:rPr>
            </w:pPr>
            <w:r>
              <w:rPr>
                <w:rFonts w:hint="default" w:ascii="Times New Roman" w:hAnsi="Times New Roman" w:cs="Times New Roman"/>
              </w:rPr>
              <w:drawing>
                <wp:inline distT="0" distB="0" distL="114300" distR="114300">
                  <wp:extent cx="1833880" cy="2560955"/>
                  <wp:effectExtent l="0" t="0" r="762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3"/>
                          <a:stretch>
                            <a:fillRect/>
                          </a:stretch>
                        </pic:blipFill>
                        <pic:spPr>
                          <a:xfrm>
                            <a:off x="0" y="0"/>
                            <a:ext cx="1833880" cy="2560955"/>
                          </a:xfrm>
                          <a:prstGeom prst="rect">
                            <a:avLst/>
                          </a:prstGeom>
                          <a:noFill/>
                          <a:ln>
                            <a:noFill/>
                          </a:ln>
                        </pic:spPr>
                      </pic:pic>
                    </a:graphicData>
                  </a:graphic>
                </wp:inline>
              </w:drawing>
            </w:r>
          </w:p>
        </w:tc>
      </w:tr>
    </w:tbl>
    <w:p w14:paraId="7B81FE99">
      <w:pPr>
        <w:pStyle w:val="10"/>
        <w:numPr>
          <w:numId w:val="0"/>
        </w:numPr>
        <w:tabs>
          <w:tab w:val="left" w:pos="1823"/>
        </w:tabs>
        <w:spacing w:before="24" w:after="0" w:line="247" w:lineRule="auto"/>
        <w:ind w:left="1463" w:leftChars="0" w:right="303" w:rightChars="0"/>
        <w:jc w:val="left"/>
        <w:rPr>
          <w:rFonts w:hint="default" w:ascii="Times New Roman" w:hAnsi="Times New Roman" w:cs="Times New Roman"/>
          <w:sz w:val="22"/>
        </w:rPr>
      </w:pPr>
    </w:p>
    <w:p w14:paraId="58BDE1A2">
      <w:pPr>
        <w:pStyle w:val="10"/>
        <w:numPr>
          <w:ilvl w:val="1"/>
          <w:numId w:val="6"/>
        </w:numPr>
        <w:tabs>
          <w:tab w:val="left" w:pos="1103"/>
        </w:tabs>
        <w:spacing w:before="16" w:after="0" w:line="240" w:lineRule="auto"/>
        <w:ind w:left="1103" w:right="0" w:hanging="360"/>
        <w:jc w:val="left"/>
        <w:rPr>
          <w:rFonts w:hint="default" w:ascii="Times New Roman" w:hAnsi="Times New Roman" w:cs="Times New Roman"/>
          <w:sz w:val="22"/>
        </w:rPr>
      </w:pPr>
      <w:r>
        <w:rPr>
          <w:rFonts w:hint="default" w:ascii="Times New Roman" w:hAnsi="Times New Roman" w:cs="Times New Roman"/>
          <w:sz w:val="22"/>
        </w:rPr>
        <w:t>npm</w:t>
      </w:r>
      <w:r>
        <w:rPr>
          <w:rFonts w:hint="default" w:ascii="Times New Roman" w:hAnsi="Times New Roman" w:cs="Times New Roman"/>
          <w:spacing w:val="-2"/>
          <w:sz w:val="22"/>
        </w:rPr>
        <w:t xml:space="preserve"> </w:t>
      </w:r>
      <w:r>
        <w:rPr>
          <w:rFonts w:hint="default" w:ascii="Times New Roman" w:hAnsi="Times New Roman" w:cs="Times New Roman"/>
          <w:sz w:val="22"/>
        </w:rPr>
        <w:t>run</w:t>
      </w:r>
      <w:r>
        <w:rPr>
          <w:rFonts w:hint="default" w:ascii="Times New Roman" w:hAnsi="Times New Roman" w:cs="Times New Roman"/>
          <w:spacing w:val="-3"/>
          <w:sz w:val="22"/>
        </w:rPr>
        <w:t xml:space="preserve"> </w:t>
      </w:r>
      <w:r>
        <w:rPr>
          <w:rFonts w:hint="default" w:ascii="Times New Roman" w:hAnsi="Times New Roman" w:cs="Times New Roman"/>
          <w:spacing w:val="-2"/>
          <w:sz w:val="22"/>
        </w:rPr>
        <w:t>start</w:t>
      </w:r>
    </w:p>
    <w:p w14:paraId="74E6416D">
      <w:pPr>
        <w:pStyle w:val="10"/>
        <w:numPr>
          <w:ilvl w:val="2"/>
          <w:numId w:val="6"/>
        </w:numPr>
        <w:tabs>
          <w:tab w:val="left" w:pos="1822"/>
        </w:tabs>
        <w:spacing w:before="24" w:after="0" w:line="240" w:lineRule="auto"/>
        <w:ind w:left="1822" w:right="0" w:hanging="359"/>
        <w:jc w:val="left"/>
        <w:rPr>
          <w:rFonts w:hint="default" w:ascii="Times New Roman" w:hAnsi="Times New Roman" w:cs="Times New Roman"/>
          <w:sz w:val="22"/>
        </w:rPr>
      </w:pPr>
      <w:r>
        <w:rPr>
          <w:rFonts w:hint="default" w:ascii="Times New Roman" w:hAnsi="Times New Roman" w:cs="Times New Roman"/>
          <w:sz w:val="22"/>
        </w:rPr>
        <w:t>npm</w:t>
      </w:r>
      <w:r>
        <w:rPr>
          <w:rFonts w:hint="default" w:ascii="Times New Roman" w:hAnsi="Times New Roman" w:cs="Times New Roman"/>
          <w:spacing w:val="-3"/>
          <w:sz w:val="22"/>
        </w:rPr>
        <w:t xml:space="preserve"> </w:t>
      </w:r>
      <w:r>
        <w:rPr>
          <w:rFonts w:hint="default" w:ascii="Times New Roman" w:hAnsi="Times New Roman" w:cs="Times New Roman"/>
          <w:sz w:val="22"/>
        </w:rPr>
        <w:t>run</w:t>
      </w:r>
      <w:r>
        <w:rPr>
          <w:rFonts w:hint="default" w:ascii="Times New Roman" w:hAnsi="Times New Roman" w:cs="Times New Roman"/>
          <w:spacing w:val="-3"/>
          <w:sz w:val="22"/>
        </w:rPr>
        <w:t xml:space="preserve"> </w:t>
      </w:r>
      <w:r>
        <w:rPr>
          <w:rFonts w:hint="default" w:ascii="Times New Roman" w:hAnsi="Times New Roman" w:cs="Times New Roman"/>
          <w:sz w:val="22"/>
        </w:rPr>
        <w:t>dev stop</w:t>
      </w:r>
      <w:r>
        <w:rPr>
          <w:rFonts w:hint="default" w:ascii="Times New Roman" w:hAnsi="Times New Roman" w:cs="Times New Roman"/>
          <w:spacing w:val="-1"/>
          <w:sz w:val="22"/>
        </w:rPr>
        <w:t xml:space="preserve"> </w:t>
      </w:r>
      <w:r>
        <w:rPr>
          <w:rFonts w:hint="default" w:ascii="Times New Roman" w:hAnsi="Times New Roman" w:cs="Times New Roman"/>
          <w:sz w:val="22"/>
        </w:rPr>
        <w:t>terlebih</w:t>
      </w:r>
      <w:r>
        <w:rPr>
          <w:rFonts w:hint="default" w:ascii="Times New Roman" w:hAnsi="Times New Roman" w:cs="Times New Roman"/>
          <w:spacing w:val="-2"/>
          <w:sz w:val="22"/>
        </w:rPr>
        <w:t xml:space="preserve"> </w:t>
      </w:r>
      <w:r>
        <w:rPr>
          <w:rFonts w:hint="default" w:ascii="Times New Roman" w:hAnsi="Times New Roman" w:cs="Times New Roman"/>
          <w:sz w:val="22"/>
        </w:rPr>
        <w:t>dahulu</w:t>
      </w:r>
      <w:r>
        <w:rPr>
          <w:rFonts w:hint="default" w:ascii="Times New Roman" w:hAnsi="Times New Roman" w:cs="Times New Roman"/>
          <w:spacing w:val="-2"/>
          <w:sz w:val="22"/>
        </w:rPr>
        <w:t xml:space="preserve"> </w:t>
      </w:r>
      <w:r>
        <w:rPr>
          <w:rFonts w:hint="default" w:ascii="Times New Roman" w:hAnsi="Times New Roman" w:cs="Times New Roman"/>
          <w:sz w:val="22"/>
        </w:rPr>
        <w:t>setelah</w:t>
      </w:r>
      <w:r>
        <w:rPr>
          <w:rFonts w:hint="default" w:ascii="Times New Roman" w:hAnsi="Times New Roman" w:cs="Times New Roman"/>
          <w:spacing w:val="-4"/>
          <w:sz w:val="22"/>
        </w:rPr>
        <w:t xml:space="preserve"> </w:t>
      </w:r>
      <w:r>
        <w:rPr>
          <w:rFonts w:hint="default" w:ascii="Times New Roman" w:hAnsi="Times New Roman" w:cs="Times New Roman"/>
          <w:sz w:val="22"/>
        </w:rPr>
        <w:t>itu</w:t>
      </w:r>
      <w:r>
        <w:rPr>
          <w:rFonts w:hint="default" w:ascii="Times New Roman" w:hAnsi="Times New Roman" w:cs="Times New Roman"/>
          <w:spacing w:val="-3"/>
          <w:sz w:val="22"/>
        </w:rPr>
        <w:t xml:space="preserve"> </w:t>
      </w:r>
      <w:r>
        <w:rPr>
          <w:rFonts w:hint="default" w:ascii="Times New Roman" w:hAnsi="Times New Roman" w:cs="Times New Roman"/>
          <w:sz w:val="22"/>
        </w:rPr>
        <w:t>npm</w:t>
      </w:r>
      <w:r>
        <w:rPr>
          <w:rFonts w:hint="default" w:ascii="Times New Roman" w:hAnsi="Times New Roman" w:cs="Times New Roman"/>
          <w:spacing w:val="-1"/>
          <w:sz w:val="22"/>
        </w:rPr>
        <w:t xml:space="preserve"> </w:t>
      </w:r>
      <w:r>
        <w:rPr>
          <w:rFonts w:hint="default" w:ascii="Times New Roman" w:hAnsi="Times New Roman" w:cs="Times New Roman"/>
          <w:sz w:val="22"/>
        </w:rPr>
        <w:t>run</w:t>
      </w:r>
      <w:r>
        <w:rPr>
          <w:rFonts w:hint="default" w:ascii="Times New Roman" w:hAnsi="Times New Roman" w:cs="Times New Roman"/>
          <w:spacing w:val="-2"/>
          <w:sz w:val="22"/>
        </w:rPr>
        <w:t xml:space="preserve"> start</w:t>
      </w:r>
    </w:p>
    <w:p w14:paraId="03A744CA">
      <w:pPr>
        <w:pStyle w:val="10"/>
        <w:numPr>
          <w:numId w:val="0"/>
        </w:numPr>
        <w:tabs>
          <w:tab w:val="left" w:pos="1822"/>
        </w:tabs>
        <w:spacing w:before="24" w:after="0" w:line="240" w:lineRule="auto"/>
        <w:ind w:left="146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3916680" cy="1701165"/>
            <wp:effectExtent l="0" t="0" r="762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4"/>
                    <a:stretch>
                      <a:fillRect/>
                    </a:stretch>
                  </pic:blipFill>
                  <pic:spPr>
                    <a:xfrm>
                      <a:off x="0" y="0"/>
                      <a:ext cx="3916680" cy="1701165"/>
                    </a:xfrm>
                    <a:prstGeom prst="rect">
                      <a:avLst/>
                    </a:prstGeom>
                    <a:noFill/>
                    <a:ln>
                      <a:noFill/>
                    </a:ln>
                  </pic:spPr>
                </pic:pic>
              </a:graphicData>
            </a:graphic>
          </wp:inline>
        </w:drawing>
      </w:r>
    </w:p>
    <w:p w14:paraId="1E43D4A6">
      <w:pPr>
        <w:pStyle w:val="10"/>
        <w:numPr>
          <w:ilvl w:val="0"/>
          <w:numId w:val="6"/>
        </w:numPr>
        <w:tabs>
          <w:tab w:val="left" w:pos="742"/>
        </w:tabs>
        <w:spacing w:before="172"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Refresh</w:t>
      </w:r>
      <w:r>
        <w:rPr>
          <w:rFonts w:hint="default" w:ascii="Times New Roman" w:hAnsi="Times New Roman" w:cs="Times New Roman"/>
          <w:spacing w:val="-4"/>
          <w:sz w:val="22"/>
        </w:rPr>
        <w:t xml:space="preserve"> </w:t>
      </w:r>
      <w:r>
        <w:rPr>
          <w:rFonts w:hint="default" w:ascii="Times New Roman" w:hAnsi="Times New Roman" w:cs="Times New Roman"/>
          <w:sz w:val="22"/>
        </w:rPr>
        <w:t>halaman</w:t>
      </w:r>
      <w:r>
        <w:rPr>
          <w:rFonts w:hint="default" w:ascii="Times New Roman" w:hAnsi="Times New Roman" w:cs="Times New Roman"/>
          <w:spacing w:val="-4"/>
          <w:sz w:val="22"/>
        </w:rPr>
        <w:t xml:space="preserve"> </w:t>
      </w:r>
      <w:r>
        <w:rPr>
          <w:rFonts w:hint="default" w:ascii="Times New Roman" w:hAnsi="Times New Roman" w:cs="Times New Roman"/>
          <w:spacing w:val="-2"/>
          <w:sz w:val="22"/>
        </w:rPr>
        <w:t>static</w:t>
      </w:r>
    </w:p>
    <w:p w14:paraId="3375CDBD">
      <w:pPr>
        <w:pStyle w:val="4"/>
        <w:spacing w:before="24"/>
        <w:ind w:left="743"/>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1"/>
        </w:rPr>
        <w:t xml:space="preserve"> </w:t>
      </w:r>
      <w:r>
        <w:rPr>
          <w:rFonts w:hint="default" w:ascii="Times New Roman" w:hAnsi="Times New Roman" w:cs="Times New Roman"/>
        </w:rPr>
        <w:t>Data baru</w:t>
      </w:r>
      <w:r>
        <w:rPr>
          <w:rFonts w:hint="default" w:ascii="Times New Roman" w:hAnsi="Times New Roman" w:cs="Times New Roman"/>
          <w:spacing w:val="-1"/>
        </w:rPr>
        <w:t xml:space="preserve"> </w:t>
      </w:r>
      <w:r>
        <w:rPr>
          <w:rFonts w:hint="default" w:ascii="Times New Roman" w:hAnsi="Times New Roman" w:cs="Times New Roman"/>
          <w:spacing w:val="-2"/>
        </w:rPr>
        <w:t>muncul</w:t>
      </w:r>
    </w:p>
    <w:p w14:paraId="46039B8C">
      <w:pPr>
        <w:pStyle w:val="4"/>
        <w:spacing w:before="11"/>
        <w:ind w:left="0"/>
        <w:rPr>
          <w:rFonts w:hint="default" w:ascii="Times New Roman" w:hAnsi="Times New Roman" w:cs="Times New Roman"/>
          <w:sz w:val="11"/>
        </w:rPr>
      </w:pPr>
      <w:r>
        <w:rPr>
          <w:rFonts w:hint="default" w:ascii="Times New Roman" w:hAnsi="Times New Roman" w:cs="Times New Roman"/>
          <w:sz w:val="11"/>
        </w:rPr>
        <w:drawing>
          <wp:anchor distT="0" distB="0" distL="0" distR="0" simplePos="0" relativeHeight="251668480" behindDoc="1" locked="0" layoutInCell="1" allowOverlap="1">
            <wp:simplePos x="0" y="0"/>
            <wp:positionH relativeFrom="page">
              <wp:posOffset>1371600</wp:posOffset>
            </wp:positionH>
            <wp:positionV relativeFrom="paragraph">
              <wp:posOffset>115570</wp:posOffset>
            </wp:positionV>
            <wp:extent cx="4454525" cy="2618740"/>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5" cstate="print"/>
                    <a:stretch>
                      <a:fillRect/>
                    </a:stretch>
                  </pic:blipFill>
                  <pic:spPr>
                    <a:xfrm>
                      <a:off x="0" y="0"/>
                      <a:ext cx="4454218" cy="2618898"/>
                    </a:xfrm>
                    <a:prstGeom prst="rect">
                      <a:avLst/>
                    </a:prstGeom>
                  </pic:spPr>
                </pic:pic>
              </a:graphicData>
            </a:graphic>
          </wp:anchor>
        </w:drawing>
      </w:r>
    </w:p>
    <w:p w14:paraId="37731B3E">
      <w:pPr>
        <w:pStyle w:val="4"/>
        <w:spacing w:before="0"/>
        <w:ind w:left="0"/>
        <w:rPr>
          <w:rFonts w:hint="default" w:ascii="Times New Roman" w:hAnsi="Times New Roman" w:cs="Times New Roman"/>
          <w:sz w:val="20"/>
        </w:rPr>
      </w:pPr>
      <w:r>
        <w:rPr>
          <w:rFonts w:hint="default" w:ascii="Times New Roman" w:hAnsi="Times New Roman" w:cs="Times New Roman"/>
        </w:rPr>
        <w:drawing>
          <wp:inline distT="0" distB="0" distL="114300" distR="114300">
            <wp:extent cx="5835650" cy="239776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6"/>
                    <a:stretch>
                      <a:fillRect/>
                    </a:stretch>
                  </pic:blipFill>
                  <pic:spPr>
                    <a:xfrm>
                      <a:off x="0" y="0"/>
                      <a:ext cx="5835650" cy="2397760"/>
                    </a:xfrm>
                    <a:prstGeom prst="rect">
                      <a:avLst/>
                    </a:prstGeom>
                    <a:noFill/>
                    <a:ln>
                      <a:noFill/>
                    </a:ln>
                  </pic:spPr>
                </pic:pic>
              </a:graphicData>
            </a:graphic>
          </wp:inline>
        </w:drawing>
      </w:r>
    </w:p>
    <w:p w14:paraId="74036F9E">
      <w:pPr>
        <w:pStyle w:val="4"/>
        <w:spacing w:before="93"/>
        <w:ind w:left="0"/>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243205</wp:posOffset>
                </wp:positionV>
                <wp:extent cx="5732780" cy="19685"/>
                <wp:effectExtent l="0" t="0" r="0" b="0"/>
                <wp:wrapTopAndBottom/>
                <wp:docPr id="77" name="Group 77"/>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78" name="Graphic 78"/>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79" name="Graphic 79"/>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80" name="Graphic 80"/>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81" name="Graphic 81"/>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82" name="Graphic 82"/>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83" name="Graphic 83"/>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55pt;width:451.4pt;mso-position-horizontal-relative:page;mso-wrap-distance-bottom:0pt;mso-wrap-distance-top:0pt;z-index:-251648000;mso-width-relative:page;mso-height-relative:page;" coordsize="5732780,19685" o:gfxdata="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DNMMCA2QAA&#10;AAoBAAAPAAAAAAAAAAEAIAAAACIAAABkcnMvZG93bnJldi54bWxQSwECFAAUAAAACACHTuJAmYA8&#10;CB4EAAAIFwAADgAAAAAAAAABACAAAAAoAQAAZHJzL2Uyb0RvYy54bWxQSwUGAAAAAAYABgBZAQAA&#10;uAcAAAAA&#10;">
                <o:lock v:ext="edit" aspectratio="f"/>
                <v:shape id="Graphic 78" o:spid="_x0000_s1026" o:spt="100" style="position:absolute;left:0;top:0;height:19050;width:5731510;" fillcolor="#9F9F9F" filled="t" stroked="f" coordsize="5731510,19050" o:gfxdata="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bEaD7gAAADbAAAA&#10;DwAAAAAAAAABACAAAAAiAAAAZHJzL2Rvd25yZXYueG1sUEsBAhQAFAAAAAgAh07iQDMvBZ47AAAA&#10;OQAAABAAAAAAAAAAAQAgAAAABwEAAGRycy9zaGFwZXhtbC54bWxQSwUGAAAAAAYABgBbAQAAsQMA&#10;AAAA&#10;" path="m5731497,0l0,0,0,635,0,3175,0,19050,5731497,19050,5731497,0xe">
                  <v:fill on="t" focussize="0,0"/>
                  <v:stroke on="f"/>
                  <v:imagedata o:title=""/>
                  <o:lock v:ext="edit" aspectratio="f"/>
                  <v:textbox inset="0mm,0mm,0mm,0mm"/>
                </v:shape>
                <v:shape id="Graphic 79" o:spid="_x0000_s1026" o:spt="100" style="position:absolute;left:5729859;top:634;height:2540;width:2540;" fillcolor="#E2E2E2" filled="t" stroked="f" coordsize="2540,2540" o:gfxdata="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8EJ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80" o:spid="_x0000_s1026" o:spt="100" style="position:absolute;left:0;top:634;height:16510;width:5732780;" fillcolor="#9F9F9F" filled="t" stroked="f" coordsize="5732780,16510" o:gfxdata="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a80vQAA&#10;ANsAAAAPAAAAAAAAAAEAIAAAACIAAABkcnMvZG93bnJldi54bWxQSwECFAAUAAAACACHTuJAMy8F&#10;njsAAAA5AAAAEAAAAAAAAAABACAAAAAMAQAAZHJzL3NoYXBleG1sLnhtbFBLBQYAAAAABgAGAFsB&#10;AAC2AwAAAAA=&#10;" path="m2540,2540l0,2540,0,16510,2540,16510,2540,2540xem5732399,0l5729846,0,5729846,2540,5732399,2540,5732399,0xe">
                  <v:fill on="t" focussize="0,0"/>
                  <v:stroke on="f"/>
                  <v:imagedata o:title=""/>
                  <o:lock v:ext="edit" aspectratio="f"/>
                  <v:textbox inset="0mm,0mm,0mm,0mm"/>
                </v:shape>
                <v:shape id="Graphic 81" o:spid="_x0000_s1026" o:spt="100" style="position:absolute;left:5729859;top:3175;height:13970;width:2540;" fillcolor="#E2E2E2" filled="t" stroked="f" coordsize="2540,13970" o:gfxdata="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lnQD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82" o:spid="_x0000_s1026" o:spt="100" style="position:absolute;left:0;top:17145;height:2540;width:2540;" fillcolor="#9F9F9F" filled="t" stroked="f" coordsize="2540,2540" o:gfxdata="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YUw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83" o:spid="_x0000_s1026" o:spt="100" style="position:absolute;left:0;top:17157;height:2540;width:5732780;" fillcolor="#E2E2E2" filled="t" stroked="f" coordsize="5732780,2540" o:gfxdata="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xUO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3E308A25">
      <w:pPr>
        <w:pStyle w:val="4"/>
        <w:spacing w:before="234"/>
        <w:rPr>
          <w:rFonts w:hint="default" w:ascii="Times New Roman" w:hAnsi="Times New Roman" w:cs="Times New Roman"/>
        </w:rPr>
      </w:pPr>
      <w:r>
        <w:rPr>
          <w:rFonts w:hint="default" w:ascii="Times New Roman" w:hAnsi="Times New Roman" w:cs="Times New Roman"/>
          <w:color w:val="008462"/>
          <w:spacing w:val="-61"/>
        </w:rPr>
        <w:t xml:space="preserve"> </w:t>
      </w:r>
      <w:r>
        <w:rPr>
          <w:rFonts w:hint="default" w:ascii="Times New Roman" w:hAnsi="Times New Roman" w:cs="Times New Roman"/>
          <w:color w:val="008462"/>
          <w:spacing w:val="-303"/>
        </w:rPr>
        <w:t>`</w:t>
      </w:r>
      <w:r>
        <w:rPr>
          <w:rFonts w:hint="default" w:ascii="Times New Roman" w:hAnsi="Times New Roman" w:cs="Times New Roman"/>
          <w:color w:val="ADDDFF"/>
          <w:spacing w:val="-303"/>
        </w:rPr>
        <w:t>^</w:t>
      </w:r>
      <w:r>
        <w:rPr>
          <w:rFonts w:hint="default" w:ascii="Times New Roman" w:hAnsi="Times New Roman" w:cs="Times New Roman"/>
          <w:color w:val="C3EE3B"/>
          <w:spacing w:val="59"/>
        </w:rPr>
        <w:t xml:space="preserve">   </w:t>
      </w:r>
      <w:r>
        <w:rPr>
          <w:rFonts w:hint="default" w:ascii="Times New Roman" w:hAnsi="Times New Roman" w:cs="Times New Roman"/>
        </w:rPr>
        <w:t>D.</w:t>
      </w:r>
      <w:r>
        <w:rPr>
          <w:rFonts w:hint="default" w:ascii="Times New Roman" w:hAnsi="Times New Roman" w:cs="Times New Roman"/>
          <w:spacing w:val="-1"/>
        </w:rPr>
        <w:t xml:space="preserve"> </w:t>
      </w:r>
      <w:r>
        <w:rPr>
          <w:rFonts w:hint="default" w:ascii="Times New Roman" w:hAnsi="Times New Roman" w:cs="Times New Roman"/>
        </w:rPr>
        <w:t xml:space="preserve">Tugas </w:t>
      </w:r>
      <w:r>
        <w:rPr>
          <w:rFonts w:hint="default" w:ascii="Times New Roman" w:hAnsi="Times New Roman" w:cs="Times New Roman"/>
          <w:spacing w:val="-2"/>
        </w:rPr>
        <w:t>Praktikum</w:t>
      </w:r>
    </w:p>
    <w:p w14:paraId="50BBF8EF">
      <w:pPr>
        <w:pStyle w:val="4"/>
        <w:spacing w:before="184"/>
        <w:rPr>
          <w:rFonts w:hint="default" w:ascii="Times New Roman" w:hAnsi="Times New Roman" w:cs="Times New Roman"/>
        </w:rPr>
      </w:pPr>
      <w:r>
        <w:rPr>
          <w:rFonts w:hint="default" w:ascii="Times New Roman" w:hAnsi="Times New Roman" w:cs="Times New Roman"/>
          <w:color w:val="46A3FA"/>
          <w:spacing w:val="-303"/>
          <w:w w:val="290"/>
        </w:rPr>
        <w:t>´</w:t>
      </w:r>
      <w:r>
        <w:rPr>
          <w:rFonts w:hint="default" w:ascii="Times New Roman" w:hAnsi="Times New Roman" w:cs="Times New Roman"/>
          <w:color w:val="50E1FF"/>
          <w:spacing w:val="-61"/>
        </w:rPr>
        <w:t xml:space="preserve"> </w:t>
      </w:r>
      <w:r>
        <w:rPr>
          <w:rFonts w:hint="default" w:ascii="Times New Roman" w:hAnsi="Times New Roman" w:cs="Times New Roman"/>
          <w:color w:val="46A3FA"/>
          <w:spacing w:val="-303"/>
          <w:w w:val="323"/>
        </w:rPr>
        <w:t>"</w:t>
      </w:r>
      <w:r>
        <w:rPr>
          <w:rFonts w:hint="default" w:ascii="Times New Roman" w:hAnsi="Times New Roman" w:cs="Times New Roman"/>
          <w:color w:val="F8302E"/>
          <w:spacing w:val="-303"/>
          <w:w w:val="132"/>
        </w:rPr>
        <w:t>◎</w:t>
      </w:r>
      <w:r>
        <w:rPr>
          <w:rFonts w:hint="default" w:ascii="Times New Roman" w:hAnsi="Times New Roman" w:cs="Times New Roman"/>
          <w:color w:val="9B9B9B"/>
          <w:spacing w:val="-303"/>
          <w:w w:val="572"/>
        </w:rPr>
        <w:t>’</w:t>
      </w:r>
      <w:r>
        <w:rPr>
          <w:rFonts w:hint="default" w:ascii="Times New Roman" w:hAnsi="Times New Roman" w:cs="Times New Roman"/>
          <w:color w:val="F4F4F4"/>
          <w:w w:val="132"/>
        </w:rPr>
        <w:t>●</w:t>
      </w:r>
      <w:r>
        <w:rPr>
          <w:rFonts w:hint="default" w:ascii="Times New Roman" w:hAnsi="Times New Roman" w:cs="Times New Roman"/>
          <w:color w:val="F4F4F4"/>
          <w:spacing w:val="-114"/>
          <w:w w:val="289"/>
        </w:rPr>
        <w:t xml:space="preserve"> </w:t>
      </w:r>
      <w:r>
        <w:rPr>
          <w:rFonts w:hint="default" w:ascii="Times New Roman" w:hAnsi="Times New Roman" w:cs="Times New Roman"/>
          <w:w w:val="110"/>
        </w:rPr>
        <w:t>Tugas</w:t>
      </w:r>
      <w:r>
        <w:rPr>
          <w:rFonts w:hint="default" w:ascii="Times New Roman" w:hAnsi="Times New Roman" w:cs="Times New Roman"/>
          <w:spacing w:val="-17"/>
          <w:w w:val="110"/>
        </w:rPr>
        <w:t xml:space="preserve"> </w:t>
      </w:r>
      <w:r>
        <w:rPr>
          <w:rFonts w:hint="default" w:ascii="Times New Roman" w:hAnsi="Times New Roman" w:cs="Times New Roman"/>
          <w:spacing w:val="-2"/>
          <w:w w:val="105"/>
        </w:rPr>
        <w:t>Individu</w:t>
      </w:r>
    </w:p>
    <w:p w14:paraId="7F7C168C">
      <w:pPr>
        <w:pStyle w:val="10"/>
        <w:numPr>
          <w:ilvl w:val="0"/>
          <w:numId w:val="7"/>
        </w:numPr>
        <w:tabs>
          <w:tab w:val="left" w:pos="742"/>
        </w:tabs>
        <w:spacing w:before="183"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Buat</w:t>
      </w:r>
      <w:r>
        <w:rPr>
          <w:rFonts w:hint="default" w:ascii="Times New Roman" w:hAnsi="Times New Roman" w:cs="Times New Roman"/>
          <w:spacing w:val="-4"/>
          <w:sz w:val="22"/>
        </w:rPr>
        <w:t xml:space="preserve"> </w:t>
      </w:r>
      <w:r>
        <w:rPr>
          <w:rFonts w:hint="default" w:ascii="Times New Roman" w:hAnsi="Times New Roman" w:cs="Times New Roman"/>
          <w:sz w:val="22"/>
        </w:rPr>
        <w:t>3</w:t>
      </w:r>
      <w:r>
        <w:rPr>
          <w:rFonts w:hint="default" w:ascii="Times New Roman" w:hAnsi="Times New Roman" w:cs="Times New Roman"/>
          <w:spacing w:val="-1"/>
          <w:sz w:val="22"/>
        </w:rPr>
        <w:t xml:space="preserve"> </w:t>
      </w:r>
      <w:r>
        <w:rPr>
          <w:rFonts w:hint="default" w:ascii="Times New Roman" w:hAnsi="Times New Roman" w:cs="Times New Roman"/>
          <w:spacing w:val="-2"/>
          <w:sz w:val="22"/>
        </w:rPr>
        <w:t>halaman:</w:t>
      </w:r>
    </w:p>
    <w:p w14:paraId="32B38864">
      <w:pPr>
        <w:pStyle w:val="10"/>
        <w:numPr>
          <w:ilvl w:val="1"/>
          <w:numId w:val="7"/>
        </w:numPr>
        <w:tabs>
          <w:tab w:val="left" w:pos="1462"/>
        </w:tabs>
        <w:spacing w:before="184" w:after="0" w:line="240" w:lineRule="auto"/>
        <w:ind w:left="1462" w:right="0" w:hanging="359"/>
        <w:jc w:val="left"/>
        <w:rPr>
          <w:rFonts w:hint="default" w:ascii="Times New Roman" w:hAnsi="Times New Roman" w:cs="Times New Roman"/>
          <w:sz w:val="22"/>
        </w:rPr>
      </w:pPr>
      <w:r>
        <w:rPr>
          <w:rFonts w:hint="default" w:ascii="Times New Roman" w:hAnsi="Times New Roman" w:cs="Times New Roman"/>
          <w:spacing w:val="-5"/>
          <w:sz w:val="22"/>
        </w:rPr>
        <w:t>CSR</w:t>
      </w:r>
    </w:p>
    <w:p w14:paraId="23BDB25D">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4301490" cy="5915025"/>
            <wp:effectExtent l="0" t="0" r="381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7"/>
                    <a:stretch>
                      <a:fillRect/>
                    </a:stretch>
                  </pic:blipFill>
                  <pic:spPr>
                    <a:xfrm>
                      <a:off x="0" y="0"/>
                      <a:ext cx="4301490" cy="5915025"/>
                    </a:xfrm>
                    <a:prstGeom prst="rect">
                      <a:avLst/>
                    </a:prstGeom>
                    <a:noFill/>
                    <a:ln>
                      <a:noFill/>
                    </a:ln>
                  </pic:spPr>
                </pic:pic>
              </a:graphicData>
            </a:graphic>
          </wp:inline>
        </w:drawing>
      </w:r>
    </w:p>
    <w:p w14:paraId="5F721AD0">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52795" cy="2187575"/>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8"/>
                    <a:stretch>
                      <a:fillRect/>
                    </a:stretch>
                  </pic:blipFill>
                  <pic:spPr>
                    <a:xfrm>
                      <a:off x="0" y="0"/>
                      <a:ext cx="5852795" cy="2187575"/>
                    </a:xfrm>
                    <a:prstGeom prst="rect">
                      <a:avLst/>
                    </a:prstGeom>
                    <a:noFill/>
                    <a:ln>
                      <a:noFill/>
                    </a:ln>
                  </pic:spPr>
                </pic:pic>
              </a:graphicData>
            </a:graphic>
          </wp:inline>
        </w:drawing>
      </w:r>
    </w:p>
    <w:p w14:paraId="52E1019B">
      <w:pPr>
        <w:pStyle w:val="10"/>
        <w:numPr>
          <w:ilvl w:val="1"/>
          <w:numId w:val="7"/>
        </w:numPr>
        <w:tabs>
          <w:tab w:val="left" w:pos="1462"/>
        </w:tabs>
        <w:spacing w:before="178" w:after="0" w:line="240" w:lineRule="auto"/>
        <w:ind w:left="1462" w:right="0" w:hanging="359"/>
        <w:jc w:val="left"/>
        <w:rPr>
          <w:rFonts w:hint="default" w:ascii="Times New Roman" w:hAnsi="Times New Roman" w:cs="Times New Roman"/>
          <w:sz w:val="22"/>
        </w:rPr>
      </w:pPr>
      <w:r>
        <w:rPr>
          <w:rFonts w:hint="default" w:ascii="Times New Roman" w:hAnsi="Times New Roman" w:cs="Times New Roman"/>
          <w:spacing w:val="-5"/>
          <w:sz w:val="22"/>
        </w:rPr>
        <w:t>SSR</w:t>
      </w:r>
    </w:p>
    <w:p w14:paraId="591C2680">
      <w:pPr>
        <w:pStyle w:val="10"/>
        <w:numPr>
          <w:numId w:val="0"/>
        </w:numPr>
        <w:tabs>
          <w:tab w:val="left" w:pos="1462"/>
          <w:tab w:val="left" w:pos="3300"/>
        </w:tabs>
        <w:spacing w:before="178" w:after="0" w:line="240" w:lineRule="auto"/>
        <w:ind w:left="110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4758690" cy="31877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9"/>
                    <a:stretch>
                      <a:fillRect/>
                    </a:stretch>
                  </pic:blipFill>
                  <pic:spPr>
                    <a:xfrm>
                      <a:off x="0" y="0"/>
                      <a:ext cx="4758690" cy="3187700"/>
                    </a:xfrm>
                    <a:prstGeom prst="rect">
                      <a:avLst/>
                    </a:prstGeom>
                    <a:noFill/>
                    <a:ln>
                      <a:noFill/>
                    </a:ln>
                  </pic:spPr>
                </pic:pic>
              </a:graphicData>
            </a:graphic>
          </wp:inline>
        </w:drawing>
      </w:r>
    </w:p>
    <w:p w14:paraId="702FBF11">
      <w:pPr>
        <w:pStyle w:val="10"/>
        <w:numPr>
          <w:numId w:val="0"/>
        </w:numPr>
        <w:tabs>
          <w:tab w:val="left" w:pos="1462"/>
        </w:tabs>
        <w:spacing w:before="179" w:after="0" w:line="240" w:lineRule="auto"/>
        <w:ind w:left="1103" w:leftChars="0" w:right="0" w:rightChars="0"/>
        <w:jc w:val="left"/>
        <w:rPr>
          <w:rFonts w:hint="default" w:ascii="Times New Roman" w:hAnsi="Times New Roman" w:cs="Times New Roman"/>
          <w:sz w:val="22"/>
        </w:rPr>
      </w:pPr>
      <w:r>
        <w:rPr>
          <w:rFonts w:hint="default" w:ascii="Times New Roman" w:hAnsi="Times New Roman" w:cs="Times New Roman"/>
        </w:rPr>
        <w:drawing>
          <wp:inline distT="0" distB="0" distL="114300" distR="114300">
            <wp:extent cx="5837555" cy="2406650"/>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0"/>
                    <a:stretch>
                      <a:fillRect/>
                    </a:stretch>
                  </pic:blipFill>
                  <pic:spPr>
                    <a:xfrm>
                      <a:off x="0" y="0"/>
                      <a:ext cx="5837555" cy="2406650"/>
                    </a:xfrm>
                    <a:prstGeom prst="rect">
                      <a:avLst/>
                    </a:prstGeom>
                    <a:noFill/>
                    <a:ln>
                      <a:noFill/>
                    </a:ln>
                  </pic:spPr>
                </pic:pic>
              </a:graphicData>
            </a:graphic>
          </wp:inline>
        </w:drawing>
      </w:r>
    </w:p>
    <w:p w14:paraId="5C4317A7">
      <w:pPr>
        <w:pStyle w:val="10"/>
        <w:numPr>
          <w:ilvl w:val="1"/>
          <w:numId w:val="7"/>
        </w:numPr>
        <w:tabs>
          <w:tab w:val="left" w:pos="1462"/>
        </w:tabs>
        <w:spacing w:before="179" w:after="0" w:line="240" w:lineRule="auto"/>
        <w:ind w:left="1462" w:right="0" w:hanging="359"/>
        <w:jc w:val="left"/>
        <w:rPr>
          <w:rFonts w:hint="default" w:ascii="Times New Roman" w:hAnsi="Times New Roman" w:cs="Times New Roman"/>
          <w:sz w:val="22"/>
        </w:rPr>
      </w:pPr>
      <w:r>
        <w:rPr>
          <w:rFonts w:hint="default" w:ascii="Times New Roman" w:hAnsi="Times New Roman" w:cs="Times New Roman"/>
          <w:spacing w:val="-5"/>
          <w:sz w:val="22"/>
        </w:rPr>
        <w:t>SSG</w:t>
      </w:r>
    </w:p>
    <w:p w14:paraId="377B9B5F">
      <w:pPr>
        <w:pStyle w:val="10"/>
        <w:numPr>
          <w:numId w:val="0"/>
        </w:numPr>
        <w:tabs>
          <w:tab w:val="left" w:pos="1462"/>
        </w:tabs>
        <w:spacing w:before="179" w:after="0" w:line="240" w:lineRule="auto"/>
        <w:ind w:left="1103" w:leftChars="0" w:right="0" w:rightChars="0"/>
        <w:jc w:val="left"/>
        <w:rPr>
          <w:rFonts w:hint="default" w:ascii="Times New Roman" w:hAnsi="Times New Roman" w:cs="Times New Roman"/>
        </w:rPr>
      </w:pPr>
    </w:p>
    <w:p w14:paraId="746DE757">
      <w:pPr>
        <w:pStyle w:val="10"/>
        <w:numPr>
          <w:numId w:val="0"/>
        </w:numPr>
        <w:tabs>
          <w:tab w:val="left" w:pos="1462"/>
        </w:tabs>
        <w:spacing w:before="179" w:after="0" w:line="240" w:lineRule="auto"/>
        <w:ind w:left="1103" w:leftChars="0" w:right="0" w:rightChars="0"/>
        <w:jc w:val="left"/>
        <w:rPr>
          <w:rFonts w:hint="default" w:ascii="Times New Roman" w:hAnsi="Times New Roman" w:cs="Times New Roman"/>
          <w:sz w:val="22"/>
        </w:rPr>
      </w:pPr>
    </w:p>
    <w:p w14:paraId="54263BA2">
      <w:pPr>
        <w:pStyle w:val="10"/>
        <w:numPr>
          <w:numId w:val="0"/>
        </w:numPr>
        <w:tabs>
          <w:tab w:val="left" w:pos="742"/>
        </w:tabs>
        <w:spacing w:before="178" w:after="0" w:line="240" w:lineRule="auto"/>
        <w:ind w:left="38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3960495" cy="3119755"/>
            <wp:effectExtent l="0" t="0" r="190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1"/>
                    <a:stretch>
                      <a:fillRect/>
                    </a:stretch>
                  </pic:blipFill>
                  <pic:spPr>
                    <a:xfrm>
                      <a:off x="0" y="0"/>
                      <a:ext cx="3960495" cy="3119755"/>
                    </a:xfrm>
                    <a:prstGeom prst="rect">
                      <a:avLst/>
                    </a:prstGeom>
                    <a:noFill/>
                    <a:ln>
                      <a:noFill/>
                    </a:ln>
                  </pic:spPr>
                </pic:pic>
              </a:graphicData>
            </a:graphic>
          </wp:inline>
        </w:drawing>
      </w:r>
    </w:p>
    <w:p w14:paraId="27A0321B">
      <w:pPr>
        <w:pStyle w:val="10"/>
        <w:numPr>
          <w:numId w:val="0"/>
        </w:numPr>
        <w:tabs>
          <w:tab w:val="left" w:pos="742"/>
        </w:tabs>
        <w:spacing w:before="178" w:after="0" w:line="240" w:lineRule="auto"/>
        <w:ind w:left="38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48985" cy="2483485"/>
            <wp:effectExtent l="0" t="0" r="571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2"/>
                    <a:stretch>
                      <a:fillRect/>
                    </a:stretch>
                  </pic:blipFill>
                  <pic:spPr>
                    <a:xfrm>
                      <a:off x="0" y="0"/>
                      <a:ext cx="5848985" cy="2483485"/>
                    </a:xfrm>
                    <a:prstGeom prst="rect">
                      <a:avLst/>
                    </a:prstGeom>
                    <a:noFill/>
                    <a:ln>
                      <a:noFill/>
                    </a:ln>
                  </pic:spPr>
                </pic:pic>
              </a:graphicData>
            </a:graphic>
          </wp:inline>
        </w:drawing>
      </w:r>
    </w:p>
    <w:p w14:paraId="4130F5E2">
      <w:pPr>
        <w:pStyle w:val="10"/>
        <w:numPr>
          <w:ilvl w:val="0"/>
          <w:numId w:val="7"/>
        </w:numPr>
        <w:tabs>
          <w:tab w:val="left" w:pos="742"/>
        </w:tabs>
        <w:spacing w:before="178"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Lakukan</w:t>
      </w:r>
      <w:r>
        <w:rPr>
          <w:rFonts w:hint="default" w:ascii="Times New Roman" w:hAnsi="Times New Roman" w:cs="Times New Roman"/>
          <w:spacing w:val="-2"/>
          <w:sz w:val="22"/>
        </w:rPr>
        <w:t xml:space="preserve"> pengujian:</w:t>
      </w:r>
    </w:p>
    <w:p w14:paraId="179B99F3">
      <w:pPr>
        <w:pStyle w:val="10"/>
        <w:numPr>
          <w:ilvl w:val="1"/>
          <w:numId w:val="7"/>
        </w:numPr>
        <w:tabs>
          <w:tab w:val="left" w:pos="1462"/>
        </w:tabs>
        <w:spacing w:before="184" w:after="0" w:line="240" w:lineRule="auto"/>
        <w:ind w:left="1462" w:right="0" w:hanging="359"/>
        <w:jc w:val="left"/>
        <w:rPr>
          <w:rFonts w:hint="default" w:ascii="Times New Roman" w:hAnsi="Times New Roman" w:cs="Times New Roman"/>
          <w:sz w:val="22"/>
        </w:rPr>
      </w:pPr>
      <w:r>
        <w:rPr>
          <w:rFonts w:hint="default" w:ascii="Times New Roman" w:hAnsi="Times New Roman" w:cs="Times New Roman"/>
          <w:sz w:val="22"/>
        </w:rPr>
        <w:t xml:space="preserve">Tambah </w:t>
      </w:r>
      <w:r>
        <w:rPr>
          <w:rFonts w:hint="default" w:ascii="Times New Roman" w:hAnsi="Times New Roman" w:cs="Times New Roman"/>
          <w:spacing w:val="-4"/>
          <w:sz w:val="22"/>
        </w:rPr>
        <w:t>data</w:t>
      </w:r>
    </w:p>
    <w:p w14:paraId="13F63572">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2312670" cy="3269615"/>
            <wp:effectExtent l="0" t="0" r="1143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2312670" cy="3269615"/>
                    </a:xfrm>
                    <a:prstGeom prst="rect">
                      <a:avLst/>
                    </a:prstGeom>
                    <a:noFill/>
                    <a:ln>
                      <a:noFill/>
                    </a:ln>
                  </pic:spPr>
                </pic:pic>
              </a:graphicData>
            </a:graphic>
          </wp:inline>
        </w:drawing>
      </w:r>
    </w:p>
    <w:p w14:paraId="74258737">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4094480" cy="1776095"/>
            <wp:effectExtent l="0" t="0" r="762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4094480" cy="1776095"/>
                    </a:xfrm>
                    <a:prstGeom prst="rect">
                      <a:avLst/>
                    </a:prstGeom>
                    <a:noFill/>
                    <a:ln>
                      <a:noFill/>
                    </a:ln>
                  </pic:spPr>
                </pic:pic>
              </a:graphicData>
            </a:graphic>
          </wp:inline>
        </w:drawing>
      </w:r>
    </w:p>
    <w:p w14:paraId="45FE5345">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/produk (CSR)</w:t>
      </w:r>
    </w:p>
    <w:p w14:paraId="09E58CC5">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686935" cy="1728470"/>
            <wp:effectExtent l="0" t="0" r="12065"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4686935" cy="1728470"/>
                    </a:xfrm>
                    <a:prstGeom prst="rect">
                      <a:avLst/>
                    </a:prstGeom>
                    <a:noFill/>
                    <a:ln>
                      <a:noFill/>
                    </a:ln>
                  </pic:spPr>
                </pic:pic>
              </a:graphicData>
            </a:graphic>
          </wp:inline>
        </w:drawing>
      </w:r>
    </w:p>
    <w:p w14:paraId="0D7F8341">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/produk/server (SSR)</w:t>
      </w:r>
    </w:p>
    <w:p w14:paraId="383EA802">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004435" cy="2096135"/>
            <wp:effectExtent l="0" t="0" r="12065"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004435" cy="2096135"/>
                    </a:xfrm>
                    <a:prstGeom prst="rect">
                      <a:avLst/>
                    </a:prstGeom>
                    <a:noFill/>
                    <a:ln>
                      <a:noFill/>
                    </a:ln>
                  </pic:spPr>
                </pic:pic>
              </a:graphicData>
            </a:graphic>
          </wp:inline>
        </w:drawing>
      </w:r>
    </w:p>
    <w:p w14:paraId="5FD27329">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/produk/static (SSG)</w:t>
      </w:r>
    </w:p>
    <w:p w14:paraId="682C0042">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 sebelum build ulang</w:t>
      </w:r>
    </w:p>
    <w:p w14:paraId="59A25708">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40730" cy="2338070"/>
            <wp:effectExtent l="0" t="0" r="127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840730" cy="2338070"/>
                    </a:xfrm>
                    <a:prstGeom prst="rect">
                      <a:avLst/>
                    </a:prstGeom>
                    <a:noFill/>
                    <a:ln>
                      <a:noFill/>
                    </a:ln>
                  </pic:spPr>
                </pic:pic>
              </a:graphicData>
            </a:graphic>
          </wp:inline>
        </w:drawing>
      </w:r>
    </w:p>
    <w:p w14:paraId="311BBC75">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 Sesudah build ulang</w:t>
      </w:r>
    </w:p>
    <w:p w14:paraId="23C39F91">
      <w:pPr>
        <w:pStyle w:val="10"/>
        <w:numPr>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848985" cy="2483485"/>
            <wp:effectExtent l="0" t="0" r="571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2"/>
                    <a:stretch>
                      <a:fillRect/>
                    </a:stretch>
                  </pic:blipFill>
                  <pic:spPr>
                    <a:xfrm>
                      <a:off x="0" y="0"/>
                      <a:ext cx="5848985" cy="2483485"/>
                    </a:xfrm>
                    <a:prstGeom prst="rect">
                      <a:avLst/>
                    </a:prstGeom>
                    <a:noFill/>
                    <a:ln>
                      <a:noFill/>
                    </a:ln>
                  </pic:spPr>
                </pic:pic>
              </a:graphicData>
            </a:graphic>
          </wp:inline>
        </w:drawing>
      </w:r>
    </w:p>
    <w:p w14:paraId="0A2A79C0">
      <w:pPr>
        <w:pStyle w:val="10"/>
        <w:numPr>
          <w:ilvl w:val="1"/>
          <w:numId w:val="7"/>
        </w:numPr>
        <w:tabs>
          <w:tab w:val="left" w:pos="1462"/>
        </w:tabs>
        <w:spacing w:before="178" w:after="0" w:line="240" w:lineRule="auto"/>
        <w:ind w:left="1462" w:right="0" w:hanging="359"/>
        <w:jc w:val="left"/>
        <w:rPr>
          <w:rFonts w:hint="default" w:ascii="Times New Roman" w:hAnsi="Times New Roman" w:cs="Times New Roman"/>
          <w:sz w:val="22"/>
        </w:rPr>
      </w:pPr>
      <w:r>
        <w:rPr>
          <w:rFonts w:hint="default" w:ascii="Times New Roman" w:hAnsi="Times New Roman" w:cs="Times New Roman"/>
          <w:sz w:val="22"/>
        </w:rPr>
        <w:t>Hapus</w:t>
      </w:r>
      <w:r>
        <w:rPr>
          <w:rFonts w:hint="default" w:ascii="Times New Roman" w:hAnsi="Times New Roman" w:cs="Times New Roman"/>
          <w:spacing w:val="-4"/>
          <w:sz w:val="22"/>
        </w:rPr>
        <w:t xml:space="preserve"> data</w:t>
      </w:r>
    </w:p>
    <w:p w14:paraId="3810EC61">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4629150" cy="1809750"/>
            <wp:effectExtent l="0" t="0" r="6350" b="6350"/>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43"/>
                    <a:stretch>
                      <a:fillRect/>
                    </a:stretch>
                  </pic:blipFill>
                  <pic:spPr>
                    <a:xfrm>
                      <a:off x="0" y="0"/>
                      <a:ext cx="4629150" cy="1809750"/>
                    </a:xfrm>
                    <a:prstGeom prst="rect">
                      <a:avLst/>
                    </a:prstGeom>
                    <a:noFill/>
                    <a:ln>
                      <a:noFill/>
                    </a:ln>
                  </pic:spPr>
                </pic:pic>
              </a:graphicData>
            </a:graphic>
          </wp:inline>
        </w:drawing>
      </w:r>
    </w:p>
    <w:p w14:paraId="30C9C398">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848350" cy="2195195"/>
            <wp:effectExtent l="0" t="0" r="6350" b="1905"/>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pic:cNvPicPr>
                  </pic:nvPicPr>
                  <pic:blipFill>
                    <a:blip r:embed="rId44"/>
                    <a:stretch>
                      <a:fillRect/>
                    </a:stretch>
                  </pic:blipFill>
                  <pic:spPr>
                    <a:xfrm>
                      <a:off x="0" y="0"/>
                      <a:ext cx="5848350" cy="2195195"/>
                    </a:xfrm>
                    <a:prstGeom prst="rect">
                      <a:avLst/>
                    </a:prstGeom>
                    <a:noFill/>
                    <a:ln>
                      <a:noFill/>
                    </a:ln>
                  </pic:spPr>
                </pic:pic>
              </a:graphicData>
            </a:graphic>
          </wp:inline>
        </w:drawing>
      </w:r>
    </w:p>
    <w:p w14:paraId="412892B1">
      <w:pPr>
        <w:pStyle w:val="10"/>
        <w:numPr>
          <w:ilvl w:val="0"/>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/produk (CSR)</w:t>
      </w:r>
    </w:p>
    <w:p w14:paraId="58F9AB6D">
      <w:pPr>
        <w:pStyle w:val="10"/>
        <w:numPr>
          <w:ilvl w:val="0"/>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844540" cy="2200910"/>
            <wp:effectExtent l="0" t="0" r="10160" b="8890"/>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pic:cNvPicPr>
                  </pic:nvPicPr>
                  <pic:blipFill>
                    <a:blip r:embed="rId45"/>
                    <a:stretch>
                      <a:fillRect/>
                    </a:stretch>
                  </pic:blipFill>
                  <pic:spPr>
                    <a:xfrm>
                      <a:off x="0" y="0"/>
                      <a:ext cx="5844540" cy="2200910"/>
                    </a:xfrm>
                    <a:prstGeom prst="rect">
                      <a:avLst/>
                    </a:prstGeom>
                    <a:noFill/>
                    <a:ln>
                      <a:noFill/>
                    </a:ln>
                  </pic:spPr>
                </pic:pic>
              </a:graphicData>
            </a:graphic>
          </wp:inline>
        </w:drawing>
      </w:r>
    </w:p>
    <w:p w14:paraId="6DDBA97C">
      <w:pPr>
        <w:pStyle w:val="10"/>
        <w:numPr>
          <w:ilvl w:val="0"/>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/produk/server (SSR)</w:t>
      </w:r>
    </w:p>
    <w:p w14:paraId="45C74B6E">
      <w:pPr>
        <w:pStyle w:val="10"/>
        <w:numPr>
          <w:ilvl w:val="0"/>
          <w:numId w:val="0"/>
        </w:numPr>
        <w:tabs>
          <w:tab w:val="left" w:pos="1462"/>
        </w:tabs>
        <w:spacing w:before="184"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840730" cy="2403475"/>
            <wp:effectExtent l="0" t="0" r="1270" b="9525"/>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46"/>
                    <a:stretch>
                      <a:fillRect/>
                    </a:stretch>
                  </pic:blipFill>
                  <pic:spPr>
                    <a:xfrm>
                      <a:off x="0" y="0"/>
                      <a:ext cx="5840730" cy="2403475"/>
                    </a:xfrm>
                    <a:prstGeom prst="rect">
                      <a:avLst/>
                    </a:prstGeom>
                    <a:noFill/>
                    <a:ln>
                      <a:noFill/>
                    </a:ln>
                  </pic:spPr>
                </pic:pic>
              </a:graphicData>
            </a:graphic>
          </wp:inline>
        </w:drawing>
      </w:r>
    </w:p>
    <w:p w14:paraId="68BDC46F">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/produk/static (SSG)</w:t>
      </w:r>
    </w:p>
    <w:p w14:paraId="1C030F35">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-sebelum build ulang</w:t>
      </w:r>
    </w:p>
    <w:p w14:paraId="7DF8838B">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844540" cy="2416175"/>
            <wp:effectExtent l="0" t="0" r="10160" b="9525"/>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pic:cNvPicPr>
                      <a:picLocks noChangeAspect="1"/>
                    </pic:cNvPicPr>
                  </pic:nvPicPr>
                  <pic:blipFill>
                    <a:blip r:embed="rId47"/>
                    <a:stretch>
                      <a:fillRect/>
                    </a:stretch>
                  </pic:blipFill>
                  <pic:spPr>
                    <a:xfrm>
                      <a:off x="0" y="0"/>
                      <a:ext cx="5844540" cy="2416175"/>
                    </a:xfrm>
                    <a:prstGeom prst="rect">
                      <a:avLst/>
                    </a:prstGeom>
                    <a:noFill/>
                    <a:ln>
                      <a:noFill/>
                    </a:ln>
                  </pic:spPr>
                </pic:pic>
              </a:graphicData>
            </a:graphic>
          </wp:inline>
        </w:drawing>
      </w:r>
    </w:p>
    <w:p w14:paraId="463CF484">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lang w:val="en-US"/>
        </w:rPr>
      </w:pPr>
      <w:r>
        <w:rPr>
          <w:rFonts w:hint="default" w:ascii="Times New Roman" w:hAnsi="Times New Roman" w:cs="Times New Roman"/>
          <w:lang w:val="en-US"/>
        </w:rPr>
        <w:t>-setelah build ulang</w:t>
      </w:r>
    </w:p>
    <w:p w14:paraId="73310570">
      <w:pPr>
        <w:pStyle w:val="10"/>
        <w:numPr>
          <w:numId w:val="0"/>
        </w:numPr>
        <w:tabs>
          <w:tab w:val="left" w:pos="1462"/>
        </w:tabs>
        <w:spacing w:before="178" w:after="0" w:line="240" w:lineRule="auto"/>
        <w:ind w:left="1103" w:leftChars="0" w:right="0" w:rightChars="0"/>
        <w:jc w:val="left"/>
        <w:rPr>
          <w:rFonts w:hint="default" w:ascii="Times New Roman" w:hAnsi="Times New Roman" w:cs="Times New Roman"/>
          <w:lang w:val="en-US"/>
        </w:rPr>
      </w:pPr>
      <w:bookmarkStart w:id="0" w:name="_GoBack"/>
      <w:r>
        <w:rPr>
          <w:rFonts w:hint="default" w:ascii="Times New Roman" w:hAnsi="Times New Roman" w:cs="Times New Roman"/>
        </w:rPr>
        <w:drawing>
          <wp:inline distT="0" distB="0" distL="114300" distR="114300">
            <wp:extent cx="5850890" cy="2331720"/>
            <wp:effectExtent l="0" t="0" r="3810" b="5080"/>
            <wp:docPr id="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7"/>
                    <pic:cNvPicPr>
                      <a:picLocks noChangeAspect="1"/>
                    </pic:cNvPicPr>
                  </pic:nvPicPr>
                  <pic:blipFill>
                    <a:blip r:embed="rId48"/>
                    <a:stretch>
                      <a:fillRect/>
                    </a:stretch>
                  </pic:blipFill>
                  <pic:spPr>
                    <a:xfrm>
                      <a:off x="0" y="0"/>
                      <a:ext cx="5850890" cy="2331720"/>
                    </a:xfrm>
                    <a:prstGeom prst="rect">
                      <a:avLst/>
                    </a:prstGeom>
                    <a:noFill/>
                    <a:ln>
                      <a:noFill/>
                    </a:ln>
                  </pic:spPr>
                </pic:pic>
              </a:graphicData>
            </a:graphic>
          </wp:inline>
        </w:drawing>
      </w:r>
      <w:bookmarkEnd w:id="0"/>
    </w:p>
    <w:p w14:paraId="49D670FF">
      <w:pPr>
        <w:pStyle w:val="10"/>
        <w:numPr>
          <w:ilvl w:val="1"/>
          <w:numId w:val="7"/>
        </w:numPr>
        <w:tabs>
          <w:tab w:val="left" w:pos="1462"/>
        </w:tabs>
        <w:spacing w:before="177" w:after="0" w:line="240" w:lineRule="auto"/>
        <w:ind w:left="1462" w:right="0" w:hanging="359"/>
        <w:jc w:val="left"/>
        <w:rPr>
          <w:rFonts w:hint="default" w:ascii="Times New Roman" w:hAnsi="Times New Roman" w:cs="Times New Roman"/>
          <w:sz w:val="22"/>
        </w:rPr>
      </w:pPr>
      <w:r>
        <w:rPr>
          <w:rFonts w:hint="default" w:ascii="Times New Roman" w:hAnsi="Times New Roman" w:cs="Times New Roman"/>
          <w:sz w:val="22"/>
        </w:rPr>
        <w:t>Bandingkan</w:t>
      </w:r>
      <w:r>
        <w:rPr>
          <w:rFonts w:hint="default" w:ascii="Times New Roman" w:hAnsi="Times New Roman" w:cs="Times New Roman"/>
          <w:spacing w:val="-8"/>
          <w:sz w:val="22"/>
        </w:rPr>
        <w:t xml:space="preserve"> </w:t>
      </w:r>
      <w:r>
        <w:rPr>
          <w:rFonts w:hint="default" w:ascii="Times New Roman" w:hAnsi="Times New Roman" w:cs="Times New Roman"/>
          <w:spacing w:val="-2"/>
          <w:sz w:val="22"/>
        </w:rPr>
        <w:t>hasil</w:t>
      </w:r>
    </w:p>
    <w:p w14:paraId="4077DF1E">
      <w:pPr>
        <w:pStyle w:val="10"/>
        <w:numPr>
          <w:ilvl w:val="0"/>
          <w:numId w:val="8"/>
        </w:numPr>
        <w:spacing w:after="0" w:line="240" w:lineRule="auto"/>
        <w:ind w:left="420" w:leftChars="0" w:hanging="420" w:firstLineChars="0"/>
        <w:jc w:val="left"/>
        <w:rPr>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rPr>
        <w:t>Client-Side Rendering (CSR)</w:t>
      </w:r>
      <w:r>
        <w:rPr>
          <w:rFonts w:hint="default" w:ascii="Times New Roman" w:hAnsi="Times New Roman" w:eastAsia="SimSun" w:cs="Times New Roman"/>
          <w:b w:val="0"/>
          <w:bCs w:val="0"/>
          <w:sz w:val="24"/>
          <w:szCs w:val="24"/>
        </w:rPr>
        <w:t xml:space="preserve"> adalah metode di mana data diambil di sisi client atau browser setelah halaman dimuat. Ketika pengguna membuka halaman, server hanya mengirimkan struktur HTML dasar dan file JavaScript. Selanjutnya browser akan mengambil data dari API, kemudian menampilkan konten halaman. Berdasarkan pengujian pada praktikum, ketika data produk di database ditambahkan atau dihapus, halaman </w:t>
      </w:r>
      <w:r>
        <w:rPr>
          <w:rStyle w:val="6"/>
          <w:rFonts w:hint="default" w:ascii="Times New Roman" w:hAnsi="Times New Roman" w:eastAsia="SimSun" w:cs="Times New Roman"/>
          <w:b w:val="0"/>
          <w:bCs w:val="0"/>
          <w:sz w:val="24"/>
          <w:szCs w:val="24"/>
        </w:rPr>
        <w:t>/produk (CSR)</w:t>
      </w:r>
      <w:r>
        <w:rPr>
          <w:rFonts w:hint="default" w:ascii="Times New Roman" w:hAnsi="Times New Roman" w:eastAsia="SimSun" w:cs="Times New Roman"/>
          <w:b w:val="0"/>
          <w:bCs w:val="0"/>
          <w:sz w:val="24"/>
          <w:szCs w:val="24"/>
        </w:rPr>
        <w:t xml:space="preserve"> akan langsung menampilkan perubahan data tanpa perlu melakukan build ulang karena data selalu diambil secara langsung dari API saat halaman dibuka.</w:t>
      </w:r>
    </w:p>
    <w:p w14:paraId="759AD3FD">
      <w:pPr>
        <w:pStyle w:val="10"/>
        <w:numPr>
          <w:ilvl w:val="0"/>
          <w:numId w:val="8"/>
        </w:numPr>
        <w:spacing w:after="0" w:line="240" w:lineRule="auto"/>
        <w:ind w:left="420" w:leftChars="0" w:hanging="420" w:firstLineChars="0"/>
        <w:jc w:val="left"/>
        <w:rPr>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rPr>
        <w:t>Server-Side Rendering (SSR)</w:t>
      </w:r>
      <w:r>
        <w:rPr>
          <w:rFonts w:hint="default" w:ascii="Times New Roman" w:hAnsi="Times New Roman" w:eastAsia="SimSun" w:cs="Times New Roman"/>
          <w:b w:val="0"/>
          <w:bCs w:val="0"/>
          <w:sz w:val="24"/>
          <w:szCs w:val="24"/>
        </w:rPr>
        <w:t xml:space="preserve"> adalah metode rendering di mana proses pengambilan data dan pembuatan HTML dilakukan di server setiap kali ada permintaan halaman dari pengguna. Server akan mengambil data terbaru dari database, merender halaman menjadi HTML lengkap, kemudian mengirimkannya ke browser. Berdasarkan hasil pengujian praktikum, halaman </w:t>
      </w:r>
      <w:r>
        <w:rPr>
          <w:rStyle w:val="6"/>
          <w:rFonts w:hint="default" w:ascii="Times New Roman" w:hAnsi="Times New Roman" w:eastAsia="SimSun" w:cs="Times New Roman"/>
          <w:b w:val="0"/>
          <w:bCs w:val="0"/>
          <w:sz w:val="24"/>
          <w:szCs w:val="24"/>
        </w:rPr>
        <w:t>/produk/server (SSR)</w:t>
      </w:r>
      <w:r>
        <w:rPr>
          <w:rFonts w:hint="default" w:ascii="Times New Roman" w:hAnsi="Times New Roman" w:eastAsia="SimSun" w:cs="Times New Roman"/>
          <w:b w:val="0"/>
          <w:bCs w:val="0"/>
          <w:sz w:val="24"/>
          <w:szCs w:val="24"/>
        </w:rPr>
        <w:t xml:space="preserve"> juga langsung menampilkan perubahan data ketika ada penambahan atau penghapusan data di database, karena server selalu mengambil data terbaru setiap kali halaman diakses.</w:t>
      </w:r>
    </w:p>
    <w:p w14:paraId="44AF3CAD">
      <w:pPr>
        <w:pStyle w:val="10"/>
        <w:numPr>
          <w:ilvl w:val="0"/>
          <w:numId w:val="8"/>
        </w:numPr>
        <w:spacing w:after="0" w:line="240" w:lineRule="auto"/>
        <w:ind w:left="420" w:leftChars="0" w:hanging="420" w:firstLineChars="0"/>
        <w:jc w:val="left"/>
        <w:rPr>
          <w:rFonts w:hint="default" w:ascii="Times New Roman" w:hAnsi="Times New Roman" w:cs="Times New Roman"/>
          <w:sz w:val="20"/>
        </w:rPr>
      </w:pPr>
      <w:r>
        <w:rPr>
          <w:rStyle w:val="6"/>
          <w:rFonts w:hint="default" w:ascii="Times New Roman" w:hAnsi="Times New Roman" w:eastAsia="SimSun" w:cs="Times New Roman"/>
          <w:b w:val="0"/>
          <w:bCs w:val="0"/>
          <w:sz w:val="24"/>
          <w:szCs w:val="24"/>
        </w:rPr>
        <w:t>Static Site Generation (SSG)</w:t>
      </w:r>
      <w:r>
        <w:rPr>
          <w:rFonts w:hint="default" w:ascii="Times New Roman" w:hAnsi="Times New Roman" w:eastAsia="SimSun" w:cs="Times New Roman"/>
          <w:b w:val="0"/>
          <w:bCs w:val="0"/>
          <w:sz w:val="24"/>
          <w:szCs w:val="24"/>
        </w:rPr>
        <w:t xml:space="preserve"> adalah metode rendering di mana halaman HTML dibuat secara statis saat proses build aplikasi. Data diambil saat proses build menggunakan fungsi seperti </w:t>
      </w:r>
      <w:r>
        <w:rPr>
          <w:rStyle w:val="5"/>
          <w:rFonts w:hint="default" w:ascii="Times New Roman" w:hAnsi="Times New Roman" w:eastAsia="SimSun" w:cs="Times New Roman"/>
          <w:b w:val="0"/>
          <w:bCs w:val="0"/>
          <w:sz w:val="24"/>
          <w:szCs w:val="24"/>
        </w:rPr>
        <w:t>getStaticProps</w:t>
      </w:r>
      <w:r>
        <w:rPr>
          <w:rFonts w:hint="default" w:ascii="Times New Roman" w:hAnsi="Times New Roman" w:eastAsia="SimSun" w:cs="Times New Roman"/>
          <w:b w:val="0"/>
          <w:bCs w:val="0"/>
          <w:sz w:val="24"/>
          <w:szCs w:val="24"/>
        </w:rPr>
        <w:t xml:space="preserve">, kemudian Next.js menghasilkan file HTML statis yang akan dikirim ke browser ketika halaman diakses. Berdasarkan hasil praktikum, ketika data produk di database ditambahkan atau dihapus, halaman </w:t>
      </w:r>
      <w:r>
        <w:rPr>
          <w:rStyle w:val="6"/>
          <w:rFonts w:hint="default" w:ascii="Times New Roman" w:hAnsi="Times New Roman" w:eastAsia="SimSun" w:cs="Times New Roman"/>
          <w:b w:val="0"/>
          <w:bCs w:val="0"/>
          <w:sz w:val="24"/>
          <w:szCs w:val="24"/>
        </w:rPr>
        <w:t>/produk/static (SSG)</w:t>
      </w:r>
      <w:r>
        <w:rPr>
          <w:rFonts w:hint="default" w:ascii="Times New Roman" w:hAnsi="Times New Roman" w:eastAsia="SimSun" w:cs="Times New Roman"/>
          <w:b w:val="0"/>
          <w:bCs w:val="0"/>
          <w:sz w:val="24"/>
          <w:szCs w:val="24"/>
        </w:rPr>
        <w:t xml:space="preserve"> tidak langsung menampilkan perubahan tersebut. Data baru hanya akan muncul setelah dilakukan proses </w:t>
      </w:r>
      <w:r>
        <w:rPr>
          <w:rStyle w:val="6"/>
          <w:rFonts w:hint="default" w:ascii="Times New Roman" w:hAnsi="Times New Roman" w:eastAsia="SimSun" w:cs="Times New Roman"/>
          <w:b w:val="0"/>
          <w:bCs w:val="0"/>
          <w:sz w:val="24"/>
          <w:szCs w:val="24"/>
        </w:rPr>
        <w:t>build ulang aplikasi</w:t>
      </w:r>
      <w:r>
        <w:rPr>
          <w:rFonts w:hint="default" w:ascii="Times New Roman" w:hAnsi="Times New Roman" w:eastAsia="SimSun" w:cs="Times New Roman"/>
          <w:b w:val="0"/>
          <w:bCs w:val="0"/>
          <w:sz w:val="24"/>
          <w:szCs w:val="24"/>
        </w:rPr>
        <w:t xml:space="preserve"> menggunakan perintah </w:t>
      </w:r>
      <w:r>
        <w:rPr>
          <w:rStyle w:val="5"/>
          <w:rFonts w:hint="default" w:ascii="Times New Roman" w:hAnsi="Times New Roman" w:eastAsia="SimSun" w:cs="Times New Roman"/>
          <w:b w:val="0"/>
          <w:bCs w:val="0"/>
          <w:sz w:val="24"/>
          <w:szCs w:val="24"/>
        </w:rPr>
        <w:t>npm run build</w:t>
      </w:r>
      <w:r>
        <w:rPr>
          <w:rFonts w:hint="default" w:ascii="Times New Roman" w:hAnsi="Times New Roman" w:eastAsia="SimSun" w:cs="Times New Roman"/>
          <w:b w:val="0"/>
          <w:bCs w:val="0"/>
          <w:sz w:val="24"/>
          <w:szCs w:val="24"/>
        </w:rPr>
        <w:t>, karena halaman statis hanya diperbarui saat proses build dilakukan</w:t>
      </w:r>
      <w:r>
        <w:rPr>
          <w:rFonts w:hint="default" w:ascii="Times New Roman" w:hAnsi="Times New Roman" w:eastAsia="SimSun" w:cs="Times New Roman"/>
          <w:b w:val="0"/>
          <w:bCs w:val="0"/>
          <w:sz w:val="24"/>
          <w:szCs w:val="24"/>
          <w:lang w:val="en-US"/>
        </w:rPr>
        <w:t>.</w:t>
      </w:r>
    </w:p>
    <w:p w14:paraId="7E032042">
      <w:pPr>
        <w:pStyle w:val="4"/>
        <w:spacing w:before="105"/>
        <w:ind w:left="0"/>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250825</wp:posOffset>
                </wp:positionV>
                <wp:extent cx="5732780" cy="19050"/>
                <wp:effectExtent l="0" t="0" r="0" b="0"/>
                <wp:wrapTopAndBottom/>
                <wp:docPr id="84" name="Group 84"/>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85" name="Graphic 85"/>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86" name="Graphic 86"/>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87" name="Graphic 87"/>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88" name="Graphic 88"/>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89" name="Graphic 89"/>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90" name="Graphic 90"/>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5pt;height:1.5pt;width:451.4pt;mso-position-horizontal-relative:page;mso-wrap-distance-bottom:0pt;mso-wrap-distance-top:0pt;z-index:-251646976;mso-width-relative:page;mso-height-relative:page;" coordsize="5732780,19050" o:gfxdata="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">
                <o:lock v:ext="edit" aspectratio="f"/>
                <v:shape id="Graphic 85" o:spid="_x0000_s1026" o:spt="100" style="position:absolute;left:0;top:0;height:19050;width:5731510;" fillcolor="#9F9F9F" filled="t" stroked="f" coordsize="5731510,19050" o:gfxdata="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lxba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86" o:spid="_x0000_s1026" o:spt="100" style="position:absolute;left:5729859;top:0;height:2540;width:2540;" fillcolor="#E2E2E2" filled="t" stroked="f" coordsize="2540,2540" o:gfxdata="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oF4HG5AAAA2w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87" o:spid="_x0000_s1026" o:spt="100" style="position:absolute;left:0;top:0;height:16510;width:5732780;" fillcolor="#9F9F9F" filled="t" stroked="f" coordsize="5732780,16510" o:gfxdata="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NDdA&#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88" o:spid="_x0000_s1026" o:spt="100" style="position:absolute;left:5729859;top:2540;height:13970;width:2540;" fillcolor="#E2E2E2" filled="t" stroked="f" coordsize="2540,13970" o:gfxdata="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2s3Z65AAAA2wAA&#10;AA8AAAAAAAAAAQAgAAAAIgAAAGRycy9kb3ducmV2LnhtbFBLAQIUABQAAAAIAIdO4kAzLwWeOwAA&#10;ADkAAAAQAAAAAAAAAAEAIAAAAAgBAABkcnMvc2hhcGV4bWwueG1sUEsFBgAAAAAGAAYAWwEAALID&#10;AAAAAA==&#10;" path="m2540,0l0,0,0,13970,2540,13970,2540,0xe">
                  <v:fill on="t" focussize="0,0"/>
                  <v:stroke on="f"/>
                  <v:imagedata o:title=""/>
                  <o:lock v:ext="edit" aspectratio="f"/>
                  <v:textbox inset="0mm,0mm,0mm,0mm"/>
                </v:shape>
                <v:shape id="Graphic 89" o:spid="_x0000_s1026" o:spt="100" style="position:absolute;left:0;top:16509;height:2540;width:2540;" fillcolor="#9F9F9F" filled="t" stroked="f" coordsize="2540,2540" o:gfxdata="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EXQ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90" o:spid="_x0000_s1026" o:spt="100" style="position:absolute;left:0;top:16509;height:2540;width:5732780;" fillcolor="#E2E2E2" filled="t" stroked="f" coordsize="5732780,2540" o:gfxdata="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TN6bgAAADbAAAA&#10;DwAAAAAAAAABACAAAAAiAAAAZHJzL2Rvd25yZXYueG1sUEsBAhQAFAAAAAgAh07iQDMvBZ47AAAA&#10;OQAAABAAAAAAAAAAAQAgAAAABwEAAGRycy9zaGFwZXhtbC54bWxQSwUGAAAAAAYABgBbAQAAsQMA&#10;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5329586">
      <w:pPr>
        <w:pStyle w:val="4"/>
        <w:spacing w:before="235"/>
        <w:rPr>
          <w:rFonts w:hint="default" w:ascii="Times New Roman" w:hAnsi="Times New Roman" w:cs="Times New Roman"/>
        </w:rPr>
      </w:pPr>
      <w:r>
        <w:rPr>
          <w:rFonts w:hint="default" w:ascii="Times New Roman" w:hAnsi="Times New Roman" w:cs="Times New Roman"/>
          <w:color w:val="00A6EC"/>
          <w:spacing w:val="-303"/>
          <w:w w:val="240"/>
        </w:rPr>
        <w:t>/</w:t>
      </w:r>
      <w:r>
        <w:rPr>
          <w:rFonts w:hint="default" w:ascii="Times New Roman" w:hAnsi="Times New Roman" w:cs="Times New Roman"/>
          <w:color w:val="B4ACBB"/>
          <w:spacing w:val="-303"/>
          <w:w w:val="240"/>
        </w:rPr>
        <w:t>#</w:t>
      </w:r>
      <w:r>
        <w:rPr>
          <w:rFonts w:hint="default" w:ascii="Times New Roman" w:hAnsi="Times New Roman" w:cs="Times New Roman"/>
          <w:color w:val="F7098D"/>
          <w:spacing w:val="-303"/>
          <w:w w:val="240"/>
        </w:rPr>
        <w:t>¡</w:t>
      </w:r>
      <w:r>
        <w:rPr>
          <w:rFonts w:hint="default" w:ascii="Times New Roman" w:hAnsi="Times New Roman" w:cs="Times New Roman"/>
          <w:color w:val="00D26A"/>
          <w:spacing w:val="-145"/>
          <w:w w:val="240"/>
        </w:rPr>
        <w:t xml:space="preserve"> </w:t>
      </w:r>
      <w:r>
        <w:rPr>
          <w:rFonts w:hint="default" w:ascii="Times New Roman" w:hAnsi="Times New Roman" w:cs="Times New Roman"/>
          <w:color w:val="E0D7EB"/>
          <w:w w:val="240"/>
        </w:rPr>
        <w:t>ç</w:t>
      </w:r>
      <w:r>
        <w:rPr>
          <w:rFonts w:hint="default" w:ascii="Times New Roman" w:hAnsi="Times New Roman" w:cs="Times New Roman"/>
          <w:color w:val="E0D7EB"/>
          <w:spacing w:val="-85"/>
          <w:w w:val="240"/>
        </w:rPr>
        <w:t xml:space="preserve"> </w:t>
      </w:r>
      <w:r>
        <w:rPr>
          <w:rFonts w:hint="default" w:ascii="Times New Roman" w:hAnsi="Times New Roman" w:cs="Times New Roman"/>
          <w:w w:val="110"/>
        </w:rPr>
        <w:t>E.</w:t>
      </w:r>
      <w:r>
        <w:rPr>
          <w:rFonts w:hint="default" w:ascii="Times New Roman" w:hAnsi="Times New Roman" w:cs="Times New Roman"/>
          <w:spacing w:val="-16"/>
          <w:w w:val="110"/>
        </w:rPr>
        <w:t xml:space="preserve"> </w:t>
      </w:r>
      <w:r>
        <w:rPr>
          <w:rFonts w:hint="default" w:ascii="Times New Roman" w:hAnsi="Times New Roman" w:cs="Times New Roman"/>
          <w:w w:val="110"/>
        </w:rPr>
        <w:t>Studi</w:t>
      </w:r>
      <w:r>
        <w:rPr>
          <w:rFonts w:hint="default" w:ascii="Times New Roman" w:hAnsi="Times New Roman" w:cs="Times New Roman"/>
          <w:spacing w:val="-17"/>
          <w:w w:val="110"/>
        </w:rPr>
        <w:t xml:space="preserve"> </w:t>
      </w:r>
      <w:r>
        <w:rPr>
          <w:rFonts w:hint="default" w:ascii="Times New Roman" w:hAnsi="Times New Roman" w:cs="Times New Roman"/>
          <w:spacing w:val="-2"/>
          <w:w w:val="105"/>
        </w:rPr>
        <w:t>Analisis</w:t>
      </w:r>
    </w:p>
    <w:p w14:paraId="4BF8E9F0">
      <w:pPr>
        <w:pStyle w:val="4"/>
        <w:rPr>
          <w:rFonts w:hint="default" w:ascii="Times New Roman" w:hAnsi="Times New Roman" w:cs="Times New Roman"/>
        </w:rPr>
      </w:pPr>
      <w:r>
        <w:rPr>
          <w:rFonts w:hint="default" w:ascii="Times New Roman" w:hAnsi="Times New Roman" w:cs="Times New Roman"/>
        </w:rPr>
        <w:t>Jawab</w:t>
      </w:r>
      <w:r>
        <w:rPr>
          <w:rFonts w:hint="default" w:ascii="Times New Roman" w:hAnsi="Times New Roman" w:cs="Times New Roman"/>
          <w:spacing w:val="-3"/>
        </w:rPr>
        <w:t xml:space="preserve"> </w:t>
      </w:r>
      <w:r>
        <w:rPr>
          <w:rFonts w:hint="default" w:ascii="Times New Roman" w:hAnsi="Times New Roman" w:cs="Times New Roman"/>
        </w:rPr>
        <w:t>pertanyaan</w:t>
      </w:r>
      <w:r>
        <w:rPr>
          <w:rFonts w:hint="default" w:ascii="Times New Roman" w:hAnsi="Times New Roman" w:cs="Times New Roman"/>
          <w:spacing w:val="-2"/>
        </w:rPr>
        <w:t xml:space="preserve"> berikut:</w:t>
      </w:r>
    </w:p>
    <w:p w14:paraId="6D5A05E4">
      <w:pPr>
        <w:pStyle w:val="10"/>
        <w:numPr>
          <w:ilvl w:val="0"/>
          <w:numId w:val="9"/>
        </w:numPr>
        <w:tabs>
          <w:tab w:val="left" w:pos="742"/>
        </w:tabs>
        <w:spacing w:before="183"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Mengapa</w:t>
      </w:r>
      <w:r>
        <w:rPr>
          <w:rFonts w:hint="default" w:ascii="Times New Roman" w:hAnsi="Times New Roman" w:cs="Times New Roman"/>
          <w:spacing w:val="-2"/>
          <w:sz w:val="22"/>
        </w:rPr>
        <w:t xml:space="preserve"> </w:t>
      </w:r>
      <w:r>
        <w:rPr>
          <w:rFonts w:hint="default" w:ascii="Times New Roman" w:hAnsi="Times New Roman" w:cs="Times New Roman"/>
          <w:sz w:val="22"/>
        </w:rPr>
        <w:t>SSG</w:t>
      </w:r>
      <w:r>
        <w:rPr>
          <w:rFonts w:hint="default" w:ascii="Times New Roman" w:hAnsi="Times New Roman" w:cs="Times New Roman"/>
          <w:spacing w:val="-2"/>
          <w:sz w:val="22"/>
        </w:rPr>
        <w:t xml:space="preserve"> </w:t>
      </w:r>
      <w:r>
        <w:rPr>
          <w:rFonts w:hint="default" w:ascii="Times New Roman" w:hAnsi="Times New Roman" w:cs="Times New Roman"/>
          <w:sz w:val="22"/>
        </w:rPr>
        <w:t>tidak</w:t>
      </w:r>
      <w:r>
        <w:rPr>
          <w:rFonts w:hint="default" w:ascii="Times New Roman" w:hAnsi="Times New Roman" w:cs="Times New Roman"/>
          <w:spacing w:val="-1"/>
          <w:sz w:val="22"/>
        </w:rPr>
        <w:t xml:space="preserve"> </w:t>
      </w:r>
      <w:r>
        <w:rPr>
          <w:rFonts w:hint="default" w:ascii="Times New Roman" w:hAnsi="Times New Roman" w:cs="Times New Roman"/>
          <w:sz w:val="22"/>
        </w:rPr>
        <w:t>menampilkan</w:t>
      </w:r>
      <w:r>
        <w:rPr>
          <w:rFonts w:hint="default" w:ascii="Times New Roman" w:hAnsi="Times New Roman" w:cs="Times New Roman"/>
          <w:spacing w:val="-2"/>
          <w:sz w:val="22"/>
        </w:rPr>
        <w:t xml:space="preserve"> </w:t>
      </w:r>
      <w:r>
        <w:rPr>
          <w:rFonts w:hint="default" w:ascii="Times New Roman" w:hAnsi="Times New Roman" w:cs="Times New Roman"/>
          <w:sz w:val="22"/>
        </w:rPr>
        <w:t>data</w:t>
      </w:r>
      <w:r>
        <w:rPr>
          <w:rFonts w:hint="default" w:ascii="Times New Roman" w:hAnsi="Times New Roman" w:cs="Times New Roman"/>
          <w:spacing w:val="-1"/>
          <w:sz w:val="22"/>
        </w:rPr>
        <w:t xml:space="preserve"> </w:t>
      </w:r>
      <w:r>
        <w:rPr>
          <w:rFonts w:hint="default" w:ascii="Times New Roman" w:hAnsi="Times New Roman" w:cs="Times New Roman"/>
          <w:spacing w:val="-2"/>
          <w:sz w:val="22"/>
        </w:rPr>
        <w:t>terbaru?</w:t>
      </w:r>
    </w:p>
    <w:p w14:paraId="1A238CD9">
      <w:pPr>
        <w:pStyle w:val="10"/>
        <w:numPr>
          <w:numId w:val="0"/>
        </w:numPr>
        <w:tabs>
          <w:tab w:val="left" w:pos="742"/>
        </w:tabs>
        <w:spacing w:before="183" w:after="0" w:line="240" w:lineRule="auto"/>
        <w:ind w:left="383" w:leftChars="0" w:right="0" w:rightChars="0"/>
        <w:jc w:val="left"/>
        <w:rPr>
          <w:rFonts w:hint="default" w:ascii="Times New Roman" w:hAnsi="Times New Roman" w:cs="Times New Roman"/>
          <w:sz w:val="22"/>
          <w:lang w:val="en-US"/>
        </w:rPr>
      </w:pPr>
      <w:r>
        <w:rPr>
          <w:rFonts w:hint="default" w:ascii="Times New Roman" w:hAnsi="Times New Roman" w:cs="Times New Roman"/>
          <w:sz w:val="22"/>
          <w:lang w:val="en-US"/>
        </w:rPr>
        <w:t>Jawab : SSG tidak menampilkan data terbaru karena SSG mengambil data saat dilakukan proses build menggunakan “npm run build” bukan pada saat halaman diakses oleh pengguna</w:t>
      </w:r>
    </w:p>
    <w:p w14:paraId="444E3E81">
      <w:pPr>
        <w:pStyle w:val="10"/>
        <w:numPr>
          <w:ilvl w:val="0"/>
          <w:numId w:val="9"/>
        </w:numPr>
        <w:tabs>
          <w:tab w:val="left" w:pos="742"/>
        </w:tabs>
        <w:spacing w:before="182"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Mengapa</w:t>
      </w:r>
      <w:r>
        <w:rPr>
          <w:rFonts w:hint="default" w:ascii="Times New Roman" w:hAnsi="Times New Roman" w:cs="Times New Roman"/>
          <w:spacing w:val="-1"/>
          <w:sz w:val="22"/>
        </w:rPr>
        <w:t xml:space="preserve"> </w:t>
      </w:r>
      <w:r>
        <w:rPr>
          <w:rFonts w:hint="default" w:ascii="Times New Roman" w:hAnsi="Times New Roman" w:cs="Times New Roman"/>
          <w:sz w:val="22"/>
        </w:rPr>
        <w:t>SSG</w:t>
      </w:r>
      <w:r>
        <w:rPr>
          <w:rFonts w:hint="default" w:ascii="Times New Roman" w:hAnsi="Times New Roman" w:cs="Times New Roman"/>
          <w:spacing w:val="-1"/>
          <w:sz w:val="22"/>
        </w:rPr>
        <w:t xml:space="preserve"> </w:t>
      </w:r>
      <w:r>
        <w:rPr>
          <w:rFonts w:hint="default" w:ascii="Times New Roman" w:hAnsi="Times New Roman" w:cs="Times New Roman"/>
          <w:sz w:val="22"/>
        </w:rPr>
        <w:t>lebih</w:t>
      </w:r>
      <w:r>
        <w:rPr>
          <w:rFonts w:hint="default" w:ascii="Times New Roman" w:hAnsi="Times New Roman" w:cs="Times New Roman"/>
          <w:spacing w:val="-3"/>
          <w:sz w:val="22"/>
        </w:rPr>
        <w:t xml:space="preserve"> </w:t>
      </w:r>
      <w:r>
        <w:rPr>
          <w:rFonts w:hint="default" w:ascii="Times New Roman" w:hAnsi="Times New Roman" w:cs="Times New Roman"/>
          <w:spacing w:val="-2"/>
          <w:sz w:val="22"/>
        </w:rPr>
        <w:t>cepat?</w:t>
      </w:r>
    </w:p>
    <w:p w14:paraId="2196A63B">
      <w:pPr>
        <w:pStyle w:val="10"/>
        <w:numPr>
          <w:numId w:val="0"/>
        </w:numPr>
        <w:tabs>
          <w:tab w:val="left" w:pos="742"/>
        </w:tabs>
        <w:spacing w:before="182" w:after="0" w:line="240" w:lineRule="auto"/>
        <w:ind w:left="383" w:leftChars="0" w:right="0" w:rightChars="0"/>
        <w:jc w:val="left"/>
        <w:rPr>
          <w:rFonts w:hint="default" w:ascii="Times New Roman" w:hAnsi="Times New Roman" w:cs="Times New Roman"/>
          <w:sz w:val="22"/>
          <w:szCs w:val="22"/>
          <w:lang w:val="en-US"/>
        </w:rPr>
      </w:pPr>
      <w:r>
        <w:rPr>
          <w:rFonts w:hint="default" w:ascii="Times New Roman" w:hAnsi="Times New Roman" w:cs="Times New Roman"/>
          <w:spacing w:val="-2"/>
          <w:sz w:val="22"/>
          <w:lang w:val="en-US"/>
        </w:rPr>
        <w:t>Jawab :</w:t>
      </w:r>
      <w:r>
        <w:rPr>
          <w:rFonts w:hint="default" w:ascii="Times New Roman" w:hAnsi="Times New Roman" w:cs="Times New Roman"/>
          <w:spacing w:val="-2"/>
          <w:sz w:val="24"/>
          <w:szCs w:val="24"/>
          <w:lang w:val="en-US"/>
        </w:rPr>
        <w:t xml:space="preserve"> </w:t>
      </w:r>
      <w:r>
        <w:rPr>
          <w:rFonts w:hint="default" w:ascii="Times New Roman" w:hAnsi="Times New Roman" w:eastAsia="SimSun" w:cs="Times New Roman"/>
          <w:sz w:val="22"/>
          <w:szCs w:val="22"/>
        </w:rPr>
        <w:t>SSG lebih cepat karena halaman sudah dibuat dalam bentuk HTML statis pada saat proses build. Ketika pengguna mengakses halaman, server hanya perlu mengirimkan file HTML yang sudah tersedia tanpa perlu melakukan proses pengambilan data atau rendering ulang di server.</w:t>
      </w:r>
    </w:p>
    <w:p w14:paraId="1B4D21DD">
      <w:pPr>
        <w:pStyle w:val="10"/>
        <w:numPr>
          <w:ilvl w:val="0"/>
          <w:numId w:val="9"/>
        </w:numPr>
        <w:tabs>
          <w:tab w:val="left" w:pos="742"/>
        </w:tabs>
        <w:spacing w:before="183"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Kapan</w:t>
      </w:r>
      <w:r>
        <w:rPr>
          <w:rFonts w:hint="default" w:ascii="Times New Roman" w:hAnsi="Times New Roman" w:cs="Times New Roman"/>
          <w:spacing w:val="-4"/>
          <w:sz w:val="22"/>
        </w:rPr>
        <w:t xml:space="preserve"> </w:t>
      </w:r>
      <w:r>
        <w:rPr>
          <w:rFonts w:hint="default" w:ascii="Times New Roman" w:hAnsi="Times New Roman" w:cs="Times New Roman"/>
          <w:sz w:val="22"/>
        </w:rPr>
        <w:t>SSG</w:t>
      </w:r>
      <w:r>
        <w:rPr>
          <w:rFonts w:hint="default" w:ascii="Times New Roman" w:hAnsi="Times New Roman" w:cs="Times New Roman"/>
          <w:spacing w:val="-2"/>
          <w:sz w:val="22"/>
        </w:rPr>
        <w:t xml:space="preserve"> </w:t>
      </w:r>
      <w:r>
        <w:rPr>
          <w:rFonts w:hint="default" w:ascii="Times New Roman" w:hAnsi="Times New Roman" w:cs="Times New Roman"/>
          <w:sz w:val="22"/>
        </w:rPr>
        <w:t>tidak</w:t>
      </w:r>
      <w:r>
        <w:rPr>
          <w:rFonts w:hint="default" w:ascii="Times New Roman" w:hAnsi="Times New Roman" w:cs="Times New Roman"/>
          <w:spacing w:val="-1"/>
          <w:sz w:val="22"/>
        </w:rPr>
        <w:t xml:space="preserve"> </w:t>
      </w:r>
      <w:r>
        <w:rPr>
          <w:rFonts w:hint="default" w:ascii="Times New Roman" w:hAnsi="Times New Roman" w:cs="Times New Roman"/>
          <w:sz w:val="22"/>
        </w:rPr>
        <w:t>cocok</w:t>
      </w:r>
      <w:r>
        <w:rPr>
          <w:rFonts w:hint="default" w:ascii="Times New Roman" w:hAnsi="Times New Roman" w:cs="Times New Roman"/>
          <w:spacing w:val="-2"/>
          <w:sz w:val="22"/>
        </w:rPr>
        <w:t xml:space="preserve"> digunakan?</w:t>
      </w:r>
    </w:p>
    <w:p w14:paraId="3C7A7CE7">
      <w:pPr>
        <w:pStyle w:val="10"/>
        <w:numPr>
          <w:numId w:val="0"/>
        </w:numPr>
        <w:tabs>
          <w:tab w:val="left" w:pos="742"/>
        </w:tabs>
        <w:spacing w:before="183" w:after="0" w:line="240" w:lineRule="auto"/>
        <w:ind w:left="383" w:leftChars="0" w:right="0" w:rightChars="0"/>
        <w:jc w:val="left"/>
        <w:rPr>
          <w:rFonts w:hint="default" w:ascii="Times New Roman" w:hAnsi="Times New Roman" w:cs="Times New Roman"/>
          <w:sz w:val="22"/>
          <w:lang w:val="en-US"/>
        </w:rPr>
      </w:pPr>
      <w:r>
        <w:rPr>
          <w:rFonts w:hint="default" w:ascii="Times New Roman" w:hAnsi="Times New Roman" w:cs="Times New Roman"/>
          <w:sz w:val="22"/>
          <w:lang w:val="en-US"/>
        </w:rPr>
        <w:t xml:space="preserve">Jawab : SSG tidak cocok digunakan saat membutuhkan data yang sering berubah ubah </w:t>
      </w:r>
    </w:p>
    <w:p w14:paraId="0C0AF6B0">
      <w:pPr>
        <w:pStyle w:val="10"/>
        <w:numPr>
          <w:ilvl w:val="0"/>
          <w:numId w:val="9"/>
        </w:numPr>
        <w:tabs>
          <w:tab w:val="left" w:pos="742"/>
        </w:tabs>
        <w:spacing w:before="184"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Mengapa</w:t>
      </w:r>
      <w:r>
        <w:rPr>
          <w:rFonts w:hint="default" w:ascii="Times New Roman" w:hAnsi="Times New Roman" w:cs="Times New Roman"/>
          <w:spacing w:val="-2"/>
          <w:sz w:val="22"/>
        </w:rPr>
        <w:t xml:space="preserve"> </w:t>
      </w:r>
      <w:r>
        <w:rPr>
          <w:rFonts w:hint="default" w:ascii="Times New Roman" w:hAnsi="Times New Roman" w:cs="Times New Roman"/>
          <w:sz w:val="22"/>
        </w:rPr>
        <w:t>e-commerce</w:t>
      </w:r>
      <w:r>
        <w:rPr>
          <w:rFonts w:hint="default" w:ascii="Times New Roman" w:hAnsi="Times New Roman" w:cs="Times New Roman"/>
          <w:spacing w:val="-2"/>
          <w:sz w:val="22"/>
        </w:rPr>
        <w:t xml:space="preserve"> </w:t>
      </w:r>
      <w:r>
        <w:rPr>
          <w:rFonts w:hint="default" w:ascii="Times New Roman" w:hAnsi="Times New Roman" w:cs="Times New Roman"/>
          <w:sz w:val="22"/>
        </w:rPr>
        <w:t>tidak</w:t>
      </w:r>
      <w:r>
        <w:rPr>
          <w:rFonts w:hint="default" w:ascii="Times New Roman" w:hAnsi="Times New Roman" w:cs="Times New Roman"/>
          <w:spacing w:val="-2"/>
          <w:sz w:val="22"/>
        </w:rPr>
        <w:t xml:space="preserve"> </w:t>
      </w:r>
      <w:r>
        <w:rPr>
          <w:rFonts w:hint="default" w:ascii="Times New Roman" w:hAnsi="Times New Roman" w:cs="Times New Roman"/>
          <w:sz w:val="22"/>
        </w:rPr>
        <w:t>cocok</w:t>
      </w:r>
      <w:r>
        <w:rPr>
          <w:rFonts w:hint="default" w:ascii="Times New Roman" w:hAnsi="Times New Roman" w:cs="Times New Roman"/>
          <w:spacing w:val="-2"/>
          <w:sz w:val="22"/>
        </w:rPr>
        <w:t xml:space="preserve"> </w:t>
      </w:r>
      <w:r>
        <w:rPr>
          <w:rFonts w:hint="default" w:ascii="Times New Roman" w:hAnsi="Times New Roman" w:cs="Times New Roman"/>
          <w:sz w:val="22"/>
        </w:rPr>
        <w:t>menggunakan</w:t>
      </w:r>
      <w:r>
        <w:rPr>
          <w:rFonts w:hint="default" w:ascii="Times New Roman" w:hAnsi="Times New Roman" w:cs="Times New Roman"/>
          <w:spacing w:val="-3"/>
          <w:sz w:val="22"/>
        </w:rPr>
        <w:t xml:space="preserve"> </w:t>
      </w:r>
      <w:r>
        <w:rPr>
          <w:rFonts w:hint="default" w:ascii="Times New Roman" w:hAnsi="Times New Roman" w:cs="Times New Roman"/>
          <w:sz w:val="22"/>
        </w:rPr>
        <w:t>SSG</w:t>
      </w:r>
      <w:r>
        <w:rPr>
          <w:rFonts w:hint="default" w:ascii="Times New Roman" w:hAnsi="Times New Roman" w:cs="Times New Roman"/>
          <w:spacing w:val="-2"/>
          <w:sz w:val="22"/>
        </w:rPr>
        <w:t xml:space="preserve"> murni?</w:t>
      </w:r>
    </w:p>
    <w:p w14:paraId="53AB8F62">
      <w:pPr>
        <w:pStyle w:val="10"/>
        <w:numPr>
          <w:numId w:val="0"/>
        </w:numPr>
        <w:tabs>
          <w:tab w:val="left" w:pos="742"/>
        </w:tabs>
        <w:spacing w:before="184" w:after="0" w:line="240" w:lineRule="auto"/>
        <w:ind w:left="383" w:leftChars="0" w:right="0" w:rightChars="0"/>
        <w:jc w:val="left"/>
        <w:rPr>
          <w:rFonts w:hint="default" w:ascii="Times New Roman" w:hAnsi="Times New Roman" w:cs="Times New Roman"/>
          <w:sz w:val="22"/>
          <w:lang w:val="en-US"/>
        </w:rPr>
      </w:pPr>
      <w:r>
        <w:rPr>
          <w:rFonts w:hint="default" w:ascii="Times New Roman" w:hAnsi="Times New Roman" w:cs="Times New Roman"/>
          <w:spacing w:val="-2"/>
          <w:sz w:val="22"/>
          <w:lang w:val="en-US"/>
        </w:rPr>
        <w:t>Jawab : Karena data terbaru yang baru ditambahkan tidak akan langsung diakses/dilihat oleh pengguna sebelum adanya proses build ulang</w:t>
      </w:r>
    </w:p>
    <w:p w14:paraId="77DCDA36">
      <w:pPr>
        <w:pStyle w:val="10"/>
        <w:numPr>
          <w:ilvl w:val="0"/>
          <w:numId w:val="9"/>
        </w:numPr>
        <w:tabs>
          <w:tab w:val="left" w:pos="742"/>
        </w:tabs>
        <w:spacing w:before="183" w:after="0" w:line="240" w:lineRule="auto"/>
        <w:ind w:left="742" w:right="0" w:hanging="359"/>
        <w:jc w:val="left"/>
        <w:rPr>
          <w:rFonts w:hint="default" w:ascii="Times New Roman" w:hAnsi="Times New Roman" w:cs="Times New Roman"/>
          <w:sz w:val="22"/>
        </w:rPr>
      </w:pPr>
      <w:r>
        <w:rPr>
          <w:rFonts w:hint="default" w:ascii="Times New Roman" w:hAnsi="Times New Roman" w:cs="Times New Roman"/>
          <w:sz w:val="22"/>
        </w:rPr>
        <w:t>Apa</w:t>
      </w:r>
      <w:r>
        <w:rPr>
          <w:rFonts w:hint="default" w:ascii="Times New Roman" w:hAnsi="Times New Roman" w:cs="Times New Roman"/>
          <w:spacing w:val="-2"/>
          <w:sz w:val="22"/>
        </w:rPr>
        <w:t xml:space="preserve"> </w:t>
      </w:r>
      <w:r>
        <w:rPr>
          <w:rFonts w:hint="default" w:ascii="Times New Roman" w:hAnsi="Times New Roman" w:cs="Times New Roman"/>
          <w:sz w:val="22"/>
        </w:rPr>
        <w:t>perbedaan</w:t>
      </w:r>
      <w:r>
        <w:rPr>
          <w:rFonts w:hint="default" w:ascii="Times New Roman" w:hAnsi="Times New Roman" w:cs="Times New Roman"/>
          <w:spacing w:val="-2"/>
          <w:sz w:val="22"/>
        </w:rPr>
        <w:t xml:space="preserve"> </w:t>
      </w:r>
      <w:r>
        <w:rPr>
          <w:rFonts w:hint="default" w:ascii="Times New Roman" w:hAnsi="Times New Roman" w:cs="Times New Roman"/>
          <w:sz w:val="22"/>
        </w:rPr>
        <w:t>build</w:t>
      </w:r>
      <w:r>
        <w:rPr>
          <w:rFonts w:hint="default" w:ascii="Times New Roman" w:hAnsi="Times New Roman" w:cs="Times New Roman"/>
          <w:spacing w:val="-3"/>
          <w:sz w:val="22"/>
        </w:rPr>
        <w:t xml:space="preserve"> </w:t>
      </w:r>
      <w:r>
        <w:rPr>
          <w:rFonts w:hint="default" w:ascii="Times New Roman" w:hAnsi="Times New Roman" w:cs="Times New Roman"/>
          <w:sz w:val="22"/>
        </w:rPr>
        <w:t>mode</w:t>
      </w:r>
      <w:r>
        <w:rPr>
          <w:rFonts w:hint="default" w:ascii="Times New Roman" w:hAnsi="Times New Roman" w:cs="Times New Roman"/>
          <w:spacing w:val="-2"/>
          <w:sz w:val="22"/>
        </w:rPr>
        <w:t xml:space="preserve"> </w:t>
      </w:r>
      <w:r>
        <w:rPr>
          <w:rFonts w:hint="default" w:ascii="Times New Roman" w:hAnsi="Times New Roman" w:cs="Times New Roman"/>
          <w:sz w:val="22"/>
        </w:rPr>
        <w:t>dan</w:t>
      </w:r>
      <w:r>
        <w:rPr>
          <w:rFonts w:hint="default" w:ascii="Times New Roman" w:hAnsi="Times New Roman" w:cs="Times New Roman"/>
          <w:spacing w:val="-1"/>
          <w:sz w:val="22"/>
        </w:rPr>
        <w:t xml:space="preserve"> </w:t>
      </w:r>
      <w:r>
        <w:rPr>
          <w:rFonts w:hint="default" w:ascii="Times New Roman" w:hAnsi="Times New Roman" w:cs="Times New Roman"/>
          <w:sz w:val="22"/>
        </w:rPr>
        <w:t>development</w:t>
      </w:r>
      <w:r>
        <w:rPr>
          <w:rFonts w:hint="default" w:ascii="Times New Roman" w:hAnsi="Times New Roman" w:cs="Times New Roman"/>
          <w:spacing w:val="-3"/>
          <w:sz w:val="22"/>
        </w:rPr>
        <w:t xml:space="preserve"> </w:t>
      </w:r>
      <w:r>
        <w:rPr>
          <w:rFonts w:hint="default" w:ascii="Times New Roman" w:hAnsi="Times New Roman" w:cs="Times New Roman"/>
          <w:spacing w:val="-2"/>
          <w:sz w:val="22"/>
        </w:rPr>
        <w:t>mode?</w:t>
      </w:r>
    </w:p>
    <w:p w14:paraId="52CC767A">
      <w:pPr>
        <w:pStyle w:val="10"/>
        <w:numPr>
          <w:numId w:val="0"/>
        </w:numPr>
        <w:tabs>
          <w:tab w:val="left" w:pos="742"/>
        </w:tabs>
        <w:spacing w:before="183" w:after="0" w:line="240" w:lineRule="auto"/>
        <w:ind w:left="383" w:leftChars="0" w:right="0" w:rightChars="0"/>
        <w:jc w:val="left"/>
        <w:rPr>
          <w:rFonts w:hint="default" w:ascii="Times New Roman" w:hAnsi="Times New Roman" w:cs="Times New Roman"/>
          <w:sz w:val="22"/>
          <w:szCs w:val="22"/>
          <w:lang w:val="en-US"/>
        </w:rPr>
      </w:pPr>
      <w:r>
        <w:rPr>
          <w:rFonts w:hint="default" w:ascii="Times New Roman" w:hAnsi="Times New Roman" w:cs="Times New Roman"/>
          <w:spacing w:val="-2"/>
          <w:sz w:val="22"/>
          <w:lang w:val="en-US"/>
        </w:rPr>
        <w:t xml:space="preserve">Jawab : </w:t>
      </w:r>
      <w:r>
        <w:rPr>
          <w:rFonts w:hint="default" w:ascii="Times New Roman" w:hAnsi="Times New Roman" w:eastAsia="SimSun" w:cs="Times New Roman"/>
          <w:sz w:val="22"/>
          <w:szCs w:val="22"/>
        </w:rPr>
        <w:t>Development mode adalah mode yang digunakan saat proses pengembangan aplikasi. Pada mode ini server akan terus memantau perubahan kode dan melakukan proses compile ulang secara otomatis sehingga developer dapat langsung melihat perubahan yang dibuat. Sementara itu, build mode adalah proses pembuatan aplikasi dalam bentuk produksi di mana Next.js akan mengoptimalkan kode, mengambil data untuk halaman statis, dan menghasilkan file HTML serta JavaScript yang siap digunakan untuk deployment. Pada build mode inilah halaman SSG dibuat dan data statis diambil untuk pertama kali.</w:t>
      </w:r>
    </w:p>
    <w:sectPr>
      <w:pgSz w:w="11910" w:h="16840"/>
      <w:pgMar w:top="1400" w:right="1275"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2"/>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587" w:hanging="360"/>
      </w:pPr>
      <w:rPr>
        <w:rFonts w:hint="default"/>
        <w:lang w:val="id" w:eastAsia="en-US" w:bidi="ar-SA"/>
      </w:rPr>
    </w:lvl>
    <w:lvl w:ilvl="2" w:tentative="0">
      <w:start w:val="0"/>
      <w:numFmt w:val="bullet"/>
      <w:lvlText w:val="•"/>
      <w:lvlJc w:val="left"/>
      <w:pPr>
        <w:ind w:left="2434" w:hanging="360"/>
      </w:pPr>
      <w:rPr>
        <w:rFonts w:hint="default"/>
        <w:lang w:val="id" w:eastAsia="en-US" w:bidi="ar-SA"/>
      </w:rPr>
    </w:lvl>
    <w:lvl w:ilvl="3" w:tentative="0">
      <w:start w:val="0"/>
      <w:numFmt w:val="bullet"/>
      <w:lvlText w:val="•"/>
      <w:lvlJc w:val="left"/>
      <w:pPr>
        <w:ind w:left="3282" w:hanging="360"/>
      </w:pPr>
      <w:rPr>
        <w:rFonts w:hint="default"/>
        <w:lang w:val="id" w:eastAsia="en-US" w:bidi="ar-SA"/>
      </w:rPr>
    </w:lvl>
    <w:lvl w:ilvl="4" w:tentative="0">
      <w:start w:val="0"/>
      <w:numFmt w:val="bullet"/>
      <w:lvlText w:val="•"/>
      <w:lvlJc w:val="left"/>
      <w:pPr>
        <w:ind w:left="4129" w:hanging="360"/>
      </w:pPr>
      <w:rPr>
        <w:rFonts w:hint="default"/>
        <w:lang w:val="id" w:eastAsia="en-US" w:bidi="ar-SA"/>
      </w:rPr>
    </w:lvl>
    <w:lvl w:ilvl="5" w:tentative="0">
      <w:start w:val="0"/>
      <w:numFmt w:val="bullet"/>
      <w:lvlText w:val="•"/>
      <w:lvlJc w:val="left"/>
      <w:pPr>
        <w:ind w:left="4977" w:hanging="360"/>
      </w:pPr>
      <w:rPr>
        <w:rFonts w:hint="default"/>
        <w:lang w:val="id" w:eastAsia="en-US" w:bidi="ar-SA"/>
      </w:rPr>
    </w:lvl>
    <w:lvl w:ilvl="6" w:tentative="0">
      <w:start w:val="0"/>
      <w:numFmt w:val="bullet"/>
      <w:lvlText w:val="•"/>
      <w:lvlJc w:val="left"/>
      <w:pPr>
        <w:ind w:left="5824" w:hanging="360"/>
      </w:pPr>
      <w:rPr>
        <w:rFonts w:hint="default"/>
        <w:lang w:val="id" w:eastAsia="en-US" w:bidi="ar-SA"/>
      </w:rPr>
    </w:lvl>
    <w:lvl w:ilvl="7" w:tentative="0">
      <w:start w:val="0"/>
      <w:numFmt w:val="bullet"/>
      <w:lvlText w:val="•"/>
      <w:lvlJc w:val="left"/>
      <w:pPr>
        <w:ind w:left="6671" w:hanging="360"/>
      </w:pPr>
      <w:rPr>
        <w:rFonts w:hint="default"/>
        <w:lang w:val="id" w:eastAsia="en-US" w:bidi="ar-SA"/>
      </w:rPr>
    </w:lvl>
    <w:lvl w:ilvl="8" w:tentative="0">
      <w:start w:val="0"/>
      <w:numFmt w:val="bullet"/>
      <w:lvlText w:val="•"/>
      <w:lvlJc w:val="left"/>
      <w:pPr>
        <w:ind w:left="7519" w:hanging="360"/>
      </w:pPr>
      <w:rPr>
        <w:rFonts w:hint="default"/>
        <w:lang w:val="id" w:eastAsia="en-US" w:bidi="ar-SA"/>
      </w:rPr>
    </w:lvl>
  </w:abstractNum>
  <w:abstractNum w:abstractNumId="1">
    <w:nsid w:val="BF205925"/>
    <w:multiLevelType w:val="multilevel"/>
    <w:tmpl w:val="BF205925"/>
    <w:lvl w:ilvl="0" w:tentative="0">
      <w:start w:val="0"/>
      <w:numFmt w:val="bullet"/>
      <w:lvlText w:val="-"/>
      <w:lvlJc w:val="left"/>
      <w:pPr>
        <w:ind w:left="1463" w:hanging="360"/>
      </w:pPr>
      <w:rPr>
        <w:rFonts w:hint="default" w:ascii="Segoe UI Emoji" w:hAnsi="Segoe UI Emoji" w:eastAsia="Segoe UI Emoji" w:cs="Segoe UI Emoji"/>
        <w:b w:val="0"/>
        <w:bCs w:val="0"/>
        <w:i w:val="0"/>
        <w:iCs w:val="0"/>
        <w:spacing w:val="0"/>
        <w:w w:val="100"/>
        <w:sz w:val="22"/>
        <w:szCs w:val="22"/>
        <w:lang w:val="id" w:eastAsia="en-US" w:bidi="ar-SA"/>
      </w:rPr>
    </w:lvl>
    <w:lvl w:ilvl="1" w:tentative="0">
      <w:start w:val="0"/>
      <w:numFmt w:val="bullet"/>
      <w:lvlText w:val="•"/>
      <w:lvlJc w:val="left"/>
      <w:pPr>
        <w:ind w:left="2235" w:hanging="360"/>
      </w:pPr>
      <w:rPr>
        <w:rFonts w:hint="default"/>
        <w:lang w:val="id" w:eastAsia="en-US" w:bidi="ar-SA"/>
      </w:rPr>
    </w:lvl>
    <w:lvl w:ilvl="2" w:tentative="0">
      <w:start w:val="0"/>
      <w:numFmt w:val="bullet"/>
      <w:lvlText w:val="•"/>
      <w:lvlJc w:val="left"/>
      <w:pPr>
        <w:ind w:left="3010" w:hanging="360"/>
      </w:pPr>
      <w:rPr>
        <w:rFonts w:hint="default"/>
        <w:lang w:val="id" w:eastAsia="en-US" w:bidi="ar-SA"/>
      </w:rPr>
    </w:lvl>
    <w:lvl w:ilvl="3" w:tentative="0">
      <w:start w:val="0"/>
      <w:numFmt w:val="bullet"/>
      <w:lvlText w:val="•"/>
      <w:lvlJc w:val="left"/>
      <w:pPr>
        <w:ind w:left="3786" w:hanging="360"/>
      </w:pPr>
      <w:rPr>
        <w:rFonts w:hint="default"/>
        <w:lang w:val="id" w:eastAsia="en-US" w:bidi="ar-SA"/>
      </w:rPr>
    </w:lvl>
    <w:lvl w:ilvl="4" w:tentative="0">
      <w:start w:val="0"/>
      <w:numFmt w:val="bullet"/>
      <w:lvlText w:val="•"/>
      <w:lvlJc w:val="left"/>
      <w:pPr>
        <w:ind w:left="4561" w:hanging="360"/>
      </w:pPr>
      <w:rPr>
        <w:rFonts w:hint="default"/>
        <w:lang w:val="id" w:eastAsia="en-US" w:bidi="ar-SA"/>
      </w:rPr>
    </w:lvl>
    <w:lvl w:ilvl="5" w:tentative="0">
      <w:start w:val="0"/>
      <w:numFmt w:val="bullet"/>
      <w:lvlText w:val="•"/>
      <w:lvlJc w:val="left"/>
      <w:pPr>
        <w:ind w:left="5337" w:hanging="360"/>
      </w:pPr>
      <w:rPr>
        <w:rFonts w:hint="default"/>
        <w:lang w:val="id" w:eastAsia="en-US" w:bidi="ar-SA"/>
      </w:rPr>
    </w:lvl>
    <w:lvl w:ilvl="6" w:tentative="0">
      <w:start w:val="0"/>
      <w:numFmt w:val="bullet"/>
      <w:lvlText w:val="•"/>
      <w:lvlJc w:val="left"/>
      <w:pPr>
        <w:ind w:left="6112" w:hanging="360"/>
      </w:pPr>
      <w:rPr>
        <w:rFonts w:hint="default"/>
        <w:lang w:val="id" w:eastAsia="en-US" w:bidi="ar-SA"/>
      </w:rPr>
    </w:lvl>
    <w:lvl w:ilvl="7" w:tentative="0">
      <w:start w:val="0"/>
      <w:numFmt w:val="bullet"/>
      <w:lvlText w:val="•"/>
      <w:lvlJc w:val="left"/>
      <w:pPr>
        <w:ind w:left="6887" w:hanging="360"/>
      </w:pPr>
      <w:rPr>
        <w:rFonts w:hint="default"/>
        <w:lang w:val="id" w:eastAsia="en-US" w:bidi="ar-SA"/>
      </w:rPr>
    </w:lvl>
    <w:lvl w:ilvl="8" w:tentative="0">
      <w:start w:val="0"/>
      <w:numFmt w:val="bullet"/>
      <w:lvlText w:val="•"/>
      <w:lvlJc w:val="left"/>
      <w:pPr>
        <w:ind w:left="7663" w:hanging="360"/>
      </w:pPr>
      <w:rPr>
        <w:rFonts w:hint="default"/>
        <w:lang w:val="id" w:eastAsia="en-US" w:bidi="ar-SA"/>
      </w:rPr>
    </w:lvl>
  </w:abstractNum>
  <w:abstractNum w:abstractNumId="2">
    <w:nsid w:val="CF092B84"/>
    <w:multiLevelType w:val="multilevel"/>
    <w:tmpl w:val="CF092B84"/>
    <w:lvl w:ilvl="0" w:tentative="0">
      <w:start w:val="0"/>
      <w:numFmt w:val="bullet"/>
      <w:lvlText w:val="◆"/>
      <w:lvlJc w:val="left"/>
      <w:pPr>
        <w:ind w:left="385"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1"/>
      <w:numFmt w:val="decimal"/>
      <w:lvlText w:val="%2."/>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2"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3" w:tentative="0">
      <w:start w:val="0"/>
      <w:numFmt w:val="bullet"/>
      <w:lvlText w:val="•"/>
      <w:lvlJc w:val="left"/>
      <w:pPr>
        <w:ind w:left="2623" w:hanging="360"/>
      </w:pPr>
      <w:rPr>
        <w:rFonts w:hint="default"/>
        <w:lang w:val="id" w:eastAsia="en-US" w:bidi="ar-SA"/>
      </w:rPr>
    </w:lvl>
    <w:lvl w:ilvl="4" w:tentative="0">
      <w:start w:val="0"/>
      <w:numFmt w:val="bullet"/>
      <w:lvlText w:val="•"/>
      <w:lvlJc w:val="left"/>
      <w:pPr>
        <w:ind w:left="3564" w:hanging="360"/>
      </w:pPr>
      <w:rPr>
        <w:rFonts w:hint="default"/>
        <w:lang w:val="id" w:eastAsia="en-US" w:bidi="ar-SA"/>
      </w:rPr>
    </w:lvl>
    <w:lvl w:ilvl="5" w:tentative="0">
      <w:start w:val="0"/>
      <w:numFmt w:val="bullet"/>
      <w:lvlText w:val="•"/>
      <w:lvlJc w:val="left"/>
      <w:pPr>
        <w:ind w:left="4506" w:hanging="360"/>
      </w:pPr>
      <w:rPr>
        <w:rFonts w:hint="default"/>
        <w:lang w:val="id" w:eastAsia="en-US" w:bidi="ar-SA"/>
      </w:rPr>
    </w:lvl>
    <w:lvl w:ilvl="6" w:tentative="0">
      <w:start w:val="0"/>
      <w:numFmt w:val="bullet"/>
      <w:lvlText w:val="•"/>
      <w:lvlJc w:val="left"/>
      <w:pPr>
        <w:ind w:left="5447" w:hanging="360"/>
      </w:pPr>
      <w:rPr>
        <w:rFonts w:hint="default"/>
        <w:lang w:val="id" w:eastAsia="en-US" w:bidi="ar-SA"/>
      </w:rPr>
    </w:lvl>
    <w:lvl w:ilvl="7" w:tentative="0">
      <w:start w:val="0"/>
      <w:numFmt w:val="bullet"/>
      <w:lvlText w:val="•"/>
      <w:lvlJc w:val="left"/>
      <w:pPr>
        <w:ind w:left="6389" w:hanging="360"/>
      </w:pPr>
      <w:rPr>
        <w:rFonts w:hint="default"/>
        <w:lang w:val="id" w:eastAsia="en-US" w:bidi="ar-SA"/>
      </w:rPr>
    </w:lvl>
    <w:lvl w:ilvl="8" w:tentative="0">
      <w:start w:val="0"/>
      <w:numFmt w:val="bullet"/>
      <w:lvlText w:val="•"/>
      <w:lvlJc w:val="left"/>
      <w:pPr>
        <w:ind w:left="7330" w:hanging="360"/>
      </w:pPr>
      <w:rPr>
        <w:rFonts w:hint="default"/>
        <w:lang w:val="id" w:eastAsia="en-US" w:bidi="ar-SA"/>
      </w:rPr>
    </w:lvl>
  </w:abstractNum>
  <w:abstractNum w:abstractNumId="3">
    <w:nsid w:val="0248C179"/>
    <w:multiLevelType w:val="multilevel"/>
    <w:tmpl w:val="0248C179"/>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587" w:hanging="360"/>
      </w:pPr>
      <w:rPr>
        <w:rFonts w:hint="default"/>
        <w:lang w:val="id" w:eastAsia="en-US" w:bidi="ar-SA"/>
      </w:rPr>
    </w:lvl>
    <w:lvl w:ilvl="2" w:tentative="0">
      <w:start w:val="0"/>
      <w:numFmt w:val="bullet"/>
      <w:lvlText w:val="•"/>
      <w:lvlJc w:val="left"/>
      <w:pPr>
        <w:ind w:left="2434" w:hanging="360"/>
      </w:pPr>
      <w:rPr>
        <w:rFonts w:hint="default"/>
        <w:lang w:val="id" w:eastAsia="en-US" w:bidi="ar-SA"/>
      </w:rPr>
    </w:lvl>
    <w:lvl w:ilvl="3" w:tentative="0">
      <w:start w:val="0"/>
      <w:numFmt w:val="bullet"/>
      <w:lvlText w:val="•"/>
      <w:lvlJc w:val="left"/>
      <w:pPr>
        <w:ind w:left="3282" w:hanging="360"/>
      </w:pPr>
      <w:rPr>
        <w:rFonts w:hint="default"/>
        <w:lang w:val="id" w:eastAsia="en-US" w:bidi="ar-SA"/>
      </w:rPr>
    </w:lvl>
    <w:lvl w:ilvl="4" w:tentative="0">
      <w:start w:val="0"/>
      <w:numFmt w:val="bullet"/>
      <w:lvlText w:val="•"/>
      <w:lvlJc w:val="left"/>
      <w:pPr>
        <w:ind w:left="4129" w:hanging="360"/>
      </w:pPr>
      <w:rPr>
        <w:rFonts w:hint="default"/>
        <w:lang w:val="id" w:eastAsia="en-US" w:bidi="ar-SA"/>
      </w:rPr>
    </w:lvl>
    <w:lvl w:ilvl="5" w:tentative="0">
      <w:start w:val="0"/>
      <w:numFmt w:val="bullet"/>
      <w:lvlText w:val="•"/>
      <w:lvlJc w:val="left"/>
      <w:pPr>
        <w:ind w:left="4977" w:hanging="360"/>
      </w:pPr>
      <w:rPr>
        <w:rFonts w:hint="default"/>
        <w:lang w:val="id" w:eastAsia="en-US" w:bidi="ar-SA"/>
      </w:rPr>
    </w:lvl>
    <w:lvl w:ilvl="6" w:tentative="0">
      <w:start w:val="0"/>
      <w:numFmt w:val="bullet"/>
      <w:lvlText w:val="•"/>
      <w:lvlJc w:val="left"/>
      <w:pPr>
        <w:ind w:left="5824" w:hanging="360"/>
      </w:pPr>
      <w:rPr>
        <w:rFonts w:hint="default"/>
        <w:lang w:val="id" w:eastAsia="en-US" w:bidi="ar-SA"/>
      </w:rPr>
    </w:lvl>
    <w:lvl w:ilvl="7" w:tentative="0">
      <w:start w:val="0"/>
      <w:numFmt w:val="bullet"/>
      <w:lvlText w:val="•"/>
      <w:lvlJc w:val="left"/>
      <w:pPr>
        <w:ind w:left="6671" w:hanging="360"/>
      </w:pPr>
      <w:rPr>
        <w:rFonts w:hint="default"/>
        <w:lang w:val="id" w:eastAsia="en-US" w:bidi="ar-SA"/>
      </w:rPr>
    </w:lvl>
    <w:lvl w:ilvl="8" w:tentative="0">
      <w:start w:val="0"/>
      <w:numFmt w:val="bullet"/>
      <w:lvlText w:val="•"/>
      <w:lvlJc w:val="left"/>
      <w:pPr>
        <w:ind w:left="7519" w:hanging="360"/>
      </w:pPr>
      <w:rPr>
        <w:rFonts w:hint="default"/>
        <w:lang w:val="id" w:eastAsia="en-US" w:bidi="ar-SA"/>
      </w:rPr>
    </w:lvl>
  </w:abstractNum>
  <w:abstractNum w:abstractNumId="4">
    <w:nsid w:val="03D62ECE"/>
    <w:multiLevelType w:val="multilevel"/>
    <w:tmpl w:val="03D62ECE"/>
    <w:lvl w:ilvl="0" w:tentative="0">
      <w:start w:val="0"/>
      <w:numFmt w:val="bullet"/>
      <w:lvlText w:val="◆"/>
      <w:lvlJc w:val="left"/>
      <w:pPr>
        <w:ind w:left="23"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1"/>
      <w:numFmt w:val="decimal"/>
      <w:lvlText w:val="%2."/>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2"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3" w:tentative="0">
      <w:start w:val="0"/>
      <w:numFmt w:val="bullet"/>
      <w:lvlText w:val="•"/>
      <w:lvlJc w:val="left"/>
      <w:pPr>
        <w:ind w:left="2623" w:hanging="360"/>
      </w:pPr>
      <w:rPr>
        <w:rFonts w:hint="default"/>
        <w:lang w:val="id" w:eastAsia="en-US" w:bidi="ar-SA"/>
      </w:rPr>
    </w:lvl>
    <w:lvl w:ilvl="4" w:tentative="0">
      <w:start w:val="0"/>
      <w:numFmt w:val="bullet"/>
      <w:lvlText w:val="•"/>
      <w:lvlJc w:val="left"/>
      <w:pPr>
        <w:ind w:left="3564" w:hanging="360"/>
      </w:pPr>
      <w:rPr>
        <w:rFonts w:hint="default"/>
        <w:lang w:val="id" w:eastAsia="en-US" w:bidi="ar-SA"/>
      </w:rPr>
    </w:lvl>
    <w:lvl w:ilvl="5" w:tentative="0">
      <w:start w:val="0"/>
      <w:numFmt w:val="bullet"/>
      <w:lvlText w:val="•"/>
      <w:lvlJc w:val="left"/>
      <w:pPr>
        <w:ind w:left="4506" w:hanging="360"/>
      </w:pPr>
      <w:rPr>
        <w:rFonts w:hint="default"/>
        <w:lang w:val="id" w:eastAsia="en-US" w:bidi="ar-SA"/>
      </w:rPr>
    </w:lvl>
    <w:lvl w:ilvl="6" w:tentative="0">
      <w:start w:val="0"/>
      <w:numFmt w:val="bullet"/>
      <w:lvlText w:val="•"/>
      <w:lvlJc w:val="left"/>
      <w:pPr>
        <w:ind w:left="5447" w:hanging="360"/>
      </w:pPr>
      <w:rPr>
        <w:rFonts w:hint="default"/>
        <w:lang w:val="id" w:eastAsia="en-US" w:bidi="ar-SA"/>
      </w:rPr>
    </w:lvl>
    <w:lvl w:ilvl="7" w:tentative="0">
      <w:start w:val="0"/>
      <w:numFmt w:val="bullet"/>
      <w:lvlText w:val="•"/>
      <w:lvlJc w:val="left"/>
      <w:pPr>
        <w:ind w:left="6389" w:hanging="360"/>
      </w:pPr>
      <w:rPr>
        <w:rFonts w:hint="default"/>
        <w:lang w:val="id" w:eastAsia="en-US" w:bidi="ar-SA"/>
      </w:rPr>
    </w:lvl>
    <w:lvl w:ilvl="8" w:tentative="0">
      <w:start w:val="0"/>
      <w:numFmt w:val="bullet"/>
      <w:lvlText w:val="•"/>
      <w:lvlJc w:val="left"/>
      <w:pPr>
        <w:ind w:left="7330" w:hanging="360"/>
      </w:pPr>
      <w:rPr>
        <w:rFonts w:hint="default"/>
        <w:lang w:val="id" w:eastAsia="en-US" w:bidi="ar-SA"/>
      </w:rPr>
    </w:lvl>
  </w:abstractNum>
  <w:abstractNum w:abstractNumId="5">
    <w:nsid w:val="0E3DC007"/>
    <w:multiLevelType w:val="singleLevel"/>
    <w:tmpl w:val="0E3DC0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5B654F3"/>
    <w:multiLevelType w:val="multilevel"/>
    <w:tmpl w:val="25B654F3"/>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103" w:hanging="360"/>
      </w:pPr>
      <w:rPr>
        <w:rFonts w:hint="default" w:ascii="Symbol" w:hAnsi="Symbol" w:eastAsia="Symbol" w:cs="Symbol"/>
        <w:b w:val="0"/>
        <w:bCs w:val="0"/>
        <w:i w:val="0"/>
        <w:iCs w:val="0"/>
        <w:spacing w:val="0"/>
        <w:w w:val="100"/>
        <w:sz w:val="22"/>
        <w:szCs w:val="22"/>
        <w:lang w:val="id" w:eastAsia="en-US" w:bidi="ar-SA"/>
      </w:rPr>
    </w:lvl>
    <w:lvl w:ilvl="2" w:tentative="0">
      <w:start w:val="0"/>
      <w:numFmt w:val="bullet"/>
      <w:lvlText w:val="o"/>
      <w:lvlJc w:val="left"/>
      <w:pPr>
        <w:ind w:left="1823" w:hanging="360"/>
      </w:pPr>
      <w:rPr>
        <w:rFonts w:hint="default" w:ascii="Courier New" w:hAnsi="Courier New" w:eastAsia="Courier New" w:cs="Courier New"/>
        <w:b w:val="0"/>
        <w:bCs w:val="0"/>
        <w:i w:val="0"/>
        <w:iCs w:val="0"/>
        <w:spacing w:val="0"/>
        <w:w w:val="100"/>
        <w:sz w:val="22"/>
        <w:szCs w:val="22"/>
        <w:lang w:val="id" w:eastAsia="en-US" w:bidi="ar-SA"/>
      </w:rPr>
    </w:lvl>
    <w:lvl w:ilvl="3" w:tentative="0">
      <w:start w:val="0"/>
      <w:numFmt w:val="bullet"/>
      <w:lvlText w:val="•"/>
      <w:lvlJc w:val="left"/>
      <w:pPr>
        <w:ind w:left="2744" w:hanging="360"/>
      </w:pPr>
      <w:rPr>
        <w:rFonts w:hint="default"/>
        <w:lang w:val="id" w:eastAsia="en-US" w:bidi="ar-SA"/>
      </w:rPr>
    </w:lvl>
    <w:lvl w:ilvl="4" w:tentative="0">
      <w:start w:val="0"/>
      <w:numFmt w:val="bullet"/>
      <w:lvlText w:val="•"/>
      <w:lvlJc w:val="left"/>
      <w:pPr>
        <w:ind w:left="3668" w:hanging="360"/>
      </w:pPr>
      <w:rPr>
        <w:rFonts w:hint="default"/>
        <w:lang w:val="id" w:eastAsia="en-US" w:bidi="ar-SA"/>
      </w:rPr>
    </w:lvl>
    <w:lvl w:ilvl="5" w:tentative="0">
      <w:start w:val="0"/>
      <w:numFmt w:val="bullet"/>
      <w:lvlText w:val="•"/>
      <w:lvlJc w:val="left"/>
      <w:pPr>
        <w:ind w:left="4592" w:hanging="360"/>
      </w:pPr>
      <w:rPr>
        <w:rFonts w:hint="default"/>
        <w:lang w:val="id" w:eastAsia="en-US" w:bidi="ar-SA"/>
      </w:rPr>
    </w:lvl>
    <w:lvl w:ilvl="6" w:tentative="0">
      <w:start w:val="0"/>
      <w:numFmt w:val="bullet"/>
      <w:lvlText w:val="•"/>
      <w:lvlJc w:val="left"/>
      <w:pPr>
        <w:ind w:left="5517" w:hanging="360"/>
      </w:pPr>
      <w:rPr>
        <w:rFonts w:hint="default"/>
        <w:lang w:val="id" w:eastAsia="en-US" w:bidi="ar-SA"/>
      </w:rPr>
    </w:lvl>
    <w:lvl w:ilvl="7" w:tentative="0">
      <w:start w:val="0"/>
      <w:numFmt w:val="bullet"/>
      <w:lvlText w:val="•"/>
      <w:lvlJc w:val="left"/>
      <w:pPr>
        <w:ind w:left="6441" w:hanging="360"/>
      </w:pPr>
      <w:rPr>
        <w:rFonts w:hint="default"/>
        <w:lang w:val="id" w:eastAsia="en-US" w:bidi="ar-SA"/>
      </w:rPr>
    </w:lvl>
    <w:lvl w:ilvl="8" w:tentative="0">
      <w:start w:val="0"/>
      <w:numFmt w:val="bullet"/>
      <w:lvlText w:val="•"/>
      <w:lvlJc w:val="left"/>
      <w:pPr>
        <w:ind w:left="7365" w:hanging="360"/>
      </w:pPr>
      <w:rPr>
        <w:rFonts w:hint="default"/>
        <w:lang w:val="id" w:eastAsia="en-US" w:bidi="ar-SA"/>
      </w:rPr>
    </w:lvl>
  </w:abstractNum>
  <w:abstractNum w:abstractNumId="7">
    <w:nsid w:val="59ADCABA"/>
    <w:multiLevelType w:val="multilevel"/>
    <w:tmpl w:val="59ADCABA"/>
    <w:lvl w:ilvl="0" w:tentative="0">
      <w:start w:val="0"/>
      <w:numFmt w:val="bullet"/>
      <w:lvlText w:val="-"/>
      <w:lvlJc w:val="left"/>
      <w:pPr>
        <w:ind w:left="1103" w:hanging="360"/>
      </w:pPr>
      <w:rPr>
        <w:rFonts w:hint="default" w:ascii="Segoe UI Emoji" w:hAnsi="Segoe UI Emoji" w:eastAsia="Segoe UI Emoji" w:cs="Segoe UI Emoji"/>
        <w:b w:val="0"/>
        <w:bCs w:val="0"/>
        <w:i w:val="0"/>
        <w:iCs w:val="0"/>
        <w:spacing w:val="0"/>
        <w:w w:val="100"/>
        <w:sz w:val="22"/>
        <w:szCs w:val="22"/>
        <w:lang w:val="id" w:eastAsia="en-US" w:bidi="ar-SA"/>
      </w:rPr>
    </w:lvl>
    <w:lvl w:ilvl="1" w:tentative="0">
      <w:start w:val="0"/>
      <w:numFmt w:val="bullet"/>
      <w:lvlText w:val="o"/>
      <w:lvlJc w:val="left"/>
      <w:pPr>
        <w:ind w:left="182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2641" w:hanging="360"/>
      </w:pPr>
      <w:rPr>
        <w:rFonts w:hint="default"/>
        <w:lang w:val="id" w:eastAsia="en-US" w:bidi="ar-SA"/>
      </w:rPr>
    </w:lvl>
    <w:lvl w:ilvl="3" w:tentative="0">
      <w:start w:val="0"/>
      <w:numFmt w:val="bullet"/>
      <w:lvlText w:val="•"/>
      <w:lvlJc w:val="left"/>
      <w:pPr>
        <w:ind w:left="3463" w:hanging="360"/>
      </w:pPr>
      <w:rPr>
        <w:rFonts w:hint="default"/>
        <w:lang w:val="id" w:eastAsia="en-US" w:bidi="ar-SA"/>
      </w:rPr>
    </w:lvl>
    <w:lvl w:ilvl="4" w:tentative="0">
      <w:start w:val="0"/>
      <w:numFmt w:val="bullet"/>
      <w:lvlText w:val="•"/>
      <w:lvlJc w:val="left"/>
      <w:pPr>
        <w:ind w:left="4284" w:hanging="360"/>
      </w:pPr>
      <w:rPr>
        <w:rFonts w:hint="default"/>
        <w:lang w:val="id" w:eastAsia="en-US" w:bidi="ar-SA"/>
      </w:rPr>
    </w:lvl>
    <w:lvl w:ilvl="5" w:tentative="0">
      <w:start w:val="0"/>
      <w:numFmt w:val="bullet"/>
      <w:lvlText w:val="•"/>
      <w:lvlJc w:val="left"/>
      <w:pPr>
        <w:ind w:left="5106" w:hanging="360"/>
      </w:pPr>
      <w:rPr>
        <w:rFonts w:hint="default"/>
        <w:lang w:val="id" w:eastAsia="en-US" w:bidi="ar-SA"/>
      </w:rPr>
    </w:lvl>
    <w:lvl w:ilvl="6" w:tentative="0">
      <w:start w:val="0"/>
      <w:numFmt w:val="bullet"/>
      <w:lvlText w:val="•"/>
      <w:lvlJc w:val="left"/>
      <w:pPr>
        <w:ind w:left="5927" w:hanging="360"/>
      </w:pPr>
      <w:rPr>
        <w:rFonts w:hint="default"/>
        <w:lang w:val="id" w:eastAsia="en-US" w:bidi="ar-SA"/>
      </w:rPr>
    </w:lvl>
    <w:lvl w:ilvl="7" w:tentative="0">
      <w:start w:val="0"/>
      <w:numFmt w:val="bullet"/>
      <w:lvlText w:val="•"/>
      <w:lvlJc w:val="left"/>
      <w:pPr>
        <w:ind w:left="6749" w:hanging="360"/>
      </w:pPr>
      <w:rPr>
        <w:rFonts w:hint="default"/>
        <w:lang w:val="id" w:eastAsia="en-US" w:bidi="ar-SA"/>
      </w:rPr>
    </w:lvl>
    <w:lvl w:ilvl="8" w:tentative="0">
      <w:start w:val="0"/>
      <w:numFmt w:val="bullet"/>
      <w:lvlText w:val="•"/>
      <w:lvlJc w:val="left"/>
      <w:pPr>
        <w:ind w:left="7570" w:hanging="360"/>
      </w:pPr>
      <w:rPr>
        <w:rFonts w:hint="default"/>
        <w:lang w:val="id" w:eastAsia="en-US" w:bidi="ar-SA"/>
      </w:rPr>
    </w:lvl>
  </w:abstractNum>
  <w:abstractNum w:abstractNumId="8">
    <w:nsid w:val="72183CF9"/>
    <w:multiLevelType w:val="multilevel"/>
    <w:tmpl w:val="72183CF9"/>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21" w:hanging="360"/>
      </w:pPr>
      <w:rPr>
        <w:rFonts w:hint="default"/>
        <w:lang w:val="id" w:eastAsia="en-US" w:bidi="ar-SA"/>
      </w:rPr>
    </w:lvl>
    <w:lvl w:ilvl="3" w:tentative="0">
      <w:start w:val="0"/>
      <w:numFmt w:val="bullet"/>
      <w:lvlText w:val="•"/>
      <w:lvlJc w:val="left"/>
      <w:pPr>
        <w:ind w:left="3183" w:hanging="360"/>
      </w:pPr>
      <w:rPr>
        <w:rFonts w:hint="default"/>
        <w:lang w:val="id" w:eastAsia="en-US" w:bidi="ar-SA"/>
      </w:rPr>
    </w:lvl>
    <w:lvl w:ilvl="4" w:tentative="0">
      <w:start w:val="0"/>
      <w:numFmt w:val="bullet"/>
      <w:lvlText w:val="•"/>
      <w:lvlJc w:val="left"/>
      <w:pPr>
        <w:ind w:left="4044"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67" w:hanging="360"/>
      </w:pPr>
      <w:rPr>
        <w:rFonts w:hint="default"/>
        <w:lang w:val="id" w:eastAsia="en-US" w:bidi="ar-SA"/>
      </w:rPr>
    </w:lvl>
    <w:lvl w:ilvl="7" w:tentative="0">
      <w:start w:val="0"/>
      <w:numFmt w:val="bullet"/>
      <w:lvlText w:val="•"/>
      <w:lvlJc w:val="left"/>
      <w:pPr>
        <w:ind w:left="6629" w:hanging="360"/>
      </w:pPr>
      <w:rPr>
        <w:rFonts w:hint="default"/>
        <w:lang w:val="id" w:eastAsia="en-US" w:bidi="ar-SA"/>
      </w:rPr>
    </w:lvl>
    <w:lvl w:ilvl="8" w:tentative="0">
      <w:start w:val="0"/>
      <w:numFmt w:val="bullet"/>
      <w:lvlText w:val="•"/>
      <w:lvlJc w:val="left"/>
      <w:pPr>
        <w:ind w:left="7490" w:hanging="360"/>
      </w:pPr>
      <w:rPr>
        <w:rFonts w:hint="default"/>
        <w:lang w:val="id" w:eastAsia="en-US" w:bidi="ar-SA"/>
      </w:rPr>
    </w:lvl>
  </w:abstractNum>
  <w:num w:numId="1">
    <w:abstractNumId w:val="2"/>
  </w:num>
  <w:num w:numId="2">
    <w:abstractNumId w:val="7"/>
  </w:num>
  <w:num w:numId="3">
    <w:abstractNumId w:val="1"/>
  </w:num>
  <w:num w:numId="4">
    <w:abstractNumId w:val="0"/>
  </w:num>
  <w:num w:numId="5">
    <w:abstractNumId w:val="4"/>
  </w:num>
  <w:num w:numId="6">
    <w:abstractNumId w:val="6"/>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BF454B5"/>
    <w:rsid w:val="50964106"/>
    <w:rsid w:val="637F64D6"/>
    <w:rsid w:val="652770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Emoji" w:hAnsi="Segoe UI Emoji" w:eastAsia="Segoe UI Emoji" w:cs="Segoe UI Emoj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183"/>
      <w:ind w:left="23"/>
    </w:pPr>
    <w:rPr>
      <w:rFonts w:ascii="Segoe UI Emoji" w:hAnsi="Segoe UI Emoji" w:eastAsia="Segoe UI Emoji" w:cs="Segoe UI Emoji"/>
      <w:sz w:val="22"/>
      <w:szCs w:val="22"/>
      <w:lang w:val="id" w:eastAsia="en-US" w:bidi="ar-SA"/>
    </w:rPr>
  </w:style>
  <w:style w:type="character" w:styleId="5">
    <w:name w:val="HTML Code"/>
    <w:basedOn w:val="2"/>
    <w:uiPriority w:val="0"/>
    <w:rPr>
      <w:rFonts w:ascii="Courier New" w:hAnsi="Courier New" w:cs="Courier New"/>
      <w:sz w:val="20"/>
      <w:szCs w:val="20"/>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83"/>
      <w:ind w:left="742" w:hanging="359"/>
    </w:pPr>
    <w:rPr>
      <w:rFonts w:ascii="Segoe UI Emoji" w:hAnsi="Segoe UI Emoji" w:eastAsia="Segoe UI Emoji" w:cs="Segoe UI Emoji"/>
      <w:lang w:val="id" w:eastAsia="en-US" w:bidi="ar-SA"/>
    </w:rPr>
  </w:style>
  <w:style w:type="paragraph" w:customStyle="1" w:styleId="11">
    <w:name w:val="Table Paragraph"/>
    <w:basedOn w:val="1"/>
    <w:qFormat/>
    <w:uiPriority w:val="1"/>
    <w:pPr>
      <w:spacing w:before="25"/>
      <w:ind w:left="29"/>
    </w:pPr>
    <w:rPr>
      <w:rFonts w:ascii="Segoe UI Emoji" w:hAnsi="Segoe UI Emoji" w:eastAsia="Segoe UI Emoji" w:cs="Segoe UI Emoji"/>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340</Words>
  <Characters>1859</Characters>
  <TotalTime>20</TotalTime>
  <ScaleCrop>false</ScaleCrop>
  <LinksUpToDate>false</LinksUpToDate>
  <CharactersWithSpaces>2144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2026-03-04T15:04:00Z</dcterms:created>
  <dc:creator>dimas wahyu</dc:creator>
  <cp:lastModifiedBy>YAN DAFFA</cp:lastModifiedBy>
  <dcterms:modified xsi:type="dcterms:W3CDTF">2026-03-10T16:01:53Z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 for Microsoft 365</vt:lpwstr>
  </property>
  <property fmtid="{D5CDD505-2E9C-101B-9397-08002B2CF9AE}" pid="4" name="LastSaved">
    <vt:filetime>2026-03-04T00:00:00Z</vt:filetime>
  </property>
  <property fmtid="{D5CDD505-2E9C-101B-9397-08002B2CF9AE}" pid="5" name="Producer">
    <vt:lpwstr>Microsoft® Word for Microsoft 365</vt:lpwstr>
  </property>
  <property fmtid="{D5CDD505-2E9C-101B-9397-08002B2CF9AE}" pid="6" name="KSOTemplateDocerSaveRecord">
    <vt:lpwstr>eyJoZGlkIjoiMmUzMWI5NzA3YWJhYzA1OTQwMjQ0ZjU1NjJiMzYwYzQiLCJ1c2VySWQiOiI4ODEzNjkzNTk0MDU1In0=</vt:lpwstr>
  </property>
  <property fmtid="{D5CDD505-2E9C-101B-9397-08002B2CF9AE}" pid="7" name="KSOProductBuildVer">
    <vt:lpwstr>1033-12.1.0.25242</vt:lpwstr>
  </property>
  <property fmtid="{D5CDD505-2E9C-101B-9397-08002B2CF9AE}" pid="8" name="ICV">
    <vt:lpwstr>F2D595F99F3E4718B1A76FE41044A215_12</vt:lpwstr>
  </property>
</Properties>
</file>