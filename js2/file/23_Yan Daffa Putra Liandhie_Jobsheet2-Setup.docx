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0CBE6B">
      <w:pPr>
        <w:spacing w:before="42"/>
        <w:ind w:left="23" w:right="0" w:firstLine="0"/>
        <w:jc w:val="left"/>
        <w:rPr>
          <w:rFonts w:hint="default"/>
          <w:b/>
          <w:sz w:val="22"/>
          <w:lang w:val="en-US"/>
        </w:rPr>
      </w:pPr>
      <w:bookmarkStart w:id="0" w:name="_GoBack"/>
      <w:bookmarkEnd w:id="0"/>
      <w:r>
        <w:rPr>
          <w:rFonts w:hint="default"/>
          <w:b/>
          <w:sz w:val="22"/>
          <w:lang w:val="en-US"/>
        </w:rPr>
        <w:t xml:space="preserve">Nama </w:t>
      </w:r>
      <w:r>
        <w:rPr>
          <w:rFonts w:hint="default"/>
          <w:b/>
          <w:sz w:val="22"/>
          <w:lang w:val="en-US"/>
        </w:rPr>
        <w:tab/>
      </w:r>
      <w:r>
        <w:rPr>
          <w:rFonts w:hint="default"/>
          <w:b/>
          <w:sz w:val="22"/>
          <w:lang w:val="en-US"/>
        </w:rPr>
        <w:tab/>
      </w:r>
      <w:r>
        <w:rPr>
          <w:rFonts w:hint="default"/>
          <w:b/>
          <w:sz w:val="22"/>
          <w:lang w:val="en-US"/>
        </w:rPr>
        <w:t>: Yan Daffa Putra Liandhie</w:t>
      </w:r>
    </w:p>
    <w:p w14:paraId="44145984">
      <w:pPr>
        <w:spacing w:before="42"/>
        <w:ind w:left="23" w:right="0" w:firstLine="0"/>
        <w:jc w:val="left"/>
        <w:rPr>
          <w:rFonts w:hint="default"/>
          <w:b/>
          <w:sz w:val="22"/>
          <w:lang w:val="en-US"/>
        </w:rPr>
      </w:pPr>
      <w:r>
        <w:rPr>
          <w:rFonts w:hint="default"/>
          <w:b/>
          <w:sz w:val="22"/>
          <w:lang w:val="en-US"/>
        </w:rPr>
        <w:t>No Absen:</w:t>
      </w:r>
      <w:r>
        <w:rPr>
          <w:rFonts w:hint="default"/>
          <w:b/>
          <w:sz w:val="22"/>
          <w:lang w:val="en-US"/>
        </w:rPr>
        <w:tab/>
      </w:r>
      <w:r>
        <w:rPr>
          <w:rFonts w:hint="default"/>
          <w:b/>
          <w:sz w:val="22"/>
          <w:lang w:val="en-US"/>
        </w:rPr>
        <w:t>: 23</w:t>
      </w:r>
    </w:p>
    <w:p w14:paraId="28615860">
      <w:pPr>
        <w:spacing w:before="42"/>
        <w:ind w:left="23" w:right="0" w:firstLine="0"/>
        <w:jc w:val="left"/>
        <w:rPr>
          <w:rFonts w:hint="default"/>
          <w:b/>
          <w:sz w:val="22"/>
          <w:lang w:val="en-US"/>
        </w:rPr>
      </w:pPr>
      <w:r>
        <w:rPr>
          <w:rFonts w:hint="default"/>
          <w:b/>
          <w:sz w:val="22"/>
          <w:lang w:val="en-US"/>
        </w:rPr>
        <w:t>Kelas</w:t>
      </w:r>
      <w:r>
        <w:rPr>
          <w:rFonts w:hint="default"/>
          <w:b/>
          <w:sz w:val="22"/>
          <w:lang w:val="en-US"/>
        </w:rPr>
        <w:tab/>
      </w:r>
      <w:r>
        <w:rPr>
          <w:rFonts w:hint="default"/>
          <w:b/>
          <w:sz w:val="22"/>
          <w:lang w:val="en-US"/>
        </w:rPr>
        <w:tab/>
      </w:r>
      <w:r>
        <w:rPr>
          <w:rFonts w:hint="default"/>
          <w:b/>
          <w:sz w:val="22"/>
          <w:lang w:val="en-US"/>
        </w:rPr>
        <w:t>: TI-3E</w:t>
      </w:r>
    </w:p>
    <w:p w14:paraId="4EDC2BC5">
      <w:pPr>
        <w:spacing w:before="42"/>
        <w:ind w:left="23" w:right="0" w:firstLine="0"/>
        <w:jc w:val="left"/>
        <w:rPr>
          <w:b/>
          <w:sz w:val="22"/>
        </w:rPr>
      </w:pPr>
    </w:p>
    <w:p w14:paraId="7A3D83B3">
      <w:pPr>
        <w:spacing w:before="42"/>
        <w:ind w:left="23" w:right="0" w:firstLine="0"/>
        <w:jc w:val="left"/>
        <w:rPr>
          <w:b/>
          <w:sz w:val="22"/>
        </w:rPr>
      </w:pPr>
      <w:r>
        <w:rPr>
          <w:b/>
          <w:sz w:val="22"/>
        </w:rPr>
        <w:t>JOBSHEET</w:t>
      </w:r>
      <w:r>
        <w:rPr>
          <w:b/>
          <w:spacing w:val="-3"/>
          <w:sz w:val="22"/>
        </w:rPr>
        <w:t xml:space="preserve"> </w:t>
      </w:r>
      <w:r>
        <w:rPr>
          <w:b/>
          <w:spacing w:val="-2"/>
          <w:sz w:val="22"/>
        </w:rPr>
        <w:t>PRAKTIKUM</w:t>
      </w:r>
    </w:p>
    <w:p w14:paraId="3064232A">
      <w:pPr>
        <w:spacing w:before="182" w:line="403" w:lineRule="auto"/>
        <w:ind w:left="23" w:right="6245" w:firstLine="0"/>
        <w:jc w:val="left"/>
        <w:rPr>
          <w:b/>
          <w:sz w:val="22"/>
        </w:rPr>
      </w:pPr>
      <w:r>
        <w:rPr>
          <w:b/>
          <w:sz w:val="22"/>
        </w:rPr>
        <w:t>Mata</w:t>
      </w:r>
      <w:r>
        <w:rPr>
          <w:b/>
          <w:spacing w:val="-13"/>
          <w:sz w:val="22"/>
        </w:rPr>
        <w:t xml:space="preserve"> </w:t>
      </w:r>
      <w:r>
        <w:rPr>
          <w:b/>
          <w:sz w:val="22"/>
        </w:rPr>
        <w:t>Kuliah:</w:t>
      </w:r>
      <w:r>
        <w:rPr>
          <w:b/>
          <w:spacing w:val="-12"/>
          <w:sz w:val="22"/>
        </w:rPr>
        <w:t xml:space="preserve"> </w:t>
      </w:r>
      <w:r>
        <w:rPr>
          <w:b/>
          <w:sz w:val="22"/>
        </w:rPr>
        <w:t>Pemograman</w:t>
      </w:r>
      <w:r>
        <w:rPr>
          <w:b/>
          <w:spacing w:val="-13"/>
          <w:sz w:val="22"/>
        </w:rPr>
        <w:t xml:space="preserve"> </w:t>
      </w:r>
      <w:r>
        <w:rPr>
          <w:b/>
          <w:sz w:val="22"/>
        </w:rPr>
        <w:t>Framework Program Studi: D4 (Sarjana Terapan)</w:t>
      </w:r>
    </w:p>
    <w:p w14:paraId="15942EBF">
      <w:pPr>
        <w:spacing w:before="0" w:line="403" w:lineRule="auto"/>
        <w:ind w:left="23" w:right="3092" w:firstLine="0"/>
        <w:jc w:val="left"/>
        <w:rPr>
          <w:b/>
          <w:sz w:val="22"/>
        </w:rPr>
      </w:pPr>
      <w:r>
        <w:rPr>
          <w:b/>
          <w:sz w:val="22"/>
        </w:rPr>
        <w:t>Topik</w:t>
      </w:r>
      <w:r>
        <w:rPr>
          <w:b/>
          <w:spacing w:val="-13"/>
          <w:sz w:val="22"/>
        </w:rPr>
        <w:t xml:space="preserve"> </w:t>
      </w:r>
      <w:r>
        <w:rPr>
          <w:b/>
          <w:sz w:val="22"/>
        </w:rPr>
        <w:t>Praktikum:</w:t>
      </w:r>
      <w:r>
        <w:rPr>
          <w:b/>
          <w:spacing w:val="-12"/>
          <w:sz w:val="22"/>
        </w:rPr>
        <w:t xml:space="preserve"> </w:t>
      </w:r>
      <w:r>
        <w:rPr>
          <w:b/>
          <w:sz w:val="22"/>
        </w:rPr>
        <w:t>Setup</w:t>
      </w:r>
      <w:r>
        <w:rPr>
          <w:b/>
          <w:spacing w:val="-13"/>
          <w:sz w:val="22"/>
        </w:rPr>
        <w:t xml:space="preserve"> </w:t>
      </w:r>
      <w:r>
        <w:rPr>
          <w:b/>
          <w:sz w:val="22"/>
        </w:rPr>
        <w:t>Project</w:t>
      </w:r>
      <w:r>
        <w:rPr>
          <w:b/>
          <w:spacing w:val="-12"/>
          <w:sz w:val="22"/>
        </w:rPr>
        <w:t xml:space="preserve"> </w:t>
      </w:r>
      <w:r>
        <w:rPr>
          <w:b/>
          <w:sz w:val="22"/>
        </w:rPr>
        <w:t>Next.js</w:t>
      </w:r>
      <w:r>
        <w:rPr>
          <w:b/>
          <w:spacing w:val="-13"/>
          <w:sz w:val="22"/>
        </w:rPr>
        <w:t xml:space="preserve"> </w:t>
      </w:r>
      <w:r>
        <w:rPr>
          <w:b/>
          <w:sz w:val="22"/>
        </w:rPr>
        <w:t>menggunakan</w:t>
      </w:r>
      <w:r>
        <w:rPr>
          <w:b/>
          <w:spacing w:val="-11"/>
          <w:sz w:val="22"/>
        </w:rPr>
        <w:t xml:space="preserve"> </w:t>
      </w:r>
      <w:r>
        <w:rPr>
          <w:b/>
          <w:sz w:val="22"/>
        </w:rPr>
        <w:t>Pages</w:t>
      </w:r>
      <w:r>
        <w:rPr>
          <w:b/>
          <w:spacing w:val="-13"/>
          <w:sz w:val="22"/>
        </w:rPr>
        <w:t xml:space="preserve"> </w:t>
      </w:r>
      <w:r>
        <w:rPr>
          <w:b/>
          <w:sz w:val="22"/>
        </w:rPr>
        <w:t>Router Alokasi Waktu: 2 × 50 menit</w:t>
      </w:r>
    </w:p>
    <w:p w14:paraId="11CB0BD5">
      <w:pPr>
        <w:spacing w:before="0" w:line="266" w:lineRule="exact"/>
        <w:ind w:left="23" w:right="0" w:firstLine="0"/>
        <w:jc w:val="left"/>
        <w:rPr>
          <w:b/>
          <w:sz w:val="22"/>
        </w:rPr>
      </w:pPr>
      <w:r>
        <w:rPr>
          <w:b/>
          <w:sz w:val="22"/>
        </w:rPr>
        <w:t>Model</w:t>
      </w:r>
      <w:r>
        <w:rPr>
          <w:b/>
          <w:spacing w:val="-9"/>
          <w:sz w:val="22"/>
        </w:rPr>
        <w:t xml:space="preserve"> </w:t>
      </w:r>
      <w:r>
        <w:rPr>
          <w:b/>
          <w:sz w:val="22"/>
        </w:rPr>
        <w:t>Pembelajaran:</w:t>
      </w:r>
      <w:r>
        <w:rPr>
          <w:b/>
          <w:spacing w:val="-7"/>
          <w:sz w:val="22"/>
        </w:rPr>
        <w:t xml:space="preserve"> </w:t>
      </w:r>
      <w:r>
        <w:rPr>
          <w:b/>
          <w:sz w:val="22"/>
        </w:rPr>
        <w:t>Praktikum</w:t>
      </w:r>
      <w:r>
        <w:rPr>
          <w:b/>
          <w:spacing w:val="-10"/>
          <w:sz w:val="22"/>
        </w:rPr>
        <w:t xml:space="preserve"> </w:t>
      </w:r>
      <w:r>
        <w:rPr>
          <w:b/>
          <w:sz w:val="22"/>
        </w:rPr>
        <w:t>Berbasis</w:t>
      </w:r>
      <w:r>
        <w:rPr>
          <w:b/>
          <w:spacing w:val="-8"/>
          <w:sz w:val="22"/>
        </w:rPr>
        <w:t xml:space="preserve"> </w:t>
      </w:r>
      <w:r>
        <w:rPr>
          <w:b/>
          <w:spacing w:val="-2"/>
          <w:sz w:val="22"/>
        </w:rPr>
        <w:t>Proyek</w:t>
      </w:r>
    </w:p>
    <w:p w14:paraId="362E97FB">
      <w:pPr>
        <w:pStyle w:val="5"/>
        <w:spacing w:before="96"/>
        <w:rPr>
          <w:b/>
          <w:sz w:val="20"/>
        </w:rPr>
      </w:pPr>
      <w:r>
        <w:rPr>
          <w:b/>
          <w:sz w:val="20"/>
        </w:rPr>
        <mc:AlternateContent>
          <mc:Choice Requires="wpg">
            <w:drawing>
              <wp:anchor distT="0" distB="0" distL="0" distR="0" simplePos="0" relativeHeight="251662336" behindDoc="1" locked="0" layoutInCell="1" allowOverlap="1">
                <wp:simplePos x="0" y="0"/>
                <wp:positionH relativeFrom="page">
                  <wp:posOffset>914400</wp:posOffset>
                </wp:positionH>
                <wp:positionV relativeFrom="paragraph">
                  <wp:posOffset>231140</wp:posOffset>
                </wp:positionV>
                <wp:extent cx="5732780" cy="19685"/>
                <wp:effectExtent l="0" t="0" r="0" b="0"/>
                <wp:wrapTopAndBottom/>
                <wp:docPr id="1" name="Group 1"/>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2" name="Graphic 2"/>
                        <wps:cNvSpPr/>
                        <wps:spPr>
                          <a:xfrm>
                            <a:off x="0" y="0"/>
                            <a:ext cx="5731510" cy="19050"/>
                          </a:xfrm>
                          <a:custGeom>
                            <a:avLst/>
                            <a:gdLst/>
                            <a:ahLst/>
                            <a:cxnLst/>
                            <a:rect l="l" t="t" r="r" b="b"/>
                            <a:pathLst>
                              <a:path w="5731510" h="19050">
                                <a:moveTo>
                                  <a:pt x="5731497" y="0"/>
                                </a:moveTo>
                                <a:lnTo>
                                  <a:pt x="0" y="0"/>
                                </a:lnTo>
                                <a:lnTo>
                                  <a:pt x="0" y="254"/>
                                </a:lnTo>
                                <a:lnTo>
                                  <a:pt x="0" y="2794"/>
                                </a:lnTo>
                                <a:lnTo>
                                  <a:pt x="0" y="19050"/>
                                </a:lnTo>
                                <a:lnTo>
                                  <a:pt x="5731497" y="19050"/>
                                </a:lnTo>
                                <a:lnTo>
                                  <a:pt x="5731497" y="0"/>
                                </a:lnTo>
                                <a:close/>
                              </a:path>
                            </a:pathLst>
                          </a:custGeom>
                          <a:solidFill>
                            <a:srgbClr val="9F9F9F"/>
                          </a:solidFill>
                        </wps:spPr>
                        <wps:bodyPr wrap="square" lIns="0" tIns="0" rIns="0" bIns="0" rtlCol="0">
                          <a:noAutofit/>
                        </wps:bodyPr>
                      </wps:wsp>
                      <wps:wsp>
                        <wps:cNvPr id="3" name="Graphic 3"/>
                        <wps:cNvSpPr/>
                        <wps:spPr>
                          <a:xfrm>
                            <a:off x="5729859"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4" name="Graphic 4"/>
                        <wps:cNvSpPr/>
                        <wps:spPr>
                          <a:xfrm>
                            <a:off x="0" y="253"/>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5" name="Graphic 5"/>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6" name="Graphic 6"/>
                        <wps:cNvSpPr/>
                        <wps:spPr>
                          <a:xfrm>
                            <a:off x="0" y="1676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7" name="Graphic 7"/>
                        <wps:cNvSpPr/>
                        <wps:spPr>
                          <a:xfrm>
                            <a:off x="0" y="16763"/>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8.2pt;height:1.55pt;width:451.4pt;mso-position-horizontal-relative:page;mso-wrap-distance-bottom:0pt;mso-wrap-distance-top:0pt;z-index:-251654144;mso-width-relative:page;mso-height-relative:page;" coordsize="5732780,19685" o:gfxdata="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">
                <o:lock v:ext="edit" aspectratio="f"/>
                <v:shape id="Graphic 2" o:spid="_x0000_s1026" o:spt="100" style="position:absolute;left:0;top:0;height:19050;width:5731510;" fillcolor="#9F9F9F" filled="t" stroked="f" coordsize="5731510,19050" o:gfxdata="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IUQLugAAANoA&#10;AAAPAAAAAAAAAAEAIAAAACIAAABkcnMvZG93bnJldi54bWxQSwECFAAUAAAACACHTuJAMy8FnjsA&#10;AAA5AAAAEAAAAAAAAAABACAAAAAJAQAAZHJzL3NoYXBleG1sLnhtbFBLBQYAAAAABgAGAFsBAACz&#10;AwAAAAA=&#10;" path="m5731497,0l0,0,0,254,0,2794,0,19050,5731497,19050,5731497,0xe">
                  <v:fill on="t" focussize="0,0"/>
                  <v:stroke on="f"/>
                  <v:imagedata o:title=""/>
                  <o:lock v:ext="edit" aspectratio="f"/>
                  <v:textbox inset="0mm,0mm,0mm,0mm"/>
                </v:shape>
                <v:shape id="Graphic 3" o:spid="_x0000_s1026" o:spt="100" style="position:absolute;left:5729859;top:253;height:2540;width:2540;" fillcolor="#E2E2E2" filled="t" stroked="f" coordsize="2540,2540" o:gfxdata="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z/L+7gAAADaAAAA&#10;DwAAAAAAAAABACAAAAAiAAAAZHJzL2Rvd25yZXYueG1sUEsBAhQAFAAAAAgAh07iQDMvBZ47AAAA&#10;OQAAABAAAAAAAAAAAQAgAAAABwEAAGRycy9zaGFwZXhtbC54bWxQSwUGAAAAAAYABgBbAQAAsQMA&#10;AAAA&#10;" path="m2540,0l0,0,0,2540,2540,2540,2540,0xe">
                  <v:fill on="t" focussize="0,0"/>
                  <v:stroke on="f"/>
                  <v:imagedata o:title=""/>
                  <o:lock v:ext="edit" aspectratio="f"/>
                  <v:textbox inset="0mm,0mm,0mm,0mm"/>
                </v:shape>
                <v:shape id="Graphic 4" o:spid="_x0000_s1026" o:spt="100" style="position:absolute;left:0;top:253;height:16510;width:5732780;" fillcolor="#9F9F9F" filled="t" stroked="f" coordsize="5732780,16510" o:gfxdata="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7gYve/&#10;AAAA2gAAAA8AAAAAAAAAAQAgAAAAIgAAAGRycy9kb3ducmV2LnhtbFBLAQIUABQAAAAIAIdO4kAz&#10;LwWeOwAAADkAAAAQAAAAAAAAAAEAIAAAAA4BAABkcnMvc2hhcGV4bWwueG1sUEsFBgAAAAAGAAYA&#10;WwEAALgDAAAAAA==&#10;" path="m2540,2540l0,2540,0,16510,2540,16510,2540,2540xem5732399,0l5729846,0,5729846,2540,5732399,2540,5732399,0xe">
                  <v:fill on="t" focussize="0,0"/>
                  <v:stroke on="f"/>
                  <v:imagedata o:title=""/>
                  <o:lock v:ext="edit" aspectratio="f"/>
                  <v:textbox inset="0mm,0mm,0mm,0mm"/>
                </v:shape>
                <v:shape id="Graphic 5" o:spid="_x0000_s1026" o:spt="100" style="position:absolute;left:5729859;top:2793;height:13970;width:2540;" fillcolor="#E2E2E2" filled="t" stroked="f" coordsize="2540,13970" o:gfxdata="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qsOa68AAAA&#10;2gAAAA8AAAAAAAAAAQAgAAAAIgAAAGRycy9kb3ducmV2LnhtbFBLAQIUABQAAAAIAIdO4kAzLwWe&#10;OwAAADkAAAAQAAAAAAAAAAEAIAAAAAsBAABkcnMvc2hhcGV4bWwueG1sUEsFBgAAAAAGAAYAWwEA&#10;ALUDAAAAAA==&#10;" path="m2540,0l0,0,0,13970,2540,13970,2540,0xe">
                  <v:fill on="t" focussize="0,0"/>
                  <v:stroke on="f"/>
                  <v:imagedata o:title=""/>
                  <o:lock v:ext="edit" aspectratio="f"/>
                  <v:textbox inset="0mm,0mm,0mm,0mm"/>
                </v:shape>
                <v:shape id="Graphic 6" o:spid="_x0000_s1026" o:spt="100" style="position:absolute;left:0;top:16764;height:2540;width:2540;" fillcolor="#9F9F9F" filled="t" stroked="f" coordsize="2540,2540" o:gfxdata="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HUuyvQAA&#10;ANoAAAAPAAAAAAAAAAEAIAAAACIAAABkcnMvZG93bnJldi54bWxQSwECFAAUAAAACACHTuJAMy8F&#10;njsAAAA5AAAAEAAAAAAAAAABACAAAAAMAQAAZHJzL3NoYXBleG1sLnhtbFBLBQYAAAAABgAGAFsB&#10;AAC2AwAAAAA=&#10;" path="m2540,0l0,0,0,2540,2540,2540,2540,0xe">
                  <v:fill on="t" focussize="0,0"/>
                  <v:stroke on="f"/>
                  <v:imagedata o:title=""/>
                  <o:lock v:ext="edit" aspectratio="f"/>
                  <v:textbox inset="0mm,0mm,0mm,0mm"/>
                </v:shape>
                <v:shape id="Graphic 7" o:spid="_x0000_s1026" o:spt="100" style="position:absolute;left:0;top:16763;height:2540;width:5732780;" fillcolor="#E2E2E2" filled="t" stroked="f" coordsize="5732780,2540" o:gfxdata="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6TDHS8AAAA&#10;2gAAAA8AAAAAAAAAAQAgAAAAIgAAAGRycy9kb3ducmV2LnhtbFBLAQIUABQAAAAIAIdO4kAzLwWe&#10;OwAAADkAAAAQAAAAAAAAAAEAIAAAAAsBAABkcnMvc2hhcGV4bWwueG1sUEsFBgAAAAAGAAYAWwEA&#10;ALUDA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298F5D46">
      <w:pPr>
        <w:pStyle w:val="7"/>
        <w:numPr>
          <w:ilvl w:val="0"/>
          <w:numId w:val="1"/>
        </w:numPr>
        <w:tabs>
          <w:tab w:val="left" w:pos="263"/>
        </w:tabs>
        <w:spacing w:before="232" w:after="0" w:line="240" w:lineRule="auto"/>
        <w:ind w:left="263" w:right="0" w:hanging="240"/>
        <w:jc w:val="left"/>
        <w:rPr>
          <w:b/>
          <w:sz w:val="22"/>
        </w:rPr>
      </w:pPr>
      <w:r>
        <w:rPr>
          <w:b/>
          <w:sz w:val="22"/>
        </w:rPr>
        <w:t>Capaian</w:t>
      </w:r>
      <w:r>
        <w:rPr>
          <w:b/>
          <w:spacing w:val="-11"/>
          <w:sz w:val="22"/>
        </w:rPr>
        <w:t xml:space="preserve"> </w:t>
      </w:r>
      <w:r>
        <w:rPr>
          <w:b/>
          <w:sz w:val="22"/>
        </w:rPr>
        <w:t>Pembelajaran</w:t>
      </w:r>
      <w:r>
        <w:rPr>
          <w:b/>
          <w:spacing w:val="-10"/>
          <w:sz w:val="22"/>
        </w:rPr>
        <w:t xml:space="preserve"> </w:t>
      </w:r>
      <w:r>
        <w:rPr>
          <w:b/>
          <w:sz w:val="22"/>
        </w:rPr>
        <w:t>Praktikum</w:t>
      </w:r>
      <w:r>
        <w:rPr>
          <w:b/>
          <w:spacing w:val="-12"/>
          <w:sz w:val="22"/>
        </w:rPr>
        <w:t xml:space="preserve"> </w:t>
      </w:r>
      <w:r>
        <w:rPr>
          <w:b/>
          <w:sz w:val="22"/>
        </w:rPr>
        <w:t>(CPMK-</w:t>
      </w:r>
      <w:r>
        <w:rPr>
          <w:b/>
          <w:spacing w:val="-2"/>
          <w:sz w:val="22"/>
        </w:rPr>
        <w:t>Praktikum)</w:t>
      </w:r>
    </w:p>
    <w:p w14:paraId="7A37B44B">
      <w:pPr>
        <w:pStyle w:val="5"/>
        <w:spacing w:before="182"/>
        <w:ind w:left="23"/>
      </w:pPr>
      <w:r>
        <w:t>Setelah</w:t>
      </w:r>
      <w:r>
        <w:rPr>
          <w:spacing w:val="-10"/>
        </w:rPr>
        <w:t xml:space="preserve"> </w:t>
      </w:r>
      <w:r>
        <w:t>menyelesaikan</w:t>
      </w:r>
      <w:r>
        <w:rPr>
          <w:spacing w:val="-10"/>
        </w:rPr>
        <w:t xml:space="preserve"> </w:t>
      </w:r>
      <w:r>
        <w:t>praktikum</w:t>
      </w:r>
      <w:r>
        <w:rPr>
          <w:spacing w:val="-9"/>
        </w:rPr>
        <w:t xml:space="preserve"> </w:t>
      </w:r>
      <w:r>
        <w:t>ini,</w:t>
      </w:r>
      <w:r>
        <w:rPr>
          <w:spacing w:val="-11"/>
        </w:rPr>
        <w:t xml:space="preserve"> </w:t>
      </w:r>
      <w:r>
        <w:t>mahasiswa</w:t>
      </w:r>
      <w:r>
        <w:rPr>
          <w:spacing w:val="-9"/>
        </w:rPr>
        <w:t xml:space="preserve"> </w:t>
      </w:r>
      <w:r>
        <w:rPr>
          <w:spacing w:val="-2"/>
        </w:rPr>
        <w:t>mampu:</w:t>
      </w:r>
    </w:p>
    <w:p w14:paraId="3B38DA5A">
      <w:pPr>
        <w:pStyle w:val="7"/>
        <w:numPr>
          <w:ilvl w:val="1"/>
          <w:numId w:val="1"/>
        </w:numPr>
        <w:tabs>
          <w:tab w:val="left" w:pos="741"/>
        </w:tabs>
        <w:spacing w:before="181" w:after="0" w:line="240" w:lineRule="auto"/>
        <w:ind w:left="741" w:right="0" w:hanging="358"/>
        <w:jc w:val="left"/>
        <w:rPr>
          <w:sz w:val="22"/>
        </w:rPr>
      </w:pPr>
      <w:r>
        <w:rPr>
          <w:sz w:val="22"/>
        </w:rPr>
        <w:t>Menjelaskan</w:t>
      </w:r>
      <w:r>
        <w:rPr>
          <w:spacing w:val="-7"/>
          <w:sz w:val="22"/>
        </w:rPr>
        <w:t xml:space="preserve"> </w:t>
      </w:r>
      <w:r>
        <w:rPr>
          <w:sz w:val="22"/>
        </w:rPr>
        <w:t>konsep</w:t>
      </w:r>
      <w:r>
        <w:rPr>
          <w:spacing w:val="-9"/>
          <w:sz w:val="22"/>
        </w:rPr>
        <w:t xml:space="preserve"> </w:t>
      </w:r>
      <w:r>
        <w:rPr>
          <w:sz w:val="22"/>
        </w:rPr>
        <w:t>dasar</w:t>
      </w:r>
      <w:r>
        <w:rPr>
          <w:spacing w:val="-8"/>
          <w:sz w:val="22"/>
        </w:rPr>
        <w:t xml:space="preserve"> </w:t>
      </w:r>
      <w:r>
        <w:rPr>
          <w:sz w:val="22"/>
        </w:rPr>
        <w:t>framework</w:t>
      </w:r>
      <w:r>
        <w:rPr>
          <w:spacing w:val="-5"/>
          <w:sz w:val="22"/>
        </w:rPr>
        <w:t xml:space="preserve"> </w:t>
      </w:r>
      <w:r>
        <w:rPr>
          <w:b/>
          <w:spacing w:val="-2"/>
          <w:sz w:val="22"/>
        </w:rPr>
        <w:t>Next.js</w:t>
      </w:r>
      <w:r>
        <w:rPr>
          <w:spacing w:val="-2"/>
          <w:sz w:val="22"/>
        </w:rPr>
        <w:t>.</w:t>
      </w:r>
    </w:p>
    <w:p w14:paraId="2FC63E09">
      <w:pPr>
        <w:pStyle w:val="7"/>
        <w:numPr>
          <w:ilvl w:val="1"/>
          <w:numId w:val="1"/>
        </w:numPr>
        <w:tabs>
          <w:tab w:val="left" w:pos="741"/>
        </w:tabs>
        <w:spacing w:before="182" w:after="0" w:line="240" w:lineRule="auto"/>
        <w:ind w:left="741" w:right="0" w:hanging="358"/>
        <w:jc w:val="left"/>
        <w:rPr>
          <w:sz w:val="22"/>
        </w:rPr>
      </w:pPr>
      <w:r>
        <w:rPr>
          <w:sz w:val="22"/>
        </w:rPr>
        <w:t>Membuat</w:t>
      </w:r>
      <w:r>
        <w:rPr>
          <w:spacing w:val="-9"/>
          <w:sz w:val="22"/>
        </w:rPr>
        <w:t xml:space="preserve"> </w:t>
      </w:r>
      <w:r>
        <w:rPr>
          <w:sz w:val="22"/>
        </w:rPr>
        <w:t>project</w:t>
      </w:r>
      <w:r>
        <w:rPr>
          <w:spacing w:val="-6"/>
          <w:sz w:val="22"/>
        </w:rPr>
        <w:t xml:space="preserve"> </w:t>
      </w:r>
      <w:r>
        <w:rPr>
          <w:sz w:val="22"/>
        </w:rPr>
        <w:t>Next.js</w:t>
      </w:r>
      <w:r>
        <w:rPr>
          <w:spacing w:val="-8"/>
          <w:sz w:val="22"/>
        </w:rPr>
        <w:t xml:space="preserve"> </w:t>
      </w:r>
      <w:r>
        <w:rPr>
          <w:sz w:val="22"/>
        </w:rPr>
        <w:t>menggunakan</w:t>
      </w:r>
      <w:r>
        <w:rPr>
          <w:spacing w:val="-5"/>
          <w:sz w:val="22"/>
        </w:rPr>
        <w:t xml:space="preserve"> </w:t>
      </w:r>
      <w:r>
        <w:rPr>
          <w:b/>
          <w:sz w:val="22"/>
        </w:rPr>
        <w:t>Pages</w:t>
      </w:r>
      <w:r>
        <w:rPr>
          <w:b/>
          <w:spacing w:val="-6"/>
          <w:sz w:val="22"/>
        </w:rPr>
        <w:t xml:space="preserve"> </w:t>
      </w:r>
      <w:r>
        <w:rPr>
          <w:b/>
          <w:spacing w:val="-2"/>
          <w:sz w:val="22"/>
        </w:rPr>
        <w:t>Router</w:t>
      </w:r>
      <w:r>
        <w:rPr>
          <w:spacing w:val="-2"/>
          <w:sz w:val="22"/>
        </w:rPr>
        <w:t>.</w:t>
      </w:r>
    </w:p>
    <w:p w14:paraId="1CBA13F8">
      <w:pPr>
        <w:pStyle w:val="7"/>
        <w:numPr>
          <w:ilvl w:val="1"/>
          <w:numId w:val="1"/>
        </w:numPr>
        <w:tabs>
          <w:tab w:val="left" w:pos="741"/>
        </w:tabs>
        <w:spacing w:before="181" w:after="0" w:line="240" w:lineRule="auto"/>
        <w:ind w:left="741" w:right="0" w:hanging="358"/>
        <w:jc w:val="left"/>
        <w:rPr>
          <w:sz w:val="22"/>
        </w:rPr>
      </w:pPr>
      <w:r>
        <w:rPr>
          <w:sz w:val="22"/>
        </w:rPr>
        <w:t>Menjalankan</w:t>
      </w:r>
      <w:r>
        <w:rPr>
          <w:spacing w:val="-6"/>
          <w:sz w:val="22"/>
        </w:rPr>
        <w:t xml:space="preserve"> </w:t>
      </w:r>
      <w:r>
        <w:rPr>
          <w:sz w:val="22"/>
        </w:rPr>
        <w:t>aplikasi</w:t>
      </w:r>
      <w:r>
        <w:rPr>
          <w:spacing w:val="-5"/>
          <w:sz w:val="22"/>
        </w:rPr>
        <w:t xml:space="preserve"> </w:t>
      </w:r>
      <w:r>
        <w:rPr>
          <w:sz w:val="22"/>
        </w:rPr>
        <w:t>Next.js</w:t>
      </w:r>
      <w:r>
        <w:rPr>
          <w:spacing w:val="-5"/>
          <w:sz w:val="22"/>
        </w:rPr>
        <w:t xml:space="preserve"> </w:t>
      </w:r>
      <w:r>
        <w:rPr>
          <w:sz w:val="22"/>
        </w:rPr>
        <w:t>pada</w:t>
      </w:r>
      <w:r>
        <w:rPr>
          <w:spacing w:val="-5"/>
          <w:sz w:val="22"/>
        </w:rPr>
        <w:t xml:space="preserve"> </w:t>
      </w:r>
      <w:r>
        <w:rPr>
          <w:sz w:val="22"/>
        </w:rPr>
        <w:t>server</w:t>
      </w:r>
      <w:r>
        <w:rPr>
          <w:spacing w:val="-4"/>
          <w:sz w:val="22"/>
        </w:rPr>
        <w:t xml:space="preserve"> </w:t>
      </w:r>
      <w:r>
        <w:rPr>
          <w:spacing w:val="-2"/>
          <w:sz w:val="22"/>
        </w:rPr>
        <w:t>pengembangan.</w:t>
      </w:r>
    </w:p>
    <w:p w14:paraId="50DDAD99">
      <w:pPr>
        <w:pStyle w:val="7"/>
        <w:numPr>
          <w:ilvl w:val="1"/>
          <w:numId w:val="1"/>
        </w:numPr>
        <w:tabs>
          <w:tab w:val="left" w:pos="741"/>
        </w:tabs>
        <w:spacing w:before="182" w:after="0" w:line="240" w:lineRule="auto"/>
        <w:ind w:left="741" w:right="0" w:hanging="358"/>
        <w:jc w:val="left"/>
        <w:rPr>
          <w:sz w:val="22"/>
        </w:rPr>
      </w:pPr>
      <w:r>
        <w:rPr>
          <w:sz w:val="22"/>
        </w:rPr>
        <w:t>Mengidentifikasi</w:t>
      </w:r>
      <w:r>
        <w:rPr>
          <w:spacing w:val="-6"/>
          <w:sz w:val="22"/>
        </w:rPr>
        <w:t xml:space="preserve"> </w:t>
      </w:r>
      <w:r>
        <w:rPr>
          <w:sz w:val="22"/>
        </w:rPr>
        <w:t>struktur</w:t>
      </w:r>
      <w:r>
        <w:rPr>
          <w:spacing w:val="-7"/>
          <w:sz w:val="22"/>
        </w:rPr>
        <w:t xml:space="preserve"> </w:t>
      </w:r>
      <w:r>
        <w:rPr>
          <w:sz w:val="22"/>
        </w:rPr>
        <w:t>folder</w:t>
      </w:r>
      <w:r>
        <w:rPr>
          <w:spacing w:val="-6"/>
          <w:sz w:val="22"/>
        </w:rPr>
        <w:t xml:space="preserve"> </w:t>
      </w:r>
      <w:r>
        <w:rPr>
          <w:sz w:val="22"/>
        </w:rPr>
        <w:t>utama</w:t>
      </w:r>
      <w:r>
        <w:rPr>
          <w:spacing w:val="-8"/>
          <w:sz w:val="22"/>
        </w:rPr>
        <w:t xml:space="preserve"> </w:t>
      </w:r>
      <w:r>
        <w:rPr>
          <w:sz w:val="22"/>
        </w:rPr>
        <w:t>pada</w:t>
      </w:r>
      <w:r>
        <w:rPr>
          <w:spacing w:val="-7"/>
          <w:sz w:val="22"/>
        </w:rPr>
        <w:t xml:space="preserve"> </w:t>
      </w:r>
      <w:r>
        <w:rPr>
          <w:sz w:val="22"/>
        </w:rPr>
        <w:t>project</w:t>
      </w:r>
      <w:r>
        <w:rPr>
          <w:spacing w:val="-6"/>
          <w:sz w:val="22"/>
        </w:rPr>
        <w:t xml:space="preserve"> </w:t>
      </w:r>
      <w:r>
        <w:rPr>
          <w:spacing w:val="-2"/>
          <w:sz w:val="22"/>
        </w:rPr>
        <w:t>Next.js.</w:t>
      </w:r>
    </w:p>
    <w:p w14:paraId="2417B83F">
      <w:pPr>
        <w:pStyle w:val="7"/>
        <w:numPr>
          <w:ilvl w:val="1"/>
          <w:numId w:val="1"/>
        </w:numPr>
        <w:tabs>
          <w:tab w:val="left" w:pos="741"/>
        </w:tabs>
        <w:spacing w:before="181" w:after="0" w:line="240" w:lineRule="auto"/>
        <w:ind w:left="741" w:right="0" w:hanging="358"/>
        <w:jc w:val="left"/>
        <w:rPr>
          <w:sz w:val="22"/>
        </w:rPr>
      </w:pPr>
      <w:r>
        <w:rPr>
          <w:sz w:val="22"/>
        </w:rPr>
        <w:t>Memodifikasi</w:t>
      </w:r>
      <w:r>
        <w:rPr>
          <w:spacing w:val="-7"/>
          <w:sz w:val="22"/>
        </w:rPr>
        <w:t xml:space="preserve"> </w:t>
      </w:r>
      <w:r>
        <w:rPr>
          <w:sz w:val="22"/>
        </w:rPr>
        <w:t>halaman</w:t>
      </w:r>
      <w:r>
        <w:rPr>
          <w:spacing w:val="-8"/>
          <w:sz w:val="22"/>
        </w:rPr>
        <w:t xml:space="preserve"> </w:t>
      </w:r>
      <w:r>
        <w:rPr>
          <w:sz w:val="22"/>
        </w:rPr>
        <w:t>awal</w:t>
      </w:r>
      <w:r>
        <w:rPr>
          <w:spacing w:val="-6"/>
          <w:sz w:val="22"/>
        </w:rPr>
        <w:t xml:space="preserve"> </w:t>
      </w:r>
      <w:r>
        <w:rPr>
          <w:sz w:val="22"/>
        </w:rPr>
        <w:t>(index.js)</w:t>
      </w:r>
      <w:r>
        <w:rPr>
          <w:spacing w:val="-8"/>
          <w:sz w:val="22"/>
        </w:rPr>
        <w:t xml:space="preserve"> </w:t>
      </w:r>
      <w:r>
        <w:rPr>
          <w:sz w:val="22"/>
        </w:rPr>
        <w:t>pada</w:t>
      </w:r>
      <w:r>
        <w:rPr>
          <w:spacing w:val="-7"/>
          <w:sz w:val="22"/>
        </w:rPr>
        <w:t xml:space="preserve"> </w:t>
      </w:r>
      <w:r>
        <w:rPr>
          <w:sz w:val="22"/>
        </w:rPr>
        <w:t>Pages</w:t>
      </w:r>
      <w:r>
        <w:rPr>
          <w:spacing w:val="-6"/>
          <w:sz w:val="22"/>
        </w:rPr>
        <w:t xml:space="preserve"> </w:t>
      </w:r>
      <w:r>
        <w:rPr>
          <w:spacing w:val="-2"/>
          <w:sz w:val="22"/>
        </w:rPr>
        <w:t>Router.</w:t>
      </w:r>
    </w:p>
    <w:p w14:paraId="2D1C1EFD">
      <w:pPr>
        <w:pStyle w:val="5"/>
        <w:spacing w:before="100"/>
        <w:rPr>
          <w:sz w:val="20"/>
        </w:rPr>
      </w:pPr>
      <w:r>
        <w:rPr>
          <w:sz w:val="20"/>
        </w:rPr>
        <mc:AlternateContent>
          <mc:Choice Requires="wpg">
            <w:drawing>
              <wp:anchor distT="0" distB="0" distL="0" distR="0" simplePos="0" relativeHeight="251662336" behindDoc="1" locked="0" layoutInCell="1" allowOverlap="1">
                <wp:simplePos x="0" y="0"/>
                <wp:positionH relativeFrom="page">
                  <wp:posOffset>914400</wp:posOffset>
                </wp:positionH>
                <wp:positionV relativeFrom="paragraph">
                  <wp:posOffset>233680</wp:posOffset>
                </wp:positionV>
                <wp:extent cx="5732780" cy="19685"/>
                <wp:effectExtent l="0" t="0" r="0" b="0"/>
                <wp:wrapTopAndBottom/>
                <wp:docPr id="8" name="Group 8"/>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9" name="Graphic 9"/>
                        <wps:cNvSpPr/>
                        <wps:spPr>
                          <a:xfrm>
                            <a:off x="0" y="0"/>
                            <a:ext cx="5731510" cy="19050"/>
                          </a:xfrm>
                          <a:custGeom>
                            <a:avLst/>
                            <a:gdLst/>
                            <a:ahLst/>
                            <a:cxnLst/>
                            <a:rect l="l" t="t" r="r" b="b"/>
                            <a:pathLst>
                              <a:path w="5731510" h="19050">
                                <a:moveTo>
                                  <a:pt x="5731497" y="0"/>
                                </a:moveTo>
                                <a:lnTo>
                                  <a:pt x="0" y="0"/>
                                </a:lnTo>
                                <a:lnTo>
                                  <a:pt x="0" y="635"/>
                                </a:lnTo>
                                <a:lnTo>
                                  <a:pt x="0" y="3175"/>
                                </a:lnTo>
                                <a:lnTo>
                                  <a:pt x="0" y="19050"/>
                                </a:lnTo>
                                <a:lnTo>
                                  <a:pt x="5731497" y="19050"/>
                                </a:lnTo>
                                <a:lnTo>
                                  <a:pt x="5731497" y="0"/>
                                </a:lnTo>
                                <a:close/>
                              </a:path>
                            </a:pathLst>
                          </a:custGeom>
                          <a:solidFill>
                            <a:srgbClr val="9F9F9F"/>
                          </a:solidFill>
                        </wps:spPr>
                        <wps:bodyPr wrap="square" lIns="0" tIns="0" rIns="0" bIns="0" rtlCol="0">
                          <a:noAutofit/>
                        </wps:bodyPr>
                      </wps:wsp>
                      <wps:wsp>
                        <wps:cNvPr id="10" name="Graphic 10"/>
                        <wps:cNvSpPr/>
                        <wps:spPr>
                          <a:xfrm>
                            <a:off x="5729859" y="63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11" name="Graphic 11"/>
                        <wps:cNvSpPr/>
                        <wps:spPr>
                          <a:xfrm>
                            <a:off x="0" y="634"/>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12" name="Graphic 12"/>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13" name="Graphic 13"/>
                        <wps:cNvSpPr/>
                        <wps:spPr>
                          <a:xfrm>
                            <a:off x="0" y="1714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14" name="Graphic 14"/>
                        <wps:cNvSpPr/>
                        <wps:spPr>
                          <a:xfrm>
                            <a:off x="0" y="17144"/>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8.4pt;height:1.55pt;width:451.4pt;mso-position-horizontal-relative:page;mso-wrap-distance-bottom:0pt;mso-wrap-distance-top:0pt;z-index:-251654144;mso-width-relative:page;mso-height-relative:page;" coordsize="5732780,19685" o:gfxdata="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">
                <o:lock v:ext="edit" aspectratio="f"/>
                <v:shape id="Graphic 9" o:spid="_x0000_s1026" o:spt="100" style="position:absolute;left:0;top:0;height:19050;width:5731510;" fillcolor="#9F9F9F" filled="t" stroked="f" coordsize="5731510,19050" o:gfxdata="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IXWersAAADa&#10;AAAADwAAAAAAAAABACAAAAAiAAAAZHJzL2Rvd25yZXYueG1sUEsBAhQAFAAAAAgAh07iQDMvBZ47&#10;AAAAOQAAABAAAAAAAAAAAQAgAAAACgEAAGRycy9zaGFwZXhtbC54bWxQSwUGAAAAAAYABgBbAQAA&#10;tAMAAAAA&#10;" path="m5731497,0l0,0,0,635,0,3175,0,19050,5731497,19050,5731497,0xe">
                  <v:fill on="t" focussize="0,0"/>
                  <v:stroke on="f"/>
                  <v:imagedata o:title=""/>
                  <o:lock v:ext="edit" aspectratio="f"/>
                  <v:textbox inset="0mm,0mm,0mm,0mm"/>
                </v:shape>
                <v:shape id="Graphic 10" o:spid="_x0000_s1026" o:spt="100" style="position:absolute;left:5729859;top:634;height:2540;width:2540;" fillcolor="#E2E2E2" filled="t" stroked="f" coordsize="2540,2540" o:gfxdata="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qpIGb4A&#10;AADb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11" o:spid="_x0000_s1026" o:spt="100" style="position:absolute;left:0;top:634;height:16510;width:5732780;" fillcolor="#9F9F9F" filled="t" stroked="f" coordsize="5732780,16510" o:gfxdata="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m58ovQAA&#10;ANsAAAAPAAAAAAAAAAEAIAAAACIAAABkcnMvZG93bnJldi54bWxQSwECFAAUAAAACACHTuJAMy8F&#10;njsAAAA5AAAAEAAAAAAAAAABACAAAAAMAQAAZHJzL3NoYXBleG1sLnhtbFBLBQYAAAAABgAGAFsB&#10;AAC2AwAAAAA=&#10;" path="m2540,2540l0,2540,0,16510,2540,16510,2540,2540xem5732399,0l5729846,0,5729846,2540,5732399,2540,5732399,0xe">
                  <v:fill on="t" focussize="0,0"/>
                  <v:stroke on="f"/>
                  <v:imagedata o:title=""/>
                  <o:lock v:ext="edit" aspectratio="f"/>
                  <v:textbox inset="0mm,0mm,0mm,0mm"/>
                </v:shape>
                <v:shape id="Graphic 12" o:spid="_x0000_s1026" o:spt="100" style="position:absolute;left:5729859;top:3175;height:13970;width:2540;" fillcolor="#E2E2E2" filled="t" stroked="f" coordsize="2540,13970" o:gfxdata="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Of/O8AAAA&#10;2wAAAA8AAAAAAAAAAQAgAAAAIgAAAGRycy9kb3ducmV2LnhtbFBLAQIUABQAAAAIAIdO4kAzLwWe&#10;OwAAADkAAAAQAAAAAAAAAAEAIAAAAAsBAABkcnMvc2hhcGV4bWwueG1sUEsFBgAAAAAGAAYAWwEA&#10;ALUDAAAAAA==&#10;" path="m2540,0l0,0,0,13970,2540,13970,2540,0xe">
                  <v:fill on="t" focussize="0,0"/>
                  <v:stroke on="f"/>
                  <v:imagedata o:title=""/>
                  <o:lock v:ext="edit" aspectratio="f"/>
                  <v:textbox inset="0mm,0mm,0mm,0mm"/>
                </v:shape>
                <v:shape id="Graphic 13" o:spid="_x0000_s1026" o:spt="100" style="position:absolute;left:0;top:17144;height:2540;width:2540;" fillcolor="#9F9F9F" filled="t" stroked="f" coordsize="2540,2540" o:gfxdata="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8O1LLsAAADb&#10;AAAADwAAAAAAAAABACAAAAAiAAAAZHJzL2Rvd25yZXYueG1sUEsBAhQAFAAAAAgAh07iQDMvBZ47&#10;AAAAOQAAABAAAAAAAAAAAQAgAAAACgEAAGRycy9zaGFwZXhtbC54bWxQSwUGAAAAAAYABgBbAQAA&#10;tAMAAAAA&#10;" path="m2540,0l0,0,0,2540,2540,2540,2540,0xe">
                  <v:fill on="t" focussize="0,0"/>
                  <v:stroke on="f"/>
                  <v:imagedata o:title=""/>
                  <o:lock v:ext="edit" aspectratio="f"/>
                  <v:textbox inset="0mm,0mm,0mm,0mm"/>
                </v:shape>
                <v:shape id="Graphic 14" o:spid="_x0000_s1026" o:spt="100" style="position:absolute;left:0;top:17144;height:2540;width:5732780;" fillcolor="#E2E2E2" filled="t" stroked="f" coordsize="5732780,2540" o:gfxdata="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UcyLC5AAAA2wAA&#10;AA8AAAAAAAAAAQAgAAAAIgAAAGRycy9kb3ducmV2LnhtbFBLAQIUABQAAAAIAIdO4kAzLwWeOwAA&#10;ADkAAAAQAAAAAAAAAAEAIAAAAAgBAABkcnMvc2hhcGV4bWwueG1sUEsFBgAAAAAGAAYAWwEAALID&#10;A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687955FF">
      <w:pPr>
        <w:pStyle w:val="2"/>
        <w:numPr>
          <w:ilvl w:val="0"/>
          <w:numId w:val="1"/>
        </w:numPr>
        <w:tabs>
          <w:tab w:val="left" w:pos="252"/>
        </w:tabs>
        <w:spacing w:before="232" w:after="0" w:line="240" w:lineRule="auto"/>
        <w:ind w:left="252" w:right="0" w:hanging="229"/>
        <w:jc w:val="left"/>
      </w:pPr>
      <w:r>
        <w:rPr>
          <w:spacing w:val="-2"/>
        </w:rPr>
        <w:t>Dasar</w:t>
      </w:r>
      <w:r>
        <w:rPr>
          <w:spacing w:val="-4"/>
        </w:rPr>
        <w:t xml:space="preserve"> </w:t>
      </w:r>
      <w:r>
        <w:rPr>
          <w:spacing w:val="-2"/>
        </w:rPr>
        <w:t>Teori Singkat</w:t>
      </w:r>
    </w:p>
    <w:p w14:paraId="7ED14D7E">
      <w:pPr>
        <w:pStyle w:val="5"/>
        <w:spacing w:before="182" w:line="259" w:lineRule="auto"/>
        <w:ind w:left="23" w:right="728"/>
        <w:jc w:val="both"/>
      </w:pPr>
      <w:r>
        <w:rPr>
          <w:b/>
        </w:rPr>
        <w:t xml:space="preserve">Next.js </w:t>
      </w:r>
      <w:r>
        <w:t xml:space="preserve">adalah framework React yang menyediakan fitur siap pakai seperti routing berbasis file, optimasi performa, dan dukungan rendering modern. Pada </w:t>
      </w:r>
      <w:r>
        <w:rPr>
          <w:b/>
        </w:rPr>
        <w:t>Pages Router</w:t>
      </w:r>
      <w:r>
        <w:t>, routing ditentukan oleh struktur folder pages/, di mana setiap file JavaScript akan otomatis menjadi halaman (route).</w:t>
      </w:r>
    </w:p>
    <w:p w14:paraId="6421D1F9">
      <w:pPr>
        <w:pStyle w:val="5"/>
        <w:spacing w:before="158"/>
        <w:ind w:left="23"/>
      </w:pPr>
      <w:r>
        <w:rPr>
          <w:spacing w:val="-2"/>
        </w:rPr>
        <w:t>Contoh:</w:t>
      </w:r>
    </w:p>
    <w:p w14:paraId="03B8B417">
      <w:pPr>
        <w:pStyle w:val="7"/>
        <w:numPr>
          <w:ilvl w:val="0"/>
          <w:numId w:val="2"/>
        </w:numPr>
        <w:tabs>
          <w:tab w:val="left" w:pos="743"/>
        </w:tabs>
        <w:spacing w:before="181" w:after="0" w:line="240" w:lineRule="auto"/>
        <w:ind w:left="743" w:right="0" w:hanging="360"/>
        <w:jc w:val="left"/>
        <w:rPr>
          <w:sz w:val="22"/>
        </w:rPr>
      </w:pPr>
      <w:r>
        <w:rPr>
          <w:sz w:val="22"/>
        </w:rPr>
        <w:t>pages/index.js</w:t>
      </w:r>
      <w:r>
        <w:rPr>
          <w:spacing w:val="-8"/>
          <w:sz w:val="22"/>
        </w:rPr>
        <w:t xml:space="preserve"> </w:t>
      </w:r>
      <w:r>
        <w:rPr>
          <w:sz w:val="22"/>
        </w:rPr>
        <w:t>→</w:t>
      </w:r>
      <w:r>
        <w:rPr>
          <w:spacing w:val="-5"/>
          <w:sz w:val="22"/>
        </w:rPr>
        <w:t xml:space="preserve"> </w:t>
      </w:r>
      <w:r>
        <w:rPr>
          <w:spacing w:val="-10"/>
          <w:sz w:val="22"/>
        </w:rPr>
        <w:t>/</w:t>
      </w:r>
    </w:p>
    <w:p w14:paraId="1C9F0572">
      <w:pPr>
        <w:pStyle w:val="7"/>
        <w:numPr>
          <w:ilvl w:val="0"/>
          <w:numId w:val="2"/>
        </w:numPr>
        <w:tabs>
          <w:tab w:val="left" w:pos="743"/>
        </w:tabs>
        <w:spacing w:before="181" w:after="0" w:line="240" w:lineRule="auto"/>
        <w:ind w:left="743" w:right="0" w:hanging="360"/>
        <w:jc w:val="left"/>
        <w:rPr>
          <w:sz w:val="22"/>
        </w:rPr>
      </w:pPr>
      <w:r>
        <w:rPr>
          <w:sz w:val="22"/>
        </w:rPr>
        <w:t>pages/about.js</w:t>
      </w:r>
      <w:r>
        <w:rPr>
          <w:spacing w:val="-8"/>
          <w:sz w:val="22"/>
        </w:rPr>
        <w:t xml:space="preserve"> </w:t>
      </w:r>
      <w:r>
        <w:rPr>
          <w:sz w:val="22"/>
        </w:rPr>
        <w:t>→</w:t>
      </w:r>
      <w:r>
        <w:rPr>
          <w:spacing w:val="-7"/>
          <w:sz w:val="22"/>
        </w:rPr>
        <w:t xml:space="preserve"> </w:t>
      </w:r>
      <w:r>
        <w:rPr>
          <w:spacing w:val="-2"/>
          <w:sz w:val="22"/>
        </w:rPr>
        <w:t>/about</w:t>
      </w:r>
    </w:p>
    <w:p w14:paraId="5336CA36">
      <w:pPr>
        <w:pStyle w:val="5"/>
        <w:spacing w:before="100"/>
        <w:rPr>
          <w:sz w:val="20"/>
        </w:rPr>
      </w:pPr>
      <w:r>
        <w:rPr>
          <w:sz w:val="20"/>
        </w:rPr>
        <mc:AlternateContent>
          <mc:Choice Requires="wpg">
            <w:drawing>
              <wp:anchor distT="0" distB="0" distL="0" distR="0" simplePos="0" relativeHeight="251663360" behindDoc="1" locked="0" layoutInCell="1" allowOverlap="1">
                <wp:simplePos x="0" y="0"/>
                <wp:positionH relativeFrom="page">
                  <wp:posOffset>914400</wp:posOffset>
                </wp:positionH>
                <wp:positionV relativeFrom="paragraph">
                  <wp:posOffset>233680</wp:posOffset>
                </wp:positionV>
                <wp:extent cx="5732780" cy="19685"/>
                <wp:effectExtent l="0" t="0" r="0" b="0"/>
                <wp:wrapTopAndBottom/>
                <wp:docPr id="15" name="Group 15"/>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16" name="Graphic 16"/>
                        <wps:cNvSpPr/>
                        <wps:spPr>
                          <a:xfrm>
                            <a:off x="0" y="0"/>
                            <a:ext cx="5731510" cy="19050"/>
                          </a:xfrm>
                          <a:custGeom>
                            <a:avLst/>
                            <a:gdLst/>
                            <a:ahLst/>
                            <a:cxnLst/>
                            <a:rect l="l" t="t" r="r" b="b"/>
                            <a:pathLst>
                              <a:path w="5731510" h="19050">
                                <a:moveTo>
                                  <a:pt x="5731497" y="0"/>
                                </a:moveTo>
                                <a:lnTo>
                                  <a:pt x="0" y="0"/>
                                </a:lnTo>
                                <a:lnTo>
                                  <a:pt x="0" y="635"/>
                                </a:lnTo>
                                <a:lnTo>
                                  <a:pt x="0" y="3175"/>
                                </a:lnTo>
                                <a:lnTo>
                                  <a:pt x="0" y="19050"/>
                                </a:lnTo>
                                <a:lnTo>
                                  <a:pt x="5731497" y="19050"/>
                                </a:lnTo>
                                <a:lnTo>
                                  <a:pt x="5731497" y="0"/>
                                </a:lnTo>
                                <a:close/>
                              </a:path>
                            </a:pathLst>
                          </a:custGeom>
                          <a:solidFill>
                            <a:srgbClr val="9F9F9F"/>
                          </a:solidFill>
                        </wps:spPr>
                        <wps:bodyPr wrap="square" lIns="0" tIns="0" rIns="0" bIns="0" rtlCol="0">
                          <a:noAutofit/>
                        </wps:bodyPr>
                      </wps:wsp>
                      <wps:wsp>
                        <wps:cNvPr id="17" name="Graphic 17"/>
                        <wps:cNvSpPr/>
                        <wps:spPr>
                          <a:xfrm>
                            <a:off x="5729859" y="63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18" name="Graphic 18"/>
                        <wps:cNvSpPr/>
                        <wps:spPr>
                          <a:xfrm>
                            <a:off x="0" y="634"/>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19" name="Graphic 19"/>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20" name="Graphic 20"/>
                        <wps:cNvSpPr/>
                        <wps:spPr>
                          <a:xfrm>
                            <a:off x="0" y="1714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21" name="Graphic 21"/>
                        <wps:cNvSpPr/>
                        <wps:spPr>
                          <a:xfrm>
                            <a:off x="0" y="17144"/>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8.4pt;height:1.55pt;width:451.4pt;mso-position-horizontal-relative:page;mso-wrap-distance-bottom:0pt;mso-wrap-distance-top:0pt;z-index:-251653120;mso-width-relative:page;mso-height-relative:page;" coordsize="5732780,19685" o:gfxdata="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">
                <o:lock v:ext="edit" aspectratio="f"/>
                <v:shape id="Graphic 16" o:spid="_x0000_s1026" o:spt="100" style="position:absolute;left:0;top:0;height:19050;width:5731510;" fillcolor="#9F9F9F" filled="t" stroked="f" coordsize="5731510,19050" o:gfxdata="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K9zka5AAAA2wAA&#10;AA8AAAAAAAAAAQAgAAAAIgAAAGRycy9kb3ducmV2LnhtbFBLAQIUABQAAAAIAIdO4kAzLwWeOwAA&#10;ADkAAAAQAAAAAAAAAAEAIAAAAAgBAABkcnMvc2hhcGV4bWwueG1sUEsFBgAAAAAGAAYAWwEAALID&#10;AAAAAA==&#10;" path="m5731497,0l0,0,0,635,0,3175,0,19050,5731497,19050,5731497,0xe">
                  <v:fill on="t" focussize="0,0"/>
                  <v:stroke on="f"/>
                  <v:imagedata o:title=""/>
                  <o:lock v:ext="edit" aspectratio="f"/>
                  <v:textbox inset="0mm,0mm,0mm,0mm"/>
                </v:shape>
                <v:shape id="Graphic 17" o:spid="_x0000_s1026" o:spt="100" style="position:absolute;left:5729859;top:634;height:2540;width:2540;" fillcolor="#E2E2E2" filled="t" stroked="f" coordsize="2540,2540" o:gfxdata="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1D0G25AAAA2wAA&#10;AA8AAAAAAAAAAQAgAAAAIgAAAGRycy9kb3ducmV2LnhtbFBLAQIUABQAAAAIAIdO4kAzLwWeOwAA&#10;ADkAAAAQAAAAAAAAAAEAIAAAAAgBAABkcnMvc2hhcGV4bWwueG1sUEsFBgAAAAAGAAYAWwEAALID&#10;AAAAAA==&#10;" path="m2540,0l0,0,0,2540,2540,2540,2540,0xe">
                  <v:fill on="t" focussize="0,0"/>
                  <v:stroke on="f"/>
                  <v:imagedata o:title=""/>
                  <o:lock v:ext="edit" aspectratio="f"/>
                  <v:textbox inset="0mm,0mm,0mm,0mm"/>
                </v:shape>
                <v:shape id="Graphic 18" o:spid="_x0000_s1026" o:spt="100" style="position:absolute;left:0;top:634;height:16510;width:5732780;" fillcolor="#9F9F9F" filled="t" stroked="f" coordsize="5732780,16510" o:gfxdata="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1oTa1&#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19" o:spid="_x0000_s1026" o:spt="100" style="position:absolute;left:5729859;top:3175;height:13970;width:2540;" fillcolor="#E2E2E2" filled="t" stroked="f" coordsize="2540,13970" o:gfxdata="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6u2CugAAANsA&#10;AAAPAAAAAAAAAAEAIAAAACIAAABkcnMvZG93bnJldi54bWxQSwECFAAUAAAACACHTuJAMy8FnjsA&#10;AAA5AAAAEAAAAAAAAAABACAAAAAJAQAAZHJzL3NoYXBleG1sLnhtbFBLBQYAAAAABgAGAFsBAACz&#10;AwAAAAA=&#10;" path="m2540,0l0,0,0,13970,2540,13970,2540,0xe">
                  <v:fill on="t" focussize="0,0"/>
                  <v:stroke on="f"/>
                  <v:imagedata o:title=""/>
                  <o:lock v:ext="edit" aspectratio="f"/>
                  <v:textbox inset="0mm,0mm,0mm,0mm"/>
                </v:shape>
                <v:shape id="Graphic 20" o:spid="_x0000_s1026" o:spt="100" style="position:absolute;left:0;top:17144;height:2540;width:2540;" fillcolor="#9F9F9F" filled="t" stroked="f" coordsize="2540,2540" o:gfxdata="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X3h5rgAAADbAAAA&#10;DwAAAAAAAAABACAAAAAiAAAAZHJzL2Rvd25yZXYueG1sUEsBAhQAFAAAAAgAh07iQDMvBZ47AAAA&#10;OQAAABAAAAAAAAAAAQAgAAAABwEAAGRycy9zaGFwZXhtbC54bWxQSwUGAAAAAAYABgBbAQAAsQMA&#10;AAAA&#10;" path="m2540,0l0,0,0,2540,2540,2540,2540,0xe">
                  <v:fill on="t" focussize="0,0"/>
                  <v:stroke on="f"/>
                  <v:imagedata o:title=""/>
                  <o:lock v:ext="edit" aspectratio="f"/>
                  <v:textbox inset="0mm,0mm,0mm,0mm"/>
                </v:shape>
                <v:shape id="Graphic 21" o:spid="_x0000_s1026" o:spt="100" style="position:absolute;left:0;top:17144;height:2540;width:5732780;" fillcolor="#E2E2E2" filled="t" stroked="f" coordsize="5732780,2540" o:gfxdata="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HoZW8AAAA&#10;2wAAAA8AAAAAAAAAAQAgAAAAIgAAAGRycy9kb3ducmV2LnhtbFBLAQIUABQAAAAIAIdO4kAzLwWe&#10;OwAAADkAAAAQAAAAAAAAAAEAIAAAAAsBAABkcnMvc2hhcGV4bWwueG1sUEsFBgAAAAAGAAYAWwEA&#10;ALUDA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76978B96">
      <w:pPr>
        <w:pStyle w:val="2"/>
        <w:numPr>
          <w:ilvl w:val="0"/>
          <w:numId w:val="1"/>
        </w:numPr>
        <w:tabs>
          <w:tab w:val="left" w:pos="244"/>
        </w:tabs>
        <w:spacing w:before="232" w:after="0" w:line="403" w:lineRule="auto"/>
        <w:ind w:left="23" w:right="8142" w:firstLine="0"/>
        <w:jc w:val="left"/>
      </w:pPr>
      <w:r>
        <w:t>Alat</w:t>
      </w:r>
      <w:r>
        <w:rPr>
          <w:spacing w:val="-13"/>
        </w:rPr>
        <w:t xml:space="preserve"> </w:t>
      </w:r>
      <w:r>
        <w:t>dan</w:t>
      </w:r>
      <w:r>
        <w:rPr>
          <w:spacing w:val="-12"/>
        </w:rPr>
        <w:t xml:space="preserve"> </w:t>
      </w:r>
      <w:r>
        <w:t>Bahan Perangkat Lunak</w:t>
      </w:r>
    </w:p>
    <w:p w14:paraId="7A97EED8">
      <w:pPr>
        <w:pStyle w:val="7"/>
        <w:numPr>
          <w:ilvl w:val="0"/>
          <w:numId w:val="3"/>
        </w:numPr>
        <w:tabs>
          <w:tab w:val="left" w:pos="743"/>
        </w:tabs>
        <w:spacing w:before="0" w:after="0" w:line="267" w:lineRule="exact"/>
        <w:ind w:left="743" w:right="0" w:hanging="360"/>
        <w:jc w:val="left"/>
        <w:rPr>
          <w:sz w:val="22"/>
        </w:rPr>
      </w:pPr>
      <w:r>
        <w:rPr>
          <w:sz w:val="22"/>
        </w:rPr>
        <w:t>Node.js</w:t>
      </w:r>
      <w:r>
        <w:rPr>
          <w:spacing w:val="-8"/>
          <w:sz w:val="22"/>
        </w:rPr>
        <w:t xml:space="preserve"> </w:t>
      </w:r>
      <w:r>
        <w:rPr>
          <w:sz w:val="22"/>
        </w:rPr>
        <w:t>(versi</w:t>
      </w:r>
      <w:r>
        <w:rPr>
          <w:spacing w:val="-4"/>
          <w:sz w:val="22"/>
        </w:rPr>
        <w:t xml:space="preserve"> LTS)</w:t>
      </w:r>
    </w:p>
    <w:p w14:paraId="75381CAD">
      <w:pPr>
        <w:pStyle w:val="7"/>
        <w:numPr>
          <w:ilvl w:val="0"/>
          <w:numId w:val="3"/>
        </w:numPr>
        <w:tabs>
          <w:tab w:val="left" w:pos="743"/>
        </w:tabs>
        <w:spacing w:before="182" w:after="0" w:line="240" w:lineRule="auto"/>
        <w:ind w:left="743" w:right="0" w:hanging="360"/>
        <w:jc w:val="left"/>
        <w:rPr>
          <w:sz w:val="22"/>
        </w:rPr>
      </w:pPr>
      <w:r>
        <w:rPr>
          <w:sz w:val="22"/>
        </w:rPr>
        <w:t>NPM</w:t>
      </w:r>
      <w:r>
        <w:rPr>
          <w:spacing w:val="-4"/>
          <w:sz w:val="22"/>
        </w:rPr>
        <w:t xml:space="preserve"> </w:t>
      </w:r>
      <w:r>
        <w:rPr>
          <w:sz w:val="22"/>
        </w:rPr>
        <w:t>atau</w:t>
      </w:r>
      <w:r>
        <w:rPr>
          <w:spacing w:val="-3"/>
          <w:sz w:val="22"/>
        </w:rPr>
        <w:t xml:space="preserve"> </w:t>
      </w:r>
      <w:r>
        <w:rPr>
          <w:spacing w:val="-4"/>
          <w:sz w:val="22"/>
        </w:rPr>
        <w:t>Yarn</w:t>
      </w:r>
    </w:p>
    <w:p w14:paraId="18362107">
      <w:pPr>
        <w:pStyle w:val="7"/>
        <w:numPr>
          <w:ilvl w:val="0"/>
          <w:numId w:val="3"/>
        </w:numPr>
        <w:tabs>
          <w:tab w:val="left" w:pos="743"/>
        </w:tabs>
        <w:spacing w:before="179" w:after="0" w:line="240" w:lineRule="auto"/>
        <w:ind w:left="743" w:right="0" w:hanging="360"/>
        <w:jc w:val="left"/>
        <w:rPr>
          <w:sz w:val="22"/>
        </w:rPr>
      </w:pPr>
      <w:r>
        <w:rPr>
          <w:sz w:val="22"/>
        </w:rPr>
        <w:t>Code</w:t>
      </w:r>
      <w:r>
        <w:rPr>
          <w:spacing w:val="-4"/>
          <w:sz w:val="22"/>
        </w:rPr>
        <w:t xml:space="preserve"> </w:t>
      </w:r>
      <w:r>
        <w:rPr>
          <w:sz w:val="22"/>
        </w:rPr>
        <w:t>Editor</w:t>
      </w:r>
      <w:r>
        <w:rPr>
          <w:spacing w:val="-4"/>
          <w:sz w:val="22"/>
        </w:rPr>
        <w:t xml:space="preserve"> </w:t>
      </w:r>
      <w:r>
        <w:rPr>
          <w:sz w:val="22"/>
        </w:rPr>
        <w:t>(Visual</w:t>
      </w:r>
      <w:r>
        <w:rPr>
          <w:spacing w:val="-4"/>
          <w:sz w:val="22"/>
        </w:rPr>
        <w:t xml:space="preserve"> </w:t>
      </w:r>
      <w:r>
        <w:rPr>
          <w:sz w:val="22"/>
        </w:rPr>
        <w:t>Studio</w:t>
      </w:r>
      <w:r>
        <w:rPr>
          <w:spacing w:val="-4"/>
          <w:sz w:val="22"/>
        </w:rPr>
        <w:t xml:space="preserve"> </w:t>
      </w:r>
      <w:r>
        <w:rPr>
          <w:spacing w:val="-2"/>
          <w:sz w:val="22"/>
        </w:rPr>
        <w:t>Code)</w:t>
      </w:r>
    </w:p>
    <w:p w14:paraId="2901F3B7">
      <w:pPr>
        <w:pStyle w:val="7"/>
        <w:numPr>
          <w:ilvl w:val="0"/>
          <w:numId w:val="3"/>
        </w:numPr>
        <w:tabs>
          <w:tab w:val="left" w:pos="743"/>
        </w:tabs>
        <w:spacing w:before="182" w:after="0" w:line="240" w:lineRule="auto"/>
        <w:ind w:left="743" w:right="0" w:hanging="360"/>
        <w:jc w:val="left"/>
        <w:rPr>
          <w:sz w:val="22"/>
        </w:rPr>
      </w:pPr>
      <w:r>
        <w:rPr>
          <w:sz w:val="22"/>
        </w:rPr>
        <w:t>Browser</w:t>
      </w:r>
      <w:r>
        <w:rPr>
          <w:spacing w:val="-4"/>
          <w:sz w:val="22"/>
        </w:rPr>
        <w:t xml:space="preserve"> </w:t>
      </w:r>
      <w:r>
        <w:rPr>
          <w:sz w:val="22"/>
        </w:rPr>
        <w:t>(Chrome</w:t>
      </w:r>
      <w:r>
        <w:rPr>
          <w:spacing w:val="-6"/>
          <w:sz w:val="22"/>
        </w:rPr>
        <w:t xml:space="preserve"> </w:t>
      </w:r>
      <w:r>
        <w:rPr>
          <w:sz w:val="22"/>
        </w:rPr>
        <w:t>/</w:t>
      </w:r>
      <w:r>
        <w:rPr>
          <w:spacing w:val="-4"/>
          <w:sz w:val="22"/>
        </w:rPr>
        <w:t xml:space="preserve"> </w:t>
      </w:r>
      <w:r>
        <w:rPr>
          <w:spacing w:val="-2"/>
          <w:sz w:val="22"/>
        </w:rPr>
        <w:t>Firefox)</w:t>
      </w:r>
    </w:p>
    <w:p w14:paraId="60D0A026">
      <w:pPr>
        <w:pStyle w:val="7"/>
        <w:numPr>
          <w:ilvl w:val="0"/>
          <w:numId w:val="3"/>
        </w:numPr>
        <w:tabs>
          <w:tab w:val="left" w:pos="743"/>
        </w:tabs>
        <w:spacing w:before="181" w:after="0" w:line="240" w:lineRule="auto"/>
        <w:ind w:left="743" w:right="0" w:hanging="360"/>
        <w:jc w:val="left"/>
        <w:rPr>
          <w:sz w:val="22"/>
        </w:rPr>
      </w:pPr>
      <w:r>
        <w:rPr>
          <w:spacing w:val="-5"/>
          <w:sz w:val="22"/>
        </w:rPr>
        <w:t>GIT</w:t>
      </w:r>
    </w:p>
    <w:p w14:paraId="634D02BC">
      <w:pPr>
        <w:pStyle w:val="2"/>
        <w:spacing w:before="182"/>
      </w:pPr>
      <w:r>
        <w:rPr>
          <w:spacing w:val="-2"/>
        </w:rPr>
        <w:t>Perangkat</w:t>
      </w:r>
      <w:r>
        <w:t xml:space="preserve"> </w:t>
      </w:r>
      <w:r>
        <w:rPr>
          <w:spacing w:val="-2"/>
        </w:rPr>
        <w:t>Keras</w:t>
      </w:r>
    </w:p>
    <w:p w14:paraId="2B7592BA">
      <w:pPr>
        <w:pStyle w:val="7"/>
        <w:numPr>
          <w:ilvl w:val="0"/>
          <w:numId w:val="3"/>
        </w:numPr>
        <w:tabs>
          <w:tab w:val="left" w:pos="743"/>
        </w:tabs>
        <w:spacing w:before="181" w:after="0" w:line="240" w:lineRule="auto"/>
        <w:ind w:left="743" w:right="0" w:hanging="360"/>
        <w:jc w:val="left"/>
        <w:rPr>
          <w:sz w:val="22"/>
        </w:rPr>
      </w:pPr>
      <w:r>
        <w:rPr>
          <w:sz w:val="22"/>
        </w:rPr>
        <w:t>Laptop/PC</w:t>
      </w:r>
      <w:r>
        <w:rPr>
          <w:spacing w:val="-10"/>
          <w:sz w:val="22"/>
        </w:rPr>
        <w:t xml:space="preserve"> </w:t>
      </w:r>
      <w:r>
        <w:rPr>
          <w:spacing w:val="-2"/>
          <w:sz w:val="22"/>
        </w:rPr>
        <w:t>Mahasiswa</w:t>
      </w:r>
    </w:p>
    <w:p w14:paraId="263DF098">
      <w:pPr>
        <w:pStyle w:val="7"/>
        <w:spacing w:after="0" w:line="240" w:lineRule="auto"/>
        <w:jc w:val="left"/>
        <w:rPr>
          <w:sz w:val="22"/>
        </w:rPr>
        <w:sectPr>
          <w:type w:val="continuous"/>
          <w:pgSz w:w="11910" w:h="16840"/>
          <w:pgMar w:top="1380" w:right="708" w:bottom="280" w:left="1417" w:header="720" w:footer="720" w:gutter="0"/>
          <w:cols w:space="720" w:num="1"/>
        </w:sectPr>
      </w:pPr>
    </w:p>
    <w:p w14:paraId="7109252C">
      <w:pPr>
        <w:pStyle w:val="5"/>
        <w:spacing w:line="30" w:lineRule="exact"/>
        <w:ind w:left="23"/>
        <w:rPr>
          <w:position w:val="0"/>
          <w:sz w:val="3"/>
        </w:rPr>
      </w:pPr>
      <w:r>
        <w:rPr>
          <w:position w:val="0"/>
          <w:sz w:val="3"/>
        </w:rPr>
        <mc:AlternateContent>
          <mc:Choice Requires="wpg">
            <w:drawing>
              <wp:inline distT="0" distB="0" distL="0" distR="0">
                <wp:extent cx="5732780" cy="19050"/>
                <wp:effectExtent l="0" t="0" r="0" b="0"/>
                <wp:docPr id="22" name="Group 22"/>
                <wp:cNvGraphicFramePr/>
                <a:graphic xmlns:a="http://schemas.openxmlformats.org/drawingml/2006/main">
                  <a:graphicData uri="http://schemas.microsoft.com/office/word/2010/wordprocessingGroup">
                    <wpg:wgp>
                      <wpg:cNvGrpSpPr/>
                      <wpg:grpSpPr>
                        <a:xfrm>
                          <a:off x="0" y="0"/>
                          <a:ext cx="5732780" cy="19050"/>
                          <a:chOff x="0" y="0"/>
                          <a:chExt cx="5732780" cy="19050"/>
                        </a:xfrm>
                      </wpg:grpSpPr>
                      <wps:wsp>
                        <wps:cNvPr id="23" name="Graphic 23"/>
                        <wps:cNvSpPr/>
                        <wps:spPr>
                          <a:xfrm>
                            <a:off x="0" y="0"/>
                            <a:ext cx="5731510" cy="19050"/>
                          </a:xfrm>
                          <a:custGeom>
                            <a:avLst/>
                            <a:gdLst/>
                            <a:ahLst/>
                            <a:cxnLst/>
                            <a:rect l="l" t="t" r="r" b="b"/>
                            <a:pathLst>
                              <a:path w="5731510" h="19050">
                                <a:moveTo>
                                  <a:pt x="5731497" y="0"/>
                                </a:moveTo>
                                <a:lnTo>
                                  <a:pt x="5729859" y="0"/>
                                </a:lnTo>
                                <a:lnTo>
                                  <a:pt x="2540" y="0"/>
                                </a:lnTo>
                                <a:lnTo>
                                  <a:pt x="0" y="0"/>
                                </a:lnTo>
                                <a:lnTo>
                                  <a:pt x="0" y="2540"/>
                                </a:lnTo>
                                <a:lnTo>
                                  <a:pt x="0" y="19050"/>
                                </a:lnTo>
                                <a:lnTo>
                                  <a:pt x="5731497" y="19050"/>
                                </a:lnTo>
                                <a:lnTo>
                                  <a:pt x="5731497" y="0"/>
                                </a:lnTo>
                                <a:close/>
                              </a:path>
                            </a:pathLst>
                          </a:custGeom>
                          <a:solidFill>
                            <a:srgbClr val="9F9F9F"/>
                          </a:solidFill>
                        </wps:spPr>
                        <wps:bodyPr wrap="square" lIns="0" tIns="0" rIns="0" bIns="0" rtlCol="0">
                          <a:noAutofit/>
                        </wps:bodyPr>
                      </wps:wsp>
                      <wps:wsp>
                        <wps:cNvPr id="24" name="Graphic 24"/>
                        <wps:cNvSpPr/>
                        <wps:spPr>
                          <a:xfrm>
                            <a:off x="5729859" y="0"/>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25" name="Graphic 25"/>
                        <wps:cNvSpPr/>
                        <wps:spPr>
                          <a:xfrm>
                            <a:off x="0" y="0"/>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26" name="Graphic 26"/>
                        <wps:cNvSpPr/>
                        <wps:spPr>
                          <a:xfrm>
                            <a:off x="5729859" y="2540"/>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27" name="Graphic 27"/>
                        <wps:cNvSpPr/>
                        <wps:spPr>
                          <a:xfrm>
                            <a:off x="0" y="16509"/>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28" name="Graphic 28"/>
                        <wps:cNvSpPr/>
                        <wps:spPr>
                          <a:xfrm>
                            <a:off x="0" y="16509"/>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inline>
            </w:drawing>
          </mc:Choice>
          <mc:Fallback>
            <w:pict>
              <v:group id="_x0000_s1026" o:spid="_x0000_s1026" o:spt="203" style="height:1.5pt;width:451.4pt;" coordsize="5732780,19050" o:gfxdata="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">
                <o:lock v:ext="edit" aspectratio="f"/>
                <v:shape id="Graphic 23" o:spid="_x0000_s1026" o:spt="100" style="position:absolute;left:0;top:0;height:19050;width:5731510;" fillcolor="#9F9F9F" filled="t" stroked="f" coordsize="5731510,19050" o:gfxdata="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mp2O8AAAA&#10;2wAAAA8AAAAAAAAAAQAgAAAAIgAAAGRycy9kb3ducmV2LnhtbFBLAQIUABQAAAAIAIdO4kAzLwWe&#10;OwAAADkAAAAQAAAAAAAAAAEAIAAAAAsBAABkcnMvc2hhcGV4bWwueG1sUEsFBgAAAAAGAAYAWwEA&#10;ALUDAAAAAA==&#10;" path="m5731497,0l5729859,0,2540,0,0,0,0,2540,0,19050,5731497,19050,5731497,0xe">
                  <v:fill on="t" focussize="0,0"/>
                  <v:stroke on="f"/>
                  <v:imagedata o:title=""/>
                  <o:lock v:ext="edit" aspectratio="f"/>
                  <v:textbox inset="0mm,0mm,0mm,0mm"/>
                </v:shape>
                <v:shape id="Graphic 24" o:spid="_x0000_s1026" o:spt="100" style="position:absolute;left:5729859;top:0;height:2540;width:2540;" fillcolor="#E2E2E2" filled="t" stroked="f" coordsize="2540,2540" o:gfxdata="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2Ep74A&#10;AADb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25" o:spid="_x0000_s1026" o:spt="100" style="position:absolute;left:0;top:0;height:16510;width:5732780;" fillcolor="#9F9F9F" filled="t" stroked="f" coordsize="5732780,16510" o:gfxdata="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zFOW&#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26" o:spid="_x0000_s1026" o:spt="100" style="position:absolute;left:5729859;top:2540;height:13970;width:2540;" fillcolor="#E2E2E2" filled="t" stroked="f" coordsize="2540,13970" o:gfxdata="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GbNNvQAA&#10;ANs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27" o:spid="_x0000_s1026" o:spt="100" style="position:absolute;left:0;top:16509;height:2540;width:2540;" fillcolor="#9F9F9F" filled="t" stroked="f" coordsize="2540,2540" o:gfxdata="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qUeZK8AAAA&#10;2wAAAA8AAAAAAAAAAQAgAAAAIgAAAGRycy9kb3ducmV2LnhtbFBLAQIUABQAAAAIAIdO4kAzLwWe&#10;OwAAADkAAAAQAAAAAAAAAAEAIAAAAAsBAABkcnMvc2hhcGV4bWwueG1sUEsFBgAAAAAGAAYAWwEA&#10;ALUDAAAAAA==&#10;" path="m2540,0l0,0,0,2540,2540,2540,2540,0xe">
                  <v:fill on="t" focussize="0,0"/>
                  <v:stroke on="f"/>
                  <v:imagedata o:title=""/>
                  <o:lock v:ext="edit" aspectratio="f"/>
                  <v:textbox inset="0mm,0mm,0mm,0mm"/>
                </v:shape>
                <v:shape id="Graphic 28" o:spid="_x0000_s1026" o:spt="100" style="position:absolute;left:0;top:16509;height:2540;width:5732780;" fillcolor="#E2E2E2" filled="t" stroked="f" coordsize="5732780,2540" o:gfxdata="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PQgIugAAANsA&#10;AAAPAAAAAAAAAAEAIAAAACIAAABkcnMvZG93bnJldi54bWxQSwECFAAUAAAACACHTuJAMy8FnjsA&#10;AAA5AAAAEAAAAAAAAAABACAAAAAJAQAAZHJzL3NoYXBleG1sLnhtbFBLBQYAAAAABgAGAFsBAACz&#10;AwAAAAA=&#10;" path="m5732399,0l5729859,0,2540,0,0,0,0,2540,2540,2540,5729846,2540,5732399,2540,5732399,0xe">
                  <v:fill on="t" focussize="0,0"/>
                  <v:stroke on="f"/>
                  <v:imagedata o:title=""/>
                  <o:lock v:ext="edit" aspectratio="f"/>
                  <v:textbox inset="0mm,0mm,0mm,0mm"/>
                </v:shape>
                <w10:wrap type="none"/>
                <w10:anchorlock/>
              </v:group>
            </w:pict>
          </mc:Fallback>
        </mc:AlternateContent>
      </w:r>
    </w:p>
    <w:p w14:paraId="26749193">
      <w:pPr>
        <w:pStyle w:val="2"/>
        <w:numPr>
          <w:ilvl w:val="0"/>
          <w:numId w:val="1"/>
        </w:numPr>
        <w:tabs>
          <w:tab w:val="left" w:pos="264"/>
        </w:tabs>
        <w:spacing w:before="242" w:after="0" w:line="240" w:lineRule="auto"/>
        <w:ind w:left="264" w:right="0" w:hanging="241"/>
        <w:jc w:val="left"/>
      </w:pPr>
      <w:r>
        <w:t>Langkah</w:t>
      </w:r>
      <w:r>
        <w:rPr>
          <w:spacing w:val="-6"/>
        </w:rPr>
        <w:t xml:space="preserve"> </w:t>
      </w:r>
      <w:r>
        <w:t>Kerja</w:t>
      </w:r>
      <w:r>
        <w:rPr>
          <w:spacing w:val="-5"/>
        </w:rPr>
        <w:t xml:space="preserve"> </w:t>
      </w:r>
      <w:r>
        <w:rPr>
          <w:spacing w:val="-2"/>
        </w:rPr>
        <w:t>Praktikum</w:t>
      </w:r>
    </w:p>
    <w:p w14:paraId="446EABCD">
      <w:pPr>
        <w:spacing w:before="182"/>
        <w:ind w:left="23" w:right="0" w:firstLine="0"/>
        <w:jc w:val="left"/>
        <w:rPr>
          <w:b/>
          <w:sz w:val="22"/>
        </w:rPr>
      </w:pPr>
      <w:r>
        <w:rPr>
          <w:b/>
          <w:sz w:val="22"/>
        </w:rPr>
        <w:t>Langkah</w:t>
      </w:r>
      <w:r>
        <w:rPr>
          <w:b/>
          <w:spacing w:val="-5"/>
          <w:sz w:val="22"/>
        </w:rPr>
        <w:t xml:space="preserve"> </w:t>
      </w:r>
      <w:r>
        <w:rPr>
          <w:b/>
          <w:sz w:val="22"/>
        </w:rPr>
        <w:t>1</w:t>
      </w:r>
      <w:r>
        <w:rPr>
          <w:b/>
          <w:spacing w:val="-5"/>
          <w:sz w:val="22"/>
        </w:rPr>
        <w:t xml:space="preserve"> </w:t>
      </w:r>
      <w:r>
        <w:rPr>
          <w:b/>
          <w:sz w:val="22"/>
        </w:rPr>
        <w:t>–</w:t>
      </w:r>
      <w:r>
        <w:rPr>
          <w:b/>
          <w:spacing w:val="-5"/>
          <w:sz w:val="22"/>
        </w:rPr>
        <w:t xml:space="preserve"> </w:t>
      </w:r>
      <w:r>
        <w:rPr>
          <w:b/>
          <w:sz w:val="22"/>
        </w:rPr>
        <w:t>Pengecekan</w:t>
      </w:r>
      <w:r>
        <w:rPr>
          <w:b/>
          <w:spacing w:val="-4"/>
          <w:sz w:val="22"/>
        </w:rPr>
        <w:t xml:space="preserve"> </w:t>
      </w:r>
      <w:r>
        <w:rPr>
          <w:b/>
          <w:spacing w:val="-2"/>
          <w:sz w:val="22"/>
        </w:rPr>
        <w:t>Lingkungan</w:t>
      </w:r>
    </w:p>
    <w:p w14:paraId="1449A3B3">
      <w:pPr>
        <w:pStyle w:val="7"/>
        <w:numPr>
          <w:ilvl w:val="1"/>
          <w:numId w:val="1"/>
        </w:numPr>
        <w:tabs>
          <w:tab w:val="left" w:pos="741"/>
        </w:tabs>
        <w:spacing w:before="182" w:after="0" w:line="240" w:lineRule="auto"/>
        <w:ind w:left="741" w:right="0" w:hanging="358"/>
        <w:jc w:val="left"/>
        <w:rPr>
          <w:sz w:val="22"/>
        </w:rPr>
      </w:pPr>
      <w:r>
        <w:rPr>
          <w:sz w:val="22"/>
        </w:rPr>
        <w:t>Buka</w:t>
      </w:r>
      <w:r>
        <w:rPr>
          <w:spacing w:val="-4"/>
          <w:sz w:val="22"/>
        </w:rPr>
        <w:t xml:space="preserve"> </w:t>
      </w:r>
      <w:r>
        <w:rPr>
          <w:sz w:val="22"/>
        </w:rPr>
        <w:t>terminal</w:t>
      </w:r>
      <w:r>
        <w:rPr>
          <w:spacing w:val="-4"/>
          <w:sz w:val="22"/>
        </w:rPr>
        <w:t xml:space="preserve"> </w:t>
      </w:r>
      <w:r>
        <w:rPr>
          <w:sz w:val="22"/>
        </w:rPr>
        <w:t>/</w:t>
      </w:r>
      <w:r>
        <w:rPr>
          <w:spacing w:val="-6"/>
          <w:sz w:val="22"/>
        </w:rPr>
        <w:t xml:space="preserve"> </w:t>
      </w:r>
      <w:r>
        <w:rPr>
          <w:sz w:val="22"/>
        </w:rPr>
        <w:t>command</w:t>
      </w:r>
      <w:r>
        <w:rPr>
          <w:spacing w:val="-3"/>
          <w:sz w:val="22"/>
        </w:rPr>
        <w:t xml:space="preserve"> </w:t>
      </w:r>
      <w:r>
        <w:rPr>
          <w:spacing w:val="-2"/>
          <w:sz w:val="22"/>
        </w:rPr>
        <w:t>prompt.</w:t>
      </w:r>
    </w:p>
    <w:p w14:paraId="4C7A5C2A">
      <w:pPr>
        <w:pStyle w:val="7"/>
        <w:numPr>
          <w:ilvl w:val="0"/>
          <w:numId w:val="0"/>
        </w:numPr>
        <w:tabs>
          <w:tab w:val="left" w:pos="741"/>
        </w:tabs>
        <w:spacing w:before="182" w:after="0" w:line="240" w:lineRule="auto"/>
        <w:ind w:left="383" w:leftChars="0" w:right="0" w:rightChars="0"/>
        <w:jc w:val="left"/>
        <w:rPr>
          <w:sz w:val="22"/>
        </w:rPr>
      </w:pPr>
      <w:r>
        <w:drawing>
          <wp:inline distT="0" distB="0" distL="114300" distR="114300">
            <wp:extent cx="6209665" cy="1083945"/>
            <wp:effectExtent l="0" t="0" r="635" b="8255"/>
            <wp:docPr id="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
                    <pic:cNvPicPr>
                      <a:picLocks noChangeAspect="1"/>
                    </pic:cNvPicPr>
                  </pic:nvPicPr>
                  <pic:blipFill>
                    <a:blip r:embed="rId6"/>
                    <a:stretch>
                      <a:fillRect/>
                    </a:stretch>
                  </pic:blipFill>
                  <pic:spPr>
                    <a:xfrm>
                      <a:off x="0" y="0"/>
                      <a:ext cx="6209665" cy="1083945"/>
                    </a:xfrm>
                    <a:prstGeom prst="rect">
                      <a:avLst/>
                    </a:prstGeom>
                    <a:noFill/>
                    <a:ln>
                      <a:noFill/>
                    </a:ln>
                  </pic:spPr>
                </pic:pic>
              </a:graphicData>
            </a:graphic>
          </wp:inline>
        </w:drawing>
      </w:r>
    </w:p>
    <w:p w14:paraId="482AFF84">
      <w:pPr>
        <w:pStyle w:val="7"/>
        <w:numPr>
          <w:ilvl w:val="1"/>
          <w:numId w:val="1"/>
        </w:numPr>
        <w:tabs>
          <w:tab w:val="left" w:pos="741"/>
        </w:tabs>
        <w:spacing w:before="181" w:after="0" w:line="240" w:lineRule="auto"/>
        <w:ind w:left="741" w:right="0" w:hanging="358"/>
        <w:jc w:val="left"/>
        <w:rPr>
          <w:sz w:val="22"/>
        </w:rPr>
      </w:pPr>
      <w:r>
        <w:rPr>
          <w:sz w:val="22"/>
        </w:rPr>
        <w:t>Jalankan</w:t>
      </w:r>
      <w:r>
        <w:rPr>
          <w:spacing w:val="-9"/>
          <w:sz w:val="22"/>
        </w:rPr>
        <w:t xml:space="preserve"> </w:t>
      </w:r>
      <w:r>
        <w:rPr>
          <w:sz w:val="22"/>
        </w:rPr>
        <w:t>perintah</w:t>
      </w:r>
      <w:r>
        <w:rPr>
          <w:spacing w:val="-9"/>
          <w:sz w:val="22"/>
        </w:rPr>
        <w:t xml:space="preserve"> </w:t>
      </w:r>
      <w:r>
        <w:rPr>
          <w:spacing w:val="-2"/>
          <w:sz w:val="22"/>
        </w:rPr>
        <w:t>berikut:</w:t>
      </w:r>
    </w:p>
    <w:p w14:paraId="404EE191">
      <w:pPr>
        <w:pStyle w:val="7"/>
        <w:numPr>
          <w:ilvl w:val="1"/>
          <w:numId w:val="1"/>
        </w:numPr>
        <w:tabs>
          <w:tab w:val="left" w:pos="741"/>
        </w:tabs>
        <w:spacing w:before="181" w:after="0" w:line="240" w:lineRule="auto"/>
        <w:ind w:left="741" w:right="0" w:hanging="358"/>
        <w:jc w:val="left"/>
        <w:rPr>
          <w:sz w:val="22"/>
        </w:rPr>
      </w:pPr>
      <w:r>
        <w:rPr>
          <w:sz w:val="22"/>
        </w:rPr>
        <w:t>node</w:t>
      </w:r>
      <w:r>
        <w:rPr>
          <w:spacing w:val="-5"/>
          <w:sz w:val="22"/>
        </w:rPr>
        <w:t xml:space="preserve"> </w:t>
      </w:r>
      <w:r>
        <w:rPr>
          <w:sz w:val="22"/>
        </w:rPr>
        <w:t>-</w:t>
      </w:r>
      <w:r>
        <w:rPr>
          <w:spacing w:val="-10"/>
          <w:sz w:val="22"/>
        </w:rPr>
        <w:t>v</w:t>
      </w:r>
    </w:p>
    <w:p w14:paraId="2A1D1E57">
      <w:pPr>
        <w:pStyle w:val="5"/>
        <w:spacing w:before="9"/>
        <w:rPr>
          <w:sz w:val="12"/>
        </w:rPr>
      </w:pPr>
      <w:r>
        <w:rPr>
          <w:sz w:val="12"/>
        </w:rPr>
        <w:drawing>
          <wp:anchor distT="0" distB="0" distL="0" distR="0" simplePos="0" relativeHeight="251664384" behindDoc="1" locked="0" layoutInCell="1" allowOverlap="1">
            <wp:simplePos x="0" y="0"/>
            <wp:positionH relativeFrom="page">
              <wp:posOffset>1371600</wp:posOffset>
            </wp:positionH>
            <wp:positionV relativeFrom="paragraph">
              <wp:posOffset>114300</wp:posOffset>
            </wp:positionV>
            <wp:extent cx="4629150" cy="962025"/>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7" cstate="print"/>
                    <a:stretch>
                      <a:fillRect/>
                    </a:stretch>
                  </pic:blipFill>
                  <pic:spPr>
                    <a:xfrm>
                      <a:off x="0" y="0"/>
                      <a:ext cx="4629150" cy="962025"/>
                    </a:xfrm>
                    <a:prstGeom prst="rect">
                      <a:avLst/>
                    </a:prstGeom>
                  </pic:spPr>
                </pic:pic>
              </a:graphicData>
            </a:graphic>
          </wp:anchor>
        </w:drawing>
      </w:r>
    </w:p>
    <w:p w14:paraId="12001A02">
      <w:pPr>
        <w:pStyle w:val="7"/>
        <w:numPr>
          <w:ilvl w:val="0"/>
          <w:numId w:val="0"/>
        </w:numPr>
        <w:tabs>
          <w:tab w:val="left" w:pos="741"/>
        </w:tabs>
        <w:spacing w:before="197" w:after="0" w:line="240" w:lineRule="auto"/>
        <w:ind w:left="383" w:leftChars="0" w:right="0" w:rightChars="0"/>
        <w:jc w:val="left"/>
        <w:rPr>
          <w:sz w:val="22"/>
        </w:rPr>
      </w:pPr>
      <w:r>
        <w:drawing>
          <wp:inline distT="0" distB="0" distL="114300" distR="114300">
            <wp:extent cx="3743325" cy="1666875"/>
            <wp:effectExtent l="0" t="0" r="3175" b="9525"/>
            <wp:docPr id="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2"/>
                    <pic:cNvPicPr>
                      <a:picLocks noChangeAspect="1"/>
                    </pic:cNvPicPr>
                  </pic:nvPicPr>
                  <pic:blipFill>
                    <a:blip r:embed="rId8"/>
                    <a:stretch>
                      <a:fillRect/>
                    </a:stretch>
                  </pic:blipFill>
                  <pic:spPr>
                    <a:xfrm>
                      <a:off x="0" y="0"/>
                      <a:ext cx="3743325" cy="1666875"/>
                    </a:xfrm>
                    <a:prstGeom prst="rect">
                      <a:avLst/>
                    </a:prstGeom>
                    <a:noFill/>
                    <a:ln>
                      <a:noFill/>
                    </a:ln>
                  </pic:spPr>
                </pic:pic>
              </a:graphicData>
            </a:graphic>
          </wp:inline>
        </w:drawing>
      </w:r>
    </w:p>
    <w:p w14:paraId="77B10D24">
      <w:pPr>
        <w:pStyle w:val="7"/>
        <w:numPr>
          <w:ilvl w:val="1"/>
          <w:numId w:val="1"/>
        </w:numPr>
        <w:tabs>
          <w:tab w:val="left" w:pos="741"/>
        </w:tabs>
        <w:spacing w:before="197" w:after="0" w:line="240" w:lineRule="auto"/>
        <w:ind w:left="741" w:right="0" w:hanging="358"/>
        <w:jc w:val="left"/>
        <w:rPr>
          <w:sz w:val="22"/>
        </w:rPr>
      </w:pPr>
      <w:r>
        <w:rPr>
          <w:sz w:val="22"/>
        </w:rPr>
        <w:t>npm</w:t>
      </w:r>
      <w:r>
        <w:rPr>
          <w:spacing w:val="-5"/>
          <w:sz w:val="22"/>
        </w:rPr>
        <w:t xml:space="preserve"> </w:t>
      </w:r>
      <w:r>
        <w:rPr>
          <w:sz w:val="22"/>
        </w:rPr>
        <w:t>-</w:t>
      </w:r>
      <w:r>
        <w:rPr>
          <w:spacing w:val="-10"/>
          <w:sz w:val="22"/>
        </w:rPr>
        <w:t>v</w:t>
      </w:r>
    </w:p>
    <w:p w14:paraId="67A95AA0">
      <w:pPr>
        <w:pStyle w:val="5"/>
        <w:spacing w:before="10"/>
        <w:rPr>
          <w:sz w:val="12"/>
        </w:rPr>
      </w:pPr>
      <w:r>
        <w:rPr>
          <w:sz w:val="12"/>
        </w:rPr>
        <w:drawing>
          <wp:anchor distT="0" distB="0" distL="0" distR="0" simplePos="0" relativeHeight="251664384" behindDoc="1" locked="0" layoutInCell="1" allowOverlap="1">
            <wp:simplePos x="0" y="0"/>
            <wp:positionH relativeFrom="page">
              <wp:posOffset>1371600</wp:posOffset>
            </wp:positionH>
            <wp:positionV relativeFrom="paragraph">
              <wp:posOffset>114300</wp:posOffset>
            </wp:positionV>
            <wp:extent cx="4629150" cy="962025"/>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7" cstate="print"/>
                    <a:stretch>
                      <a:fillRect/>
                    </a:stretch>
                  </pic:blipFill>
                  <pic:spPr>
                    <a:xfrm>
                      <a:off x="0" y="0"/>
                      <a:ext cx="4629272" cy="962025"/>
                    </a:xfrm>
                    <a:prstGeom prst="rect">
                      <a:avLst/>
                    </a:prstGeom>
                  </pic:spPr>
                </pic:pic>
              </a:graphicData>
            </a:graphic>
          </wp:anchor>
        </w:drawing>
      </w:r>
    </w:p>
    <w:p w14:paraId="4693F7A0">
      <w:pPr>
        <w:pStyle w:val="7"/>
        <w:numPr>
          <w:ilvl w:val="0"/>
          <w:numId w:val="0"/>
        </w:numPr>
        <w:tabs>
          <w:tab w:val="left" w:pos="741"/>
          <w:tab w:val="left" w:pos="743"/>
        </w:tabs>
        <w:spacing w:before="198" w:after="0" w:line="259" w:lineRule="auto"/>
        <w:ind w:left="383" w:leftChars="0" w:right="1205" w:rightChars="0"/>
        <w:jc w:val="left"/>
        <w:rPr>
          <w:sz w:val="22"/>
        </w:rPr>
      </w:pPr>
      <w:r>
        <w:drawing>
          <wp:inline distT="0" distB="0" distL="114300" distR="114300">
            <wp:extent cx="3743325" cy="1666875"/>
            <wp:effectExtent l="0" t="0" r="3175" b="9525"/>
            <wp:docPr id="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3"/>
                    <pic:cNvPicPr>
                      <a:picLocks noChangeAspect="1"/>
                    </pic:cNvPicPr>
                  </pic:nvPicPr>
                  <pic:blipFill>
                    <a:blip r:embed="rId8"/>
                    <a:stretch>
                      <a:fillRect/>
                    </a:stretch>
                  </pic:blipFill>
                  <pic:spPr>
                    <a:xfrm>
                      <a:off x="0" y="0"/>
                      <a:ext cx="3743325" cy="1666875"/>
                    </a:xfrm>
                    <a:prstGeom prst="rect">
                      <a:avLst/>
                    </a:prstGeom>
                    <a:noFill/>
                    <a:ln>
                      <a:noFill/>
                    </a:ln>
                  </pic:spPr>
                </pic:pic>
              </a:graphicData>
            </a:graphic>
          </wp:inline>
        </w:drawing>
      </w:r>
    </w:p>
    <w:p w14:paraId="231AA7FA">
      <w:pPr>
        <w:pStyle w:val="7"/>
        <w:numPr>
          <w:ilvl w:val="1"/>
          <w:numId w:val="1"/>
        </w:numPr>
        <w:tabs>
          <w:tab w:val="left" w:pos="741"/>
          <w:tab w:val="left" w:pos="743"/>
        </w:tabs>
        <w:spacing w:before="198" w:after="0" w:line="259" w:lineRule="auto"/>
        <w:ind w:left="743" w:right="1205" w:hanging="360"/>
        <w:jc w:val="left"/>
        <w:rPr>
          <w:sz w:val="22"/>
        </w:rPr>
      </w:pPr>
      <w:r>
        <w:rPr>
          <w:sz w:val="22"/>
        </w:rPr>
        <w:t>Pastikan</w:t>
      </w:r>
      <w:r>
        <w:rPr>
          <w:spacing w:val="-6"/>
          <w:sz w:val="22"/>
        </w:rPr>
        <w:t xml:space="preserve"> </w:t>
      </w:r>
      <w:r>
        <w:rPr>
          <w:sz w:val="22"/>
        </w:rPr>
        <w:t>Node.js</w:t>
      </w:r>
      <w:r>
        <w:rPr>
          <w:spacing w:val="-7"/>
          <w:sz w:val="22"/>
        </w:rPr>
        <w:t xml:space="preserve"> </w:t>
      </w:r>
      <w:r>
        <w:rPr>
          <w:sz w:val="22"/>
        </w:rPr>
        <w:t>dan</w:t>
      </w:r>
      <w:r>
        <w:rPr>
          <w:spacing w:val="-6"/>
          <w:sz w:val="22"/>
        </w:rPr>
        <w:t xml:space="preserve"> </w:t>
      </w:r>
      <w:r>
        <w:rPr>
          <w:sz w:val="22"/>
        </w:rPr>
        <w:t>npm</w:t>
      </w:r>
      <w:r>
        <w:rPr>
          <w:spacing w:val="-6"/>
          <w:sz w:val="22"/>
        </w:rPr>
        <w:t xml:space="preserve"> </w:t>
      </w:r>
      <w:r>
        <w:rPr>
          <w:sz w:val="22"/>
        </w:rPr>
        <w:t>sudah</w:t>
      </w:r>
      <w:r>
        <w:rPr>
          <w:spacing w:val="-8"/>
          <w:sz w:val="22"/>
        </w:rPr>
        <w:t xml:space="preserve"> </w:t>
      </w:r>
      <w:r>
        <w:rPr>
          <w:sz w:val="22"/>
        </w:rPr>
        <w:t>terinstal.</w:t>
      </w:r>
      <w:r>
        <w:rPr>
          <w:spacing w:val="-4"/>
          <w:sz w:val="22"/>
        </w:rPr>
        <w:t xml:space="preserve"> </w:t>
      </w:r>
      <w:r>
        <w:rPr>
          <w:sz w:val="22"/>
        </w:rPr>
        <w:t>Jika</w:t>
      </w:r>
      <w:r>
        <w:rPr>
          <w:spacing w:val="-6"/>
          <w:sz w:val="22"/>
        </w:rPr>
        <w:t xml:space="preserve"> </w:t>
      </w:r>
      <w:r>
        <w:rPr>
          <w:sz w:val="22"/>
        </w:rPr>
        <w:t>belum</w:t>
      </w:r>
      <w:r>
        <w:rPr>
          <w:spacing w:val="-6"/>
          <w:sz w:val="22"/>
        </w:rPr>
        <w:t xml:space="preserve"> </w:t>
      </w:r>
      <w:r>
        <w:rPr>
          <w:sz w:val="22"/>
        </w:rPr>
        <w:t>terinstall</w:t>
      </w:r>
      <w:r>
        <w:rPr>
          <w:spacing w:val="-6"/>
          <w:sz w:val="22"/>
        </w:rPr>
        <w:t xml:space="preserve"> </w:t>
      </w:r>
      <w:r>
        <w:rPr>
          <w:sz w:val="22"/>
        </w:rPr>
        <w:t>maka</w:t>
      </w:r>
      <w:r>
        <w:rPr>
          <w:spacing w:val="-6"/>
          <w:sz w:val="22"/>
        </w:rPr>
        <w:t xml:space="preserve"> </w:t>
      </w:r>
      <w:r>
        <w:rPr>
          <w:sz w:val="22"/>
        </w:rPr>
        <w:t>Install</w:t>
      </w:r>
      <w:r>
        <w:rPr>
          <w:spacing w:val="-6"/>
          <w:sz w:val="22"/>
        </w:rPr>
        <w:t xml:space="preserve"> </w:t>
      </w:r>
      <w:r>
        <w:rPr>
          <w:sz w:val="22"/>
        </w:rPr>
        <w:t>pada</w:t>
      </w:r>
      <w:r>
        <w:rPr>
          <w:spacing w:val="-6"/>
          <w:sz w:val="22"/>
        </w:rPr>
        <w:t xml:space="preserve"> </w:t>
      </w:r>
      <w:r>
        <w:rPr>
          <w:sz w:val="22"/>
        </w:rPr>
        <w:t xml:space="preserve">alamat berikut : </w:t>
      </w:r>
      <w:r>
        <w:fldChar w:fldCharType="begin"/>
      </w:r>
      <w:r>
        <w:instrText xml:space="preserve"> HYPERLINK "https://nodejs.org/en/download" \h </w:instrText>
      </w:r>
      <w:r>
        <w:fldChar w:fldCharType="separate"/>
      </w:r>
      <w:r>
        <w:rPr>
          <w:color w:val="0462C1"/>
          <w:sz w:val="22"/>
          <w:u w:val="single" w:color="0462C1"/>
        </w:rPr>
        <w:t>https://nodejs.org/en/download</w:t>
      </w:r>
      <w:r>
        <w:rPr>
          <w:color w:val="0462C1"/>
          <w:sz w:val="22"/>
          <w:u w:val="single" w:color="0462C1"/>
        </w:rPr>
        <w:fldChar w:fldCharType="end"/>
      </w:r>
    </w:p>
    <w:p w14:paraId="05B6B9B1">
      <w:pPr>
        <w:pStyle w:val="7"/>
        <w:numPr>
          <w:ilvl w:val="1"/>
          <w:numId w:val="1"/>
        </w:numPr>
        <w:tabs>
          <w:tab w:val="left" w:pos="741"/>
        </w:tabs>
        <w:spacing w:before="158" w:after="0" w:line="240" w:lineRule="auto"/>
        <w:ind w:left="741" w:right="0" w:hanging="358"/>
        <w:jc w:val="left"/>
        <w:rPr>
          <w:sz w:val="22"/>
        </w:rPr>
      </w:pPr>
      <w:r>
        <w:rPr>
          <w:sz w:val="22"/>
        </w:rPr>
        <w:t>Git</w:t>
      </w:r>
      <w:r>
        <w:rPr>
          <w:spacing w:val="-1"/>
          <w:sz w:val="22"/>
        </w:rPr>
        <w:t xml:space="preserve"> </w:t>
      </w:r>
      <w:r>
        <w:rPr>
          <w:sz w:val="22"/>
        </w:rPr>
        <w:t>-</w:t>
      </w:r>
      <w:r>
        <w:rPr>
          <w:spacing w:val="-10"/>
          <w:sz w:val="22"/>
        </w:rPr>
        <w:t>V</w:t>
      </w:r>
    </w:p>
    <w:p w14:paraId="4ADE89DC">
      <w:pPr>
        <w:pStyle w:val="5"/>
        <w:spacing w:before="10"/>
        <w:rPr>
          <w:sz w:val="12"/>
        </w:rPr>
      </w:pPr>
      <w:r>
        <w:rPr>
          <w:sz w:val="12"/>
        </w:rPr>
        <w:drawing>
          <wp:anchor distT="0" distB="0" distL="0" distR="0" simplePos="0" relativeHeight="251665408" behindDoc="1" locked="0" layoutInCell="1" allowOverlap="1">
            <wp:simplePos x="0" y="0"/>
            <wp:positionH relativeFrom="page">
              <wp:posOffset>1371600</wp:posOffset>
            </wp:positionH>
            <wp:positionV relativeFrom="paragraph">
              <wp:posOffset>114300</wp:posOffset>
            </wp:positionV>
            <wp:extent cx="4591050" cy="676275"/>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9" cstate="print"/>
                    <a:stretch>
                      <a:fillRect/>
                    </a:stretch>
                  </pic:blipFill>
                  <pic:spPr>
                    <a:xfrm>
                      <a:off x="0" y="0"/>
                      <a:ext cx="4591050" cy="676275"/>
                    </a:xfrm>
                    <a:prstGeom prst="rect">
                      <a:avLst/>
                    </a:prstGeom>
                  </pic:spPr>
                </pic:pic>
              </a:graphicData>
            </a:graphic>
          </wp:anchor>
        </w:drawing>
      </w:r>
    </w:p>
    <w:p w14:paraId="6289E94E">
      <w:pPr>
        <w:pStyle w:val="7"/>
        <w:numPr>
          <w:ilvl w:val="0"/>
          <w:numId w:val="0"/>
        </w:numPr>
        <w:tabs>
          <w:tab w:val="left" w:pos="741"/>
        </w:tabs>
        <w:spacing w:before="198" w:after="0" w:line="240" w:lineRule="auto"/>
        <w:ind w:left="383" w:leftChars="0" w:right="0" w:rightChars="0"/>
        <w:jc w:val="left"/>
        <w:rPr>
          <w:sz w:val="22"/>
        </w:rPr>
      </w:pPr>
      <w:r>
        <w:drawing>
          <wp:inline distT="0" distB="0" distL="114300" distR="114300">
            <wp:extent cx="4124325" cy="1057275"/>
            <wp:effectExtent l="0" t="0" r="3175" b="9525"/>
            <wp:docPr id="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4"/>
                    <pic:cNvPicPr>
                      <a:picLocks noChangeAspect="1"/>
                    </pic:cNvPicPr>
                  </pic:nvPicPr>
                  <pic:blipFill>
                    <a:blip r:embed="rId10"/>
                    <a:stretch>
                      <a:fillRect/>
                    </a:stretch>
                  </pic:blipFill>
                  <pic:spPr>
                    <a:xfrm>
                      <a:off x="0" y="0"/>
                      <a:ext cx="4124325" cy="1057275"/>
                    </a:xfrm>
                    <a:prstGeom prst="rect">
                      <a:avLst/>
                    </a:prstGeom>
                    <a:noFill/>
                    <a:ln>
                      <a:noFill/>
                    </a:ln>
                  </pic:spPr>
                </pic:pic>
              </a:graphicData>
            </a:graphic>
          </wp:inline>
        </w:drawing>
      </w:r>
    </w:p>
    <w:p w14:paraId="164F05BA">
      <w:pPr>
        <w:pStyle w:val="7"/>
        <w:numPr>
          <w:ilvl w:val="1"/>
          <w:numId w:val="1"/>
        </w:numPr>
        <w:tabs>
          <w:tab w:val="left" w:pos="741"/>
        </w:tabs>
        <w:spacing w:before="198" w:after="0" w:line="240" w:lineRule="auto"/>
        <w:ind w:left="741" w:right="0" w:hanging="358"/>
        <w:jc w:val="left"/>
        <w:rPr>
          <w:sz w:val="22"/>
        </w:rPr>
      </w:pPr>
      <w:r>
        <w:rPr>
          <w:sz w:val="22"/>
        </w:rPr>
        <w:t>Jika</w:t>
      </w:r>
      <w:r>
        <w:rPr>
          <w:spacing w:val="-8"/>
          <w:sz w:val="22"/>
        </w:rPr>
        <w:t xml:space="preserve"> </w:t>
      </w:r>
      <w:r>
        <w:rPr>
          <w:sz w:val="22"/>
        </w:rPr>
        <w:t>belum</w:t>
      </w:r>
      <w:r>
        <w:rPr>
          <w:spacing w:val="-7"/>
          <w:sz w:val="22"/>
        </w:rPr>
        <w:t xml:space="preserve"> </w:t>
      </w:r>
      <w:r>
        <w:rPr>
          <w:sz w:val="22"/>
        </w:rPr>
        <w:t>install</w:t>
      </w:r>
      <w:r>
        <w:rPr>
          <w:spacing w:val="-7"/>
          <w:sz w:val="22"/>
        </w:rPr>
        <w:t xml:space="preserve"> </w:t>
      </w:r>
      <w:r>
        <w:rPr>
          <w:sz w:val="22"/>
        </w:rPr>
        <w:t>maka</w:t>
      </w:r>
      <w:r>
        <w:rPr>
          <w:spacing w:val="-8"/>
          <w:sz w:val="22"/>
        </w:rPr>
        <w:t xml:space="preserve"> </w:t>
      </w:r>
      <w:r>
        <w:rPr>
          <w:sz w:val="22"/>
        </w:rPr>
        <w:t>install</w:t>
      </w:r>
      <w:r>
        <w:rPr>
          <w:spacing w:val="-7"/>
          <w:sz w:val="22"/>
        </w:rPr>
        <w:t xml:space="preserve"> </w:t>
      </w:r>
      <w:r>
        <w:rPr>
          <w:sz w:val="22"/>
        </w:rPr>
        <w:t>pada</w:t>
      </w:r>
      <w:r>
        <w:rPr>
          <w:spacing w:val="-9"/>
          <w:sz w:val="22"/>
        </w:rPr>
        <w:t xml:space="preserve"> </w:t>
      </w:r>
      <w:r>
        <w:rPr>
          <w:sz w:val="22"/>
        </w:rPr>
        <w:t>alamat</w:t>
      </w:r>
      <w:r>
        <w:rPr>
          <w:spacing w:val="-9"/>
          <w:sz w:val="22"/>
        </w:rPr>
        <w:t xml:space="preserve"> </w:t>
      </w:r>
      <w:r>
        <w:rPr>
          <w:sz w:val="22"/>
        </w:rPr>
        <w:t>berikut</w:t>
      </w:r>
      <w:r>
        <w:rPr>
          <w:spacing w:val="-7"/>
          <w:sz w:val="22"/>
        </w:rPr>
        <w:t xml:space="preserve"> </w:t>
      </w:r>
      <w:r>
        <w:rPr>
          <w:sz w:val="22"/>
        </w:rPr>
        <w:t>:</w:t>
      </w:r>
      <w:r>
        <w:rPr>
          <w:spacing w:val="-6"/>
          <w:sz w:val="22"/>
        </w:rPr>
        <w:t xml:space="preserve"> </w:t>
      </w:r>
      <w:r>
        <w:fldChar w:fldCharType="begin"/>
      </w:r>
      <w:r>
        <w:instrText xml:space="preserve"> HYPERLINK "https://git-scm.com/install/windows" \h </w:instrText>
      </w:r>
      <w:r>
        <w:fldChar w:fldCharType="separate"/>
      </w:r>
      <w:r>
        <w:rPr>
          <w:color w:val="0462C1"/>
          <w:sz w:val="22"/>
          <w:u w:val="single" w:color="0462C1"/>
        </w:rPr>
        <w:t>https://git-</w:t>
      </w:r>
      <w:r>
        <w:rPr>
          <w:color w:val="0462C1"/>
          <w:spacing w:val="-2"/>
          <w:sz w:val="22"/>
          <w:u w:val="single" w:color="0462C1"/>
        </w:rPr>
        <w:t>scm.com/install/windows</w:t>
      </w:r>
      <w:r>
        <w:rPr>
          <w:color w:val="0462C1"/>
          <w:spacing w:val="-2"/>
          <w:sz w:val="22"/>
          <w:u w:val="single" w:color="0462C1"/>
        </w:rPr>
        <w:fldChar w:fldCharType="end"/>
      </w:r>
    </w:p>
    <w:p w14:paraId="6AF054FF">
      <w:pPr>
        <w:pStyle w:val="5"/>
        <w:spacing w:before="99"/>
        <w:rPr>
          <w:sz w:val="20"/>
        </w:rPr>
      </w:pPr>
      <w:r>
        <w:rPr>
          <w:sz w:val="20"/>
        </w:rPr>
        <mc:AlternateContent>
          <mc:Choice Requires="wpg">
            <w:drawing>
              <wp:anchor distT="0" distB="0" distL="0" distR="0" simplePos="0" relativeHeight="251665408" behindDoc="1" locked="0" layoutInCell="1" allowOverlap="1">
                <wp:simplePos x="0" y="0"/>
                <wp:positionH relativeFrom="page">
                  <wp:posOffset>914400</wp:posOffset>
                </wp:positionH>
                <wp:positionV relativeFrom="paragraph">
                  <wp:posOffset>233045</wp:posOffset>
                </wp:positionV>
                <wp:extent cx="5732780" cy="19685"/>
                <wp:effectExtent l="0" t="0" r="0" b="0"/>
                <wp:wrapTopAndBottom/>
                <wp:docPr id="32" name="Group 32"/>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33" name="Graphic 33"/>
                        <wps:cNvSpPr/>
                        <wps:spPr>
                          <a:xfrm>
                            <a:off x="0" y="0"/>
                            <a:ext cx="5731510" cy="19050"/>
                          </a:xfrm>
                          <a:custGeom>
                            <a:avLst/>
                            <a:gdLst/>
                            <a:ahLst/>
                            <a:cxnLst/>
                            <a:rect l="l" t="t" r="r" b="b"/>
                            <a:pathLst>
                              <a:path w="5731510" h="19050">
                                <a:moveTo>
                                  <a:pt x="5731497" y="0"/>
                                </a:moveTo>
                                <a:lnTo>
                                  <a:pt x="0" y="0"/>
                                </a:lnTo>
                                <a:lnTo>
                                  <a:pt x="0" y="635"/>
                                </a:lnTo>
                                <a:lnTo>
                                  <a:pt x="0" y="3175"/>
                                </a:lnTo>
                                <a:lnTo>
                                  <a:pt x="0" y="19050"/>
                                </a:lnTo>
                                <a:lnTo>
                                  <a:pt x="5731497" y="19050"/>
                                </a:lnTo>
                                <a:lnTo>
                                  <a:pt x="5731497" y="0"/>
                                </a:lnTo>
                                <a:close/>
                              </a:path>
                            </a:pathLst>
                          </a:custGeom>
                          <a:solidFill>
                            <a:srgbClr val="9F9F9F"/>
                          </a:solidFill>
                        </wps:spPr>
                        <wps:bodyPr wrap="square" lIns="0" tIns="0" rIns="0" bIns="0" rtlCol="0">
                          <a:noAutofit/>
                        </wps:bodyPr>
                      </wps:wsp>
                      <wps:wsp>
                        <wps:cNvPr id="34" name="Graphic 34"/>
                        <wps:cNvSpPr/>
                        <wps:spPr>
                          <a:xfrm>
                            <a:off x="5729859" y="63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35" name="Graphic 35"/>
                        <wps:cNvSpPr/>
                        <wps:spPr>
                          <a:xfrm>
                            <a:off x="0" y="634"/>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36" name="Graphic 36"/>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37" name="Graphic 37"/>
                        <wps:cNvSpPr/>
                        <wps:spPr>
                          <a:xfrm>
                            <a:off x="0" y="17145"/>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noAutofit/>
                        </wps:bodyPr>
                      </wps:wsp>
                      <wps:wsp>
                        <wps:cNvPr id="38" name="Graphic 38"/>
                        <wps:cNvSpPr/>
                        <wps:spPr>
                          <a:xfrm>
                            <a:off x="0" y="17157"/>
                            <a:ext cx="5732780" cy="2540"/>
                          </a:xfrm>
                          <a:custGeom>
                            <a:avLst/>
                            <a:gdLst/>
                            <a:ahLst/>
                            <a:cxnLst/>
                            <a:rect l="l" t="t" r="r" b="b"/>
                            <a:pathLst>
                              <a:path w="5732780" h="2540">
                                <a:moveTo>
                                  <a:pt x="5732399" y="0"/>
                                </a:moveTo>
                                <a:lnTo>
                                  <a:pt x="5729859" y="0"/>
                                </a:lnTo>
                                <a:lnTo>
                                  <a:pt x="2540" y="0"/>
                                </a:lnTo>
                                <a:lnTo>
                                  <a:pt x="0" y="0"/>
                                </a:lnTo>
                                <a:lnTo>
                                  <a:pt x="0" y="2527"/>
                                </a:lnTo>
                                <a:lnTo>
                                  <a:pt x="2540" y="2527"/>
                                </a:lnTo>
                                <a:lnTo>
                                  <a:pt x="5729846" y="2527"/>
                                </a:lnTo>
                                <a:lnTo>
                                  <a:pt x="5732399" y="2527"/>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8.35pt;height:1.55pt;width:451.4pt;mso-position-horizontal-relative:page;mso-wrap-distance-bottom:0pt;mso-wrap-distance-top:0pt;z-index:-251651072;mso-width-relative:page;mso-height-relative:page;" coordsize="5732780,19685" o:gfxdata="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">
                <o:lock v:ext="edit" aspectratio="f"/>
                <v:shape id="Graphic 33" o:spid="_x0000_s1026" o:spt="100" style="position:absolute;left:0;top:0;height:19050;width:5731510;" fillcolor="#9F9F9F" filled="t" stroked="f" coordsize="5731510,19050" o:gfxdata="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X8xvrsAAADb&#10;AAAADwAAAAAAAAABACAAAAAiAAAAZHJzL2Rvd25yZXYueG1sUEsBAhQAFAAAAAgAh07iQDMvBZ47&#10;AAAAOQAAABAAAAAAAAAAAQAgAAAACgEAAGRycy9zaGFwZXhtbC54bWxQSwUGAAAAAAYABgBbAQAA&#10;tAMAAAAA&#10;" path="m5731497,0l0,0,0,635,0,3175,0,19050,5731497,19050,5731497,0xe">
                  <v:fill on="t" focussize="0,0"/>
                  <v:stroke on="f"/>
                  <v:imagedata o:title=""/>
                  <o:lock v:ext="edit" aspectratio="f"/>
                  <v:textbox inset="0mm,0mm,0mm,0mm"/>
                </v:shape>
                <v:shape id="Graphic 34" o:spid="_x0000_s1026" o:spt="100" style="position:absolute;left:5729859;top:634;height:2540;width:2540;" fillcolor="#E2E2E2" filled="t" stroked="f" coordsize="2540,2540" o:gfxdata="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JBJ6ugAAANsA&#10;AAAPAAAAAAAAAAEAIAAAACIAAABkcnMvZG93bnJldi54bWxQSwECFAAUAAAACACHTuJAMy8FnjsA&#10;AAA5AAAAEAAAAAAAAAABACAAAAAJAQAAZHJzL3NoYXBleG1sLnhtbFBLBQYAAAAABgAGAFsBAACz&#10;AwAAAAA=&#10;" path="m2540,0l0,0,0,2540,2540,2540,2540,0xe">
                  <v:fill on="t" focussize="0,0"/>
                  <v:stroke on="f"/>
                  <v:imagedata o:title=""/>
                  <o:lock v:ext="edit" aspectratio="f"/>
                  <v:textbox inset="0mm,0mm,0mm,0mm"/>
                </v:shape>
                <v:shape id="Graphic 35" o:spid="_x0000_s1026" o:spt="100" style="position:absolute;left:0;top:634;height:16510;width:5732780;" fillcolor="#9F9F9F" filled="t" stroked="f" coordsize="5732780,16510" o:gfxdata="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FcVL&#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36" o:spid="_x0000_s1026" o:spt="100" style="position:absolute;left:5729859;top:3175;height:13970;width:2540;" fillcolor="#E2E2E2" filled="t" stroked="f" coordsize="2540,13970" o:gfxdata="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wCWQvQAA&#10;ANs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37" o:spid="_x0000_s1026" o:spt="100" style="position:absolute;left:0;top:17145;height:2540;width:2540;" fillcolor="#9F9F9F" filled="t" stroked="f" coordsize="2540,2540" o:gfxdata="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Te9PvQAA&#10;ANsAAAAPAAAAAAAAAAEAIAAAACIAAABkcnMvZG93bnJldi54bWxQSwECFAAUAAAACACHTuJAMy8F&#10;njsAAAA5AAAAEAAAAAAAAAABACAAAAAMAQAAZHJzL3NoYXBleG1sLnhtbFBLBQYAAAAABgAGAFsB&#10;AAC2AwAAAAA=&#10;" path="m2540,0l0,0,0,2539,2540,2539,2540,0xe">
                  <v:fill on="t" focussize="0,0"/>
                  <v:stroke on="f"/>
                  <v:imagedata o:title=""/>
                  <o:lock v:ext="edit" aspectratio="f"/>
                  <v:textbox inset="0mm,0mm,0mm,0mm"/>
                </v:shape>
                <v:shape id="Graphic 38" o:spid="_x0000_s1026" o:spt="100" style="position:absolute;left:0;top:17157;height:2540;width:5732780;" fillcolor="#E2E2E2" filled="t" stroked="f" coordsize="5732780,2540" o:gfxdata="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Se1bsAAADb&#10;AAAADwAAAAAAAAABACAAAAAiAAAAZHJzL2Rvd25yZXYueG1sUEsBAhQAFAAAAAgAh07iQDMvBZ47&#10;AAAAOQAAABAAAAAAAAAAAQAgAAAACgEAAGRycy9zaGFwZXhtbC54bWxQSwUGAAAAAAYABgBbAQAA&#10;tAMAAAAA&#10;" path="m5732399,0l5729859,0,2540,0,0,0,0,2527,2540,2527,5729846,2527,5732399,2527,5732399,0xe">
                  <v:fill on="t" focussize="0,0"/>
                  <v:stroke on="f"/>
                  <v:imagedata o:title=""/>
                  <o:lock v:ext="edit" aspectratio="f"/>
                  <v:textbox inset="0mm,0mm,0mm,0mm"/>
                </v:shape>
                <w10:wrap type="topAndBottom"/>
              </v:group>
            </w:pict>
          </mc:Fallback>
        </mc:AlternateContent>
      </w:r>
    </w:p>
    <w:p w14:paraId="6062A6FC">
      <w:pPr>
        <w:pStyle w:val="2"/>
      </w:pPr>
      <w:r>
        <w:t>Langkah</w:t>
      </w:r>
      <w:r>
        <w:rPr>
          <w:spacing w:val="-4"/>
        </w:rPr>
        <w:t xml:space="preserve"> </w:t>
      </w:r>
      <w:r>
        <w:t>2</w:t>
      </w:r>
      <w:r>
        <w:rPr>
          <w:spacing w:val="-3"/>
        </w:rPr>
        <w:t xml:space="preserve"> </w:t>
      </w:r>
      <w:r>
        <w:t>–</w:t>
      </w:r>
      <w:r>
        <w:rPr>
          <w:spacing w:val="-3"/>
        </w:rPr>
        <w:t xml:space="preserve"> </w:t>
      </w:r>
      <w:r>
        <w:t>Membuat</w:t>
      </w:r>
      <w:r>
        <w:rPr>
          <w:spacing w:val="-3"/>
        </w:rPr>
        <w:t xml:space="preserve"> </w:t>
      </w:r>
      <w:r>
        <w:t>Project</w:t>
      </w:r>
      <w:r>
        <w:rPr>
          <w:spacing w:val="-3"/>
        </w:rPr>
        <w:t xml:space="preserve"> </w:t>
      </w:r>
      <w:r>
        <w:rPr>
          <w:spacing w:val="-2"/>
        </w:rPr>
        <w:t>Next.js</w:t>
      </w:r>
    </w:p>
    <w:p w14:paraId="38D863C4">
      <w:pPr>
        <w:pStyle w:val="7"/>
        <w:numPr>
          <w:ilvl w:val="0"/>
          <w:numId w:val="4"/>
        </w:numPr>
        <w:tabs>
          <w:tab w:val="left" w:pos="741"/>
        </w:tabs>
        <w:spacing w:before="182" w:after="0" w:line="240" w:lineRule="auto"/>
        <w:ind w:left="741" w:right="0" w:hanging="358"/>
        <w:jc w:val="left"/>
        <w:rPr>
          <w:sz w:val="22"/>
        </w:rPr>
      </w:pPr>
      <w:r>
        <w:rPr>
          <w:sz w:val="22"/>
        </w:rPr>
        <w:t>Buat</w:t>
      </w:r>
      <w:r>
        <w:rPr>
          <w:spacing w:val="-5"/>
          <w:sz w:val="22"/>
        </w:rPr>
        <w:t xml:space="preserve"> </w:t>
      </w:r>
      <w:r>
        <w:rPr>
          <w:sz w:val="22"/>
        </w:rPr>
        <w:t>direktori</w:t>
      </w:r>
      <w:r>
        <w:rPr>
          <w:spacing w:val="-4"/>
          <w:sz w:val="22"/>
        </w:rPr>
        <w:t xml:space="preserve"> </w:t>
      </w:r>
      <w:r>
        <w:rPr>
          <w:sz w:val="22"/>
        </w:rPr>
        <w:t>baru</w:t>
      </w:r>
      <w:r>
        <w:rPr>
          <w:spacing w:val="41"/>
          <w:sz w:val="22"/>
        </w:rPr>
        <w:t xml:space="preserve"> </w:t>
      </w:r>
      <w:r>
        <w:rPr>
          <w:sz w:val="22"/>
        </w:rPr>
        <w:t>dan</w:t>
      </w:r>
      <w:r>
        <w:rPr>
          <w:spacing w:val="-4"/>
          <w:sz w:val="22"/>
        </w:rPr>
        <w:t xml:space="preserve"> </w:t>
      </w:r>
      <w:r>
        <w:rPr>
          <w:sz w:val="22"/>
        </w:rPr>
        <w:t>masuk</w:t>
      </w:r>
      <w:r>
        <w:rPr>
          <w:spacing w:val="-4"/>
          <w:sz w:val="22"/>
        </w:rPr>
        <w:t xml:space="preserve"> </w:t>
      </w:r>
      <w:r>
        <w:rPr>
          <w:sz w:val="22"/>
        </w:rPr>
        <w:t>ke</w:t>
      </w:r>
      <w:r>
        <w:rPr>
          <w:spacing w:val="-5"/>
          <w:sz w:val="22"/>
        </w:rPr>
        <w:t xml:space="preserve"> </w:t>
      </w:r>
      <w:r>
        <w:rPr>
          <w:sz w:val="22"/>
        </w:rPr>
        <w:t>direktori</w:t>
      </w:r>
      <w:r>
        <w:rPr>
          <w:spacing w:val="-4"/>
          <w:sz w:val="22"/>
        </w:rPr>
        <w:t xml:space="preserve"> </w:t>
      </w:r>
      <w:r>
        <w:rPr>
          <w:spacing w:val="-2"/>
          <w:sz w:val="22"/>
        </w:rPr>
        <w:t>kerja</w:t>
      </w:r>
    </w:p>
    <w:p w14:paraId="1029AA43">
      <w:pPr>
        <w:pStyle w:val="5"/>
        <w:spacing w:before="9"/>
        <w:rPr>
          <w:sz w:val="12"/>
        </w:rPr>
      </w:pPr>
      <w:r>
        <w:rPr>
          <w:sz w:val="12"/>
        </w:rPr>
        <w:drawing>
          <wp:anchor distT="0" distB="0" distL="0" distR="0" simplePos="0" relativeHeight="251666432" behindDoc="1" locked="0" layoutInCell="1" allowOverlap="1">
            <wp:simplePos x="0" y="0"/>
            <wp:positionH relativeFrom="page">
              <wp:posOffset>1371600</wp:posOffset>
            </wp:positionH>
            <wp:positionV relativeFrom="paragraph">
              <wp:posOffset>113665</wp:posOffset>
            </wp:positionV>
            <wp:extent cx="4305300" cy="1945005"/>
            <wp:effectExtent l="0" t="0" r="0" b="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1" cstate="print"/>
                    <a:stretch>
                      <a:fillRect/>
                    </a:stretch>
                  </pic:blipFill>
                  <pic:spPr>
                    <a:xfrm>
                      <a:off x="0" y="0"/>
                      <a:ext cx="4305600" cy="1944814"/>
                    </a:xfrm>
                    <a:prstGeom prst="rect">
                      <a:avLst/>
                    </a:prstGeom>
                  </pic:spPr>
                </pic:pic>
              </a:graphicData>
            </a:graphic>
          </wp:anchor>
        </w:drawing>
      </w:r>
    </w:p>
    <w:p w14:paraId="0F74595B">
      <w:pPr>
        <w:pStyle w:val="5"/>
        <w:spacing w:after="0"/>
        <w:rPr>
          <w:sz w:val="12"/>
        </w:rPr>
      </w:pPr>
    </w:p>
    <w:p w14:paraId="04B42558">
      <w:pPr>
        <w:pStyle w:val="5"/>
        <w:spacing w:after="0"/>
        <w:rPr>
          <w:sz w:val="12"/>
        </w:rPr>
        <w:sectPr>
          <w:pgSz w:w="11910" w:h="16840"/>
          <w:pgMar w:top="1600" w:right="708" w:bottom="280" w:left="1417" w:header="720" w:footer="720" w:gutter="0"/>
          <w:cols w:space="720" w:num="1"/>
        </w:sectPr>
      </w:pPr>
      <w:r>
        <w:drawing>
          <wp:inline distT="0" distB="0" distL="114300" distR="114300">
            <wp:extent cx="6205220" cy="1454150"/>
            <wp:effectExtent l="0" t="0" r="5080" b="6350"/>
            <wp:docPr id="1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5"/>
                    <pic:cNvPicPr>
                      <a:picLocks noChangeAspect="1"/>
                    </pic:cNvPicPr>
                  </pic:nvPicPr>
                  <pic:blipFill>
                    <a:blip r:embed="rId12"/>
                    <a:stretch>
                      <a:fillRect/>
                    </a:stretch>
                  </pic:blipFill>
                  <pic:spPr>
                    <a:xfrm>
                      <a:off x="0" y="0"/>
                      <a:ext cx="6205220" cy="1454150"/>
                    </a:xfrm>
                    <a:prstGeom prst="rect">
                      <a:avLst/>
                    </a:prstGeom>
                    <a:noFill/>
                    <a:ln>
                      <a:noFill/>
                    </a:ln>
                  </pic:spPr>
                </pic:pic>
              </a:graphicData>
            </a:graphic>
          </wp:inline>
        </w:drawing>
      </w:r>
    </w:p>
    <w:p w14:paraId="27714D0D">
      <w:pPr>
        <w:pStyle w:val="7"/>
        <w:numPr>
          <w:ilvl w:val="0"/>
          <w:numId w:val="4"/>
        </w:numPr>
        <w:tabs>
          <w:tab w:val="left" w:pos="741"/>
        </w:tabs>
        <w:spacing w:before="32" w:after="0" w:line="240" w:lineRule="auto"/>
        <w:ind w:left="741" w:right="0" w:hanging="358"/>
        <w:jc w:val="left"/>
        <w:rPr>
          <w:sz w:val="22"/>
        </w:rPr>
      </w:pPr>
      <w:r>
        <w:rPr>
          <w:sz w:val="22"/>
        </w:rPr>
        <w:drawing>
          <wp:anchor distT="0" distB="0" distL="0" distR="0" simplePos="0" relativeHeight="251660288" behindDoc="0" locked="0" layoutInCell="1" allowOverlap="1">
            <wp:simplePos x="0" y="0"/>
            <wp:positionH relativeFrom="page">
              <wp:posOffset>1371600</wp:posOffset>
            </wp:positionH>
            <wp:positionV relativeFrom="paragraph">
              <wp:posOffset>306070</wp:posOffset>
            </wp:positionV>
            <wp:extent cx="5731510" cy="3450590"/>
            <wp:effectExtent l="0" t="0" r="0" b="0"/>
            <wp:wrapNone/>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3" cstate="print"/>
                    <a:stretch>
                      <a:fillRect/>
                    </a:stretch>
                  </pic:blipFill>
                  <pic:spPr>
                    <a:xfrm>
                      <a:off x="0" y="0"/>
                      <a:ext cx="5731509" cy="3450336"/>
                    </a:xfrm>
                    <a:prstGeom prst="rect">
                      <a:avLst/>
                    </a:prstGeom>
                  </pic:spPr>
                </pic:pic>
              </a:graphicData>
            </a:graphic>
          </wp:anchor>
        </w:drawing>
      </w:r>
      <w:r>
        <w:rPr>
          <w:sz w:val="22"/>
        </w:rPr>
        <w:t>Jalankan</w:t>
      </w:r>
      <w:r>
        <w:rPr>
          <w:spacing w:val="-10"/>
          <w:sz w:val="22"/>
        </w:rPr>
        <w:t xml:space="preserve"> </w:t>
      </w:r>
      <w:r>
        <w:rPr>
          <w:spacing w:val="-2"/>
          <w:sz w:val="22"/>
        </w:rPr>
        <w:t>perintah:</w:t>
      </w:r>
    </w:p>
    <w:p w14:paraId="1C06B0C8">
      <w:pPr>
        <w:pStyle w:val="5"/>
      </w:pPr>
    </w:p>
    <w:p w14:paraId="6CF9EA7D">
      <w:pPr>
        <w:pStyle w:val="5"/>
      </w:pPr>
    </w:p>
    <w:p w14:paraId="2A4B580D">
      <w:pPr>
        <w:pStyle w:val="5"/>
      </w:pPr>
    </w:p>
    <w:p w14:paraId="5A23E108">
      <w:pPr>
        <w:pStyle w:val="5"/>
      </w:pPr>
    </w:p>
    <w:p w14:paraId="6AC171C9">
      <w:pPr>
        <w:pStyle w:val="5"/>
      </w:pPr>
    </w:p>
    <w:p w14:paraId="349FAE41">
      <w:pPr>
        <w:pStyle w:val="5"/>
      </w:pPr>
    </w:p>
    <w:p w14:paraId="2126275B">
      <w:pPr>
        <w:pStyle w:val="5"/>
      </w:pPr>
    </w:p>
    <w:p w14:paraId="78886D37">
      <w:pPr>
        <w:pStyle w:val="5"/>
      </w:pPr>
    </w:p>
    <w:p w14:paraId="51F7AAFA">
      <w:pPr>
        <w:pStyle w:val="5"/>
      </w:pPr>
    </w:p>
    <w:p w14:paraId="0CF39568">
      <w:pPr>
        <w:pStyle w:val="5"/>
      </w:pPr>
    </w:p>
    <w:p w14:paraId="65DE221D">
      <w:pPr>
        <w:pStyle w:val="5"/>
      </w:pPr>
    </w:p>
    <w:p w14:paraId="0DA27467">
      <w:pPr>
        <w:pStyle w:val="5"/>
      </w:pPr>
    </w:p>
    <w:p w14:paraId="100D5268">
      <w:pPr>
        <w:pStyle w:val="5"/>
      </w:pPr>
    </w:p>
    <w:p w14:paraId="5D853A1E">
      <w:pPr>
        <w:pStyle w:val="5"/>
      </w:pPr>
    </w:p>
    <w:p w14:paraId="44DCB71A">
      <w:pPr>
        <w:pStyle w:val="5"/>
      </w:pPr>
    </w:p>
    <w:p w14:paraId="784B0FFC">
      <w:pPr>
        <w:pStyle w:val="5"/>
      </w:pPr>
    </w:p>
    <w:p w14:paraId="0EB28005">
      <w:pPr>
        <w:pStyle w:val="5"/>
      </w:pPr>
    </w:p>
    <w:p w14:paraId="7A0D6553">
      <w:pPr>
        <w:pStyle w:val="5"/>
      </w:pPr>
    </w:p>
    <w:p w14:paraId="7075A486">
      <w:pPr>
        <w:pStyle w:val="5"/>
      </w:pPr>
    </w:p>
    <w:p w14:paraId="11A16F00">
      <w:pPr>
        <w:pStyle w:val="5"/>
      </w:pPr>
    </w:p>
    <w:p w14:paraId="178B4046">
      <w:pPr>
        <w:pStyle w:val="5"/>
        <w:spacing w:before="157"/>
      </w:pPr>
    </w:p>
    <w:p w14:paraId="31DE15A1">
      <w:pPr>
        <w:pStyle w:val="7"/>
        <w:numPr>
          <w:ilvl w:val="0"/>
          <w:numId w:val="4"/>
        </w:numPr>
        <w:tabs>
          <w:tab w:val="left" w:pos="741"/>
          <w:tab w:val="left" w:pos="743"/>
        </w:tabs>
        <w:spacing w:before="0" w:after="0" w:line="259" w:lineRule="auto"/>
        <w:ind w:left="743" w:right="787" w:hanging="360"/>
        <w:jc w:val="left"/>
        <w:rPr>
          <w:sz w:val="22"/>
        </w:rPr>
      </w:pPr>
      <w:r>
        <w:rPr>
          <w:sz w:val="22"/>
        </w:rPr>
        <w:t>Kita</w:t>
      </w:r>
      <w:r>
        <w:rPr>
          <w:spacing w:val="-10"/>
          <w:sz w:val="22"/>
        </w:rPr>
        <w:t xml:space="preserve"> </w:t>
      </w:r>
      <w:r>
        <w:rPr>
          <w:sz w:val="22"/>
        </w:rPr>
        <w:t>menggunakan</w:t>
      </w:r>
      <w:r>
        <w:rPr>
          <w:spacing w:val="-10"/>
          <w:sz w:val="22"/>
        </w:rPr>
        <w:t xml:space="preserve"> </w:t>
      </w:r>
      <w:r>
        <w:rPr>
          <w:sz w:val="22"/>
        </w:rPr>
        <w:t>versi</w:t>
      </w:r>
      <w:r>
        <w:rPr>
          <w:spacing w:val="-10"/>
          <w:sz w:val="22"/>
        </w:rPr>
        <w:t xml:space="preserve"> </w:t>
      </w:r>
      <w:r>
        <w:rPr>
          <w:sz w:val="22"/>
        </w:rPr>
        <w:t>13.4.7</w:t>
      </w:r>
      <w:r>
        <w:rPr>
          <w:spacing w:val="-12"/>
          <w:sz w:val="22"/>
        </w:rPr>
        <w:t xml:space="preserve"> </w:t>
      </w:r>
      <w:r>
        <w:rPr>
          <w:sz w:val="22"/>
        </w:rPr>
        <w:t>bukan</w:t>
      </w:r>
      <w:r>
        <w:rPr>
          <w:spacing w:val="-10"/>
          <w:sz w:val="22"/>
        </w:rPr>
        <w:t xml:space="preserve"> </w:t>
      </w:r>
      <w:r>
        <w:rPr>
          <w:sz w:val="22"/>
        </w:rPr>
        <w:t>yang</w:t>
      </w:r>
      <w:r>
        <w:rPr>
          <w:spacing w:val="-10"/>
          <w:sz w:val="22"/>
        </w:rPr>
        <w:t xml:space="preserve"> </w:t>
      </w:r>
      <w:r>
        <w:rPr>
          <w:sz w:val="22"/>
        </w:rPr>
        <w:t>latest</w:t>
      </w:r>
      <w:r>
        <w:rPr>
          <w:spacing w:val="-7"/>
          <w:sz w:val="22"/>
        </w:rPr>
        <w:t xml:space="preserve"> </w:t>
      </w:r>
      <w:r>
        <w:rPr>
          <w:b/>
          <w:sz w:val="22"/>
        </w:rPr>
        <w:t>(npx</w:t>
      </w:r>
      <w:r>
        <w:rPr>
          <w:b/>
          <w:spacing w:val="-10"/>
          <w:sz w:val="22"/>
        </w:rPr>
        <w:t xml:space="preserve"> </w:t>
      </w:r>
      <w:r>
        <w:rPr>
          <w:b/>
          <w:sz w:val="22"/>
        </w:rPr>
        <w:t>create-next-app@latest</w:t>
      </w:r>
      <w:r>
        <w:rPr>
          <w:b/>
          <w:spacing w:val="-10"/>
          <w:sz w:val="22"/>
        </w:rPr>
        <w:t xml:space="preserve"> </w:t>
      </w:r>
      <w:r>
        <w:rPr>
          <w:b/>
          <w:sz w:val="22"/>
        </w:rPr>
        <w:t xml:space="preserve">nextjs-pages- router) dan </w:t>
      </w:r>
      <w:r>
        <w:rPr>
          <w:sz w:val="22"/>
        </w:rPr>
        <w:t>Tunggu hingga proses instalasi selesai.</w:t>
      </w:r>
    </w:p>
    <w:p w14:paraId="1B1321AA">
      <w:pPr>
        <w:pStyle w:val="7"/>
        <w:numPr>
          <w:ilvl w:val="0"/>
          <w:numId w:val="0"/>
        </w:numPr>
        <w:tabs>
          <w:tab w:val="left" w:pos="741"/>
          <w:tab w:val="left" w:pos="743"/>
        </w:tabs>
        <w:spacing w:before="0" w:after="0" w:line="259" w:lineRule="auto"/>
        <w:ind w:left="383" w:leftChars="0" w:right="787" w:rightChars="0"/>
        <w:jc w:val="left"/>
      </w:pPr>
      <w:r>
        <w:drawing>
          <wp:inline distT="0" distB="0" distL="114300" distR="114300">
            <wp:extent cx="6204585" cy="4237990"/>
            <wp:effectExtent l="0" t="0" r="5715" b="3810"/>
            <wp:docPr id="1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6"/>
                    <pic:cNvPicPr>
                      <a:picLocks noChangeAspect="1"/>
                    </pic:cNvPicPr>
                  </pic:nvPicPr>
                  <pic:blipFill>
                    <a:blip r:embed="rId14"/>
                    <a:stretch>
                      <a:fillRect/>
                    </a:stretch>
                  </pic:blipFill>
                  <pic:spPr>
                    <a:xfrm>
                      <a:off x="0" y="0"/>
                      <a:ext cx="6204585" cy="4237990"/>
                    </a:xfrm>
                    <a:prstGeom prst="rect">
                      <a:avLst/>
                    </a:prstGeom>
                    <a:noFill/>
                    <a:ln>
                      <a:noFill/>
                    </a:ln>
                  </pic:spPr>
                </pic:pic>
              </a:graphicData>
            </a:graphic>
          </wp:inline>
        </w:drawing>
      </w:r>
    </w:p>
    <w:p w14:paraId="7B6EF138">
      <w:pPr>
        <w:pStyle w:val="7"/>
        <w:numPr>
          <w:ilvl w:val="0"/>
          <w:numId w:val="0"/>
        </w:numPr>
        <w:tabs>
          <w:tab w:val="left" w:pos="741"/>
          <w:tab w:val="left" w:pos="743"/>
        </w:tabs>
        <w:spacing w:before="0" w:after="0" w:line="259" w:lineRule="auto"/>
        <w:ind w:left="383" w:leftChars="0" w:right="787" w:rightChars="0"/>
        <w:jc w:val="left"/>
      </w:pPr>
      <w:r>
        <w:drawing>
          <wp:inline distT="0" distB="0" distL="114300" distR="114300">
            <wp:extent cx="6209030" cy="3858260"/>
            <wp:effectExtent l="0" t="0" r="1270" b="2540"/>
            <wp:docPr id="1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7"/>
                    <pic:cNvPicPr>
                      <a:picLocks noChangeAspect="1"/>
                    </pic:cNvPicPr>
                  </pic:nvPicPr>
                  <pic:blipFill>
                    <a:blip r:embed="rId15"/>
                    <a:stretch>
                      <a:fillRect/>
                    </a:stretch>
                  </pic:blipFill>
                  <pic:spPr>
                    <a:xfrm>
                      <a:off x="0" y="0"/>
                      <a:ext cx="6209030" cy="3858260"/>
                    </a:xfrm>
                    <a:prstGeom prst="rect">
                      <a:avLst/>
                    </a:prstGeom>
                    <a:noFill/>
                    <a:ln>
                      <a:noFill/>
                    </a:ln>
                  </pic:spPr>
                </pic:pic>
              </a:graphicData>
            </a:graphic>
          </wp:inline>
        </w:drawing>
      </w:r>
    </w:p>
    <w:p w14:paraId="39F486DA">
      <w:pPr>
        <w:pStyle w:val="7"/>
        <w:numPr>
          <w:ilvl w:val="0"/>
          <w:numId w:val="4"/>
        </w:numPr>
        <w:tabs>
          <w:tab w:val="left" w:pos="741"/>
        </w:tabs>
        <w:spacing w:before="160" w:after="0" w:line="240" w:lineRule="auto"/>
        <w:ind w:left="741" w:right="0" w:hanging="358"/>
        <w:jc w:val="left"/>
        <w:rPr>
          <w:sz w:val="22"/>
        </w:rPr>
      </w:pPr>
      <w:r>
        <w:rPr>
          <w:sz w:val="22"/>
        </w:rPr>
        <w:t>Masuk</w:t>
      </w:r>
      <w:r>
        <w:rPr>
          <w:spacing w:val="-6"/>
          <w:sz w:val="22"/>
        </w:rPr>
        <w:t xml:space="preserve"> </w:t>
      </w:r>
      <w:r>
        <w:rPr>
          <w:sz w:val="22"/>
        </w:rPr>
        <w:t>ke</w:t>
      </w:r>
      <w:r>
        <w:rPr>
          <w:spacing w:val="-6"/>
          <w:sz w:val="22"/>
        </w:rPr>
        <w:t xml:space="preserve"> </w:t>
      </w:r>
      <w:r>
        <w:rPr>
          <w:sz w:val="22"/>
        </w:rPr>
        <w:t>folder</w:t>
      </w:r>
      <w:r>
        <w:rPr>
          <w:spacing w:val="-5"/>
          <w:sz w:val="22"/>
        </w:rPr>
        <w:t xml:space="preserve"> </w:t>
      </w:r>
      <w:r>
        <w:rPr>
          <w:spacing w:val="-2"/>
          <w:sz w:val="22"/>
        </w:rPr>
        <w:t>projectnya</w:t>
      </w:r>
    </w:p>
    <w:p w14:paraId="02BA51B1">
      <w:pPr>
        <w:pStyle w:val="5"/>
        <w:spacing w:before="91"/>
        <w:rPr>
          <w:sz w:val="20"/>
        </w:rPr>
      </w:pPr>
      <w:r>
        <w:rPr>
          <w:sz w:val="20"/>
        </w:rPr>
        <w:drawing>
          <wp:anchor distT="0" distB="0" distL="0" distR="0" simplePos="0" relativeHeight="251666432" behindDoc="1" locked="0" layoutInCell="1" allowOverlap="1">
            <wp:simplePos x="0" y="0"/>
            <wp:positionH relativeFrom="page">
              <wp:posOffset>1371600</wp:posOffset>
            </wp:positionH>
            <wp:positionV relativeFrom="paragraph">
              <wp:posOffset>227965</wp:posOffset>
            </wp:positionV>
            <wp:extent cx="5033010" cy="271780"/>
            <wp:effectExtent l="0" t="0" r="0" b="0"/>
            <wp:wrapTopAndBottom/>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6" cstate="print"/>
                    <a:stretch>
                      <a:fillRect/>
                    </a:stretch>
                  </pic:blipFill>
                  <pic:spPr>
                    <a:xfrm>
                      <a:off x="0" y="0"/>
                      <a:ext cx="5033307" cy="271652"/>
                    </a:xfrm>
                    <a:prstGeom prst="rect">
                      <a:avLst/>
                    </a:prstGeom>
                  </pic:spPr>
                </pic:pic>
              </a:graphicData>
            </a:graphic>
          </wp:anchor>
        </w:drawing>
      </w:r>
    </w:p>
    <w:p w14:paraId="189556C2">
      <w:pPr>
        <w:pStyle w:val="5"/>
        <w:spacing w:before="88"/>
      </w:pPr>
      <w:r>
        <w:drawing>
          <wp:inline distT="0" distB="0" distL="114300" distR="114300">
            <wp:extent cx="6211570" cy="502285"/>
            <wp:effectExtent l="0" t="0" r="11430" b="5715"/>
            <wp:docPr id="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8"/>
                    <pic:cNvPicPr>
                      <a:picLocks noChangeAspect="1"/>
                    </pic:cNvPicPr>
                  </pic:nvPicPr>
                  <pic:blipFill>
                    <a:blip r:embed="rId17"/>
                    <a:stretch>
                      <a:fillRect/>
                    </a:stretch>
                  </pic:blipFill>
                  <pic:spPr>
                    <a:xfrm>
                      <a:off x="0" y="0"/>
                      <a:ext cx="6211570" cy="502285"/>
                    </a:xfrm>
                    <a:prstGeom prst="rect">
                      <a:avLst/>
                    </a:prstGeom>
                    <a:noFill/>
                    <a:ln>
                      <a:noFill/>
                    </a:ln>
                  </pic:spPr>
                </pic:pic>
              </a:graphicData>
            </a:graphic>
          </wp:inline>
        </w:drawing>
      </w:r>
    </w:p>
    <w:p w14:paraId="3E12500B">
      <w:pPr>
        <w:pStyle w:val="7"/>
        <w:numPr>
          <w:ilvl w:val="0"/>
          <w:numId w:val="4"/>
        </w:numPr>
        <w:tabs>
          <w:tab w:val="left" w:pos="741"/>
        </w:tabs>
        <w:spacing w:before="0" w:after="0" w:line="240" w:lineRule="auto"/>
        <w:ind w:left="741" w:right="0" w:hanging="358"/>
        <w:jc w:val="left"/>
        <w:rPr>
          <w:sz w:val="22"/>
        </w:rPr>
      </w:pPr>
      <w:r>
        <w:rPr>
          <w:sz w:val="22"/>
        </w:rPr>
        <w:t>Tunggu</w:t>
      </w:r>
      <w:r>
        <w:rPr>
          <w:spacing w:val="-10"/>
          <w:sz w:val="22"/>
        </w:rPr>
        <w:t xml:space="preserve"> </w:t>
      </w:r>
      <w:r>
        <w:rPr>
          <w:sz w:val="22"/>
        </w:rPr>
        <w:t>hingga</w:t>
      </w:r>
      <w:r>
        <w:rPr>
          <w:spacing w:val="-9"/>
          <w:sz w:val="22"/>
        </w:rPr>
        <w:t xml:space="preserve"> </w:t>
      </w:r>
      <w:r>
        <w:rPr>
          <w:sz w:val="22"/>
        </w:rPr>
        <w:t>proses</w:t>
      </w:r>
      <w:r>
        <w:rPr>
          <w:spacing w:val="-8"/>
          <w:sz w:val="22"/>
        </w:rPr>
        <w:t xml:space="preserve"> </w:t>
      </w:r>
      <w:r>
        <w:rPr>
          <w:sz w:val="22"/>
        </w:rPr>
        <w:t>instalasi</w:t>
      </w:r>
      <w:r>
        <w:rPr>
          <w:spacing w:val="-7"/>
          <w:sz w:val="22"/>
        </w:rPr>
        <w:t xml:space="preserve"> </w:t>
      </w:r>
      <w:r>
        <w:rPr>
          <w:spacing w:val="-2"/>
          <w:sz w:val="22"/>
        </w:rPr>
        <w:t>selesai.</w:t>
      </w:r>
    </w:p>
    <w:p w14:paraId="11AC7754">
      <w:pPr>
        <w:pStyle w:val="5"/>
        <w:spacing w:before="99"/>
        <w:rPr>
          <w:sz w:val="20"/>
        </w:rPr>
      </w:pPr>
      <w:r>
        <w:rPr>
          <w:sz w:val="20"/>
        </w:rPr>
        <mc:AlternateContent>
          <mc:Choice Requires="wpg">
            <w:drawing>
              <wp:anchor distT="0" distB="0" distL="0" distR="0" simplePos="0" relativeHeight="251667456" behindDoc="1" locked="0" layoutInCell="1" allowOverlap="1">
                <wp:simplePos x="0" y="0"/>
                <wp:positionH relativeFrom="page">
                  <wp:posOffset>914400</wp:posOffset>
                </wp:positionH>
                <wp:positionV relativeFrom="paragraph">
                  <wp:posOffset>233045</wp:posOffset>
                </wp:positionV>
                <wp:extent cx="5732780" cy="19685"/>
                <wp:effectExtent l="0" t="0" r="0" b="0"/>
                <wp:wrapTopAndBottom/>
                <wp:docPr id="42" name="Group 42"/>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43" name="Graphic 43"/>
                        <wps:cNvSpPr/>
                        <wps:spPr>
                          <a:xfrm>
                            <a:off x="0" y="0"/>
                            <a:ext cx="5731510" cy="19050"/>
                          </a:xfrm>
                          <a:custGeom>
                            <a:avLst/>
                            <a:gdLst/>
                            <a:ahLst/>
                            <a:cxnLst/>
                            <a:rect l="l" t="t" r="r" b="b"/>
                            <a:pathLst>
                              <a:path w="5731510" h="19050">
                                <a:moveTo>
                                  <a:pt x="5731497" y="0"/>
                                </a:moveTo>
                                <a:lnTo>
                                  <a:pt x="0" y="0"/>
                                </a:lnTo>
                                <a:lnTo>
                                  <a:pt x="0" y="635"/>
                                </a:lnTo>
                                <a:lnTo>
                                  <a:pt x="0" y="3175"/>
                                </a:lnTo>
                                <a:lnTo>
                                  <a:pt x="0" y="19050"/>
                                </a:lnTo>
                                <a:lnTo>
                                  <a:pt x="5731497" y="19050"/>
                                </a:lnTo>
                                <a:lnTo>
                                  <a:pt x="5731497" y="0"/>
                                </a:lnTo>
                                <a:close/>
                              </a:path>
                            </a:pathLst>
                          </a:custGeom>
                          <a:solidFill>
                            <a:srgbClr val="9F9F9F"/>
                          </a:solidFill>
                        </wps:spPr>
                        <wps:bodyPr wrap="square" lIns="0" tIns="0" rIns="0" bIns="0" rtlCol="0">
                          <a:noAutofit/>
                        </wps:bodyPr>
                      </wps:wsp>
                      <wps:wsp>
                        <wps:cNvPr id="44" name="Graphic 44"/>
                        <wps:cNvSpPr/>
                        <wps:spPr>
                          <a:xfrm>
                            <a:off x="5729859" y="63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45" name="Graphic 45"/>
                        <wps:cNvSpPr/>
                        <wps:spPr>
                          <a:xfrm>
                            <a:off x="0" y="634"/>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46" name="Graphic 46"/>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47" name="Graphic 47"/>
                        <wps:cNvSpPr/>
                        <wps:spPr>
                          <a:xfrm>
                            <a:off x="0" y="1714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48" name="Graphic 48"/>
                        <wps:cNvSpPr/>
                        <wps:spPr>
                          <a:xfrm>
                            <a:off x="0" y="17144"/>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8.35pt;height:1.55pt;width:451.4pt;mso-position-horizontal-relative:page;mso-wrap-distance-bottom:0pt;mso-wrap-distance-top:0pt;z-index:-251649024;mso-width-relative:page;mso-height-relative:page;" coordsize="5732780,19685" o:gfxdata="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">
                <o:lock v:ext="edit" aspectratio="f"/>
                <v:shape id="Graphic 43" o:spid="_x0000_s1026" o:spt="100" style="position:absolute;left:0;top:0;height:19050;width:5731510;" fillcolor="#9F9F9F" filled="t" stroked="f" coordsize="5731510,19050" o:gfxdata="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F5QsO8AAAA&#10;2wAAAA8AAAAAAAAAAQAgAAAAIgAAAGRycy9kb3ducmV2LnhtbFBLAQIUABQAAAAIAIdO4kAzLwWe&#10;OwAAADkAAAAQAAAAAAAAAAEAIAAAAAsBAABkcnMvc2hhcGV4bWwueG1sUEsFBgAAAAAGAAYAWwEA&#10;ALUDAAAAAA==&#10;" path="m5731497,0l0,0,0,635,0,3175,0,19050,5731497,19050,5731497,0xe">
                  <v:fill on="t" focussize="0,0"/>
                  <v:stroke on="f"/>
                  <v:imagedata o:title=""/>
                  <o:lock v:ext="edit" aspectratio="f"/>
                  <v:textbox inset="0mm,0mm,0mm,0mm"/>
                </v:shape>
                <v:shape id="Graphic 44" o:spid="_x0000_s1026" o:spt="100" style="position:absolute;left:5729859;top:634;height:2540;width:2540;" fillcolor="#E2E2E2" filled="t" stroked="f" coordsize="2540,2540" o:gfxdata="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iJhB74A&#10;AADb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45" o:spid="_x0000_s1026" o:spt="100" style="position:absolute;left:0;top:634;height:16510;width:5732780;" fillcolor="#9F9F9F" filled="t" stroked="f" coordsize="5732780,16510" o:gfxdata="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E7Y2&#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46" o:spid="_x0000_s1026" o:spt="100" style="position:absolute;left:5729859;top:3175;height:13970;width:2540;" fillcolor="#E2E2E2" filled="t" stroked="f" coordsize="2540,13970" o:gfxdata="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GVu2/&#10;AAAA2wAAAA8AAAAAAAAAAQAgAAAAIgAAAGRycy9kb3ducmV2LnhtbFBLAQIUABQAAAAIAIdO4kAz&#10;LwWeOwAAADkAAAAQAAAAAAAAAAEAIAAAAA4BAABkcnMvc2hhcGV4bWwueG1sUEsFBgAAAAAGAAYA&#10;WwEAALgDAAAAAA==&#10;" path="m2540,0l0,0,0,13970,2540,13970,2540,0xe">
                  <v:fill on="t" focussize="0,0"/>
                  <v:stroke on="f"/>
                  <v:imagedata o:title=""/>
                  <o:lock v:ext="edit" aspectratio="f"/>
                  <v:textbox inset="0mm,0mm,0mm,0mm"/>
                </v:shape>
                <v:shape id="Graphic 47" o:spid="_x0000_s1026" o:spt="100" style="position:absolute;left:0;top:17144;height:2540;width:2540;" fillcolor="#9F9F9F" filled="t" stroked="f" coordsize="2540,2540" o:gfxdata="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S5wyvQAA&#10;ANsAAAAPAAAAAAAAAAEAIAAAACIAAABkcnMvZG93bnJldi54bWxQSwECFAAUAAAACACHTuJAMy8F&#10;njsAAAA5AAAAEAAAAAAAAAABACAAAAAMAQAAZHJzL3NoYXBleG1sLnhtbFBLBQYAAAAABgAGAFsB&#10;AAC2AwAAAAA=&#10;" path="m2540,0l0,0,0,2540,2540,2540,2540,0xe">
                  <v:fill on="t" focussize="0,0"/>
                  <v:stroke on="f"/>
                  <v:imagedata o:title=""/>
                  <o:lock v:ext="edit" aspectratio="f"/>
                  <v:textbox inset="0mm,0mm,0mm,0mm"/>
                </v:shape>
                <v:shape id="Graphic 48" o:spid="_x0000_s1026" o:spt="100" style="position:absolute;left:0;top:17144;height:2540;width:5732780;" fillcolor="#E2E2E2" filled="t" stroked="f" coordsize="5732780,2540" o:gfxdata="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LtqLsAAADb&#10;AAAADwAAAAAAAAABACAAAAAiAAAAZHJzL2Rvd25yZXYueG1sUEsBAhQAFAAAAAgAh07iQDMvBZ47&#10;AAAAOQAAABAAAAAAAAAAAQAgAAAACgEAAGRycy9zaGFwZXhtbC54bWxQSwUGAAAAAAYABgBbAQAA&#10;tAM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3CCC1086">
      <w:pPr>
        <w:pStyle w:val="2"/>
      </w:pPr>
      <w:r>
        <w:t>Langkah</w:t>
      </w:r>
      <w:r>
        <w:rPr>
          <w:spacing w:val="-4"/>
        </w:rPr>
        <w:t xml:space="preserve"> </w:t>
      </w:r>
      <w:r>
        <w:t>3</w:t>
      </w:r>
      <w:r>
        <w:rPr>
          <w:spacing w:val="-2"/>
        </w:rPr>
        <w:t xml:space="preserve"> </w:t>
      </w:r>
      <w:r>
        <w:t>–</w:t>
      </w:r>
      <w:r>
        <w:rPr>
          <w:spacing w:val="-4"/>
        </w:rPr>
        <w:t xml:space="preserve"> </w:t>
      </w:r>
      <w:r>
        <w:t>Menjalankan</w:t>
      </w:r>
      <w:r>
        <w:rPr>
          <w:spacing w:val="-3"/>
        </w:rPr>
        <w:t xml:space="preserve"> </w:t>
      </w:r>
      <w:r>
        <w:t>Server</w:t>
      </w:r>
      <w:r>
        <w:rPr>
          <w:spacing w:val="-4"/>
        </w:rPr>
        <w:t xml:space="preserve"> </w:t>
      </w:r>
      <w:r>
        <w:rPr>
          <w:spacing w:val="-2"/>
        </w:rPr>
        <w:t>Development</w:t>
      </w:r>
    </w:p>
    <w:p w14:paraId="6A1BE5CE">
      <w:pPr>
        <w:pStyle w:val="7"/>
        <w:numPr>
          <w:ilvl w:val="0"/>
          <w:numId w:val="5"/>
        </w:numPr>
        <w:tabs>
          <w:tab w:val="left" w:pos="741"/>
        </w:tabs>
        <w:spacing w:before="182" w:after="0" w:line="240" w:lineRule="auto"/>
        <w:ind w:left="741" w:right="0" w:hanging="358"/>
        <w:jc w:val="left"/>
        <w:rPr>
          <w:sz w:val="22"/>
        </w:rPr>
      </w:pPr>
      <w:r>
        <w:rPr>
          <w:sz w:val="22"/>
        </w:rPr>
        <w:t>Masuk</w:t>
      </w:r>
      <w:r>
        <w:rPr>
          <w:spacing w:val="-6"/>
          <w:sz w:val="22"/>
        </w:rPr>
        <w:t xml:space="preserve"> </w:t>
      </w:r>
      <w:r>
        <w:rPr>
          <w:sz w:val="22"/>
        </w:rPr>
        <w:t>ke</w:t>
      </w:r>
      <w:r>
        <w:rPr>
          <w:spacing w:val="-6"/>
          <w:sz w:val="22"/>
        </w:rPr>
        <w:t xml:space="preserve"> </w:t>
      </w:r>
      <w:r>
        <w:rPr>
          <w:sz w:val="22"/>
        </w:rPr>
        <w:t>folder</w:t>
      </w:r>
      <w:r>
        <w:rPr>
          <w:spacing w:val="-5"/>
          <w:sz w:val="22"/>
        </w:rPr>
        <w:t xml:space="preserve"> </w:t>
      </w:r>
      <w:r>
        <w:rPr>
          <w:spacing w:val="-2"/>
          <w:sz w:val="22"/>
        </w:rPr>
        <w:t>project:</w:t>
      </w:r>
    </w:p>
    <w:p w14:paraId="09C6C52C">
      <w:pPr>
        <w:pStyle w:val="5"/>
        <w:spacing w:before="89"/>
        <w:rPr>
          <w:sz w:val="20"/>
        </w:rPr>
      </w:pPr>
      <w:r>
        <w:rPr>
          <w:sz w:val="20"/>
        </w:rPr>
        <w:drawing>
          <wp:anchor distT="0" distB="0" distL="0" distR="0" simplePos="0" relativeHeight="251667456" behindDoc="1" locked="0" layoutInCell="1" allowOverlap="1">
            <wp:simplePos x="0" y="0"/>
            <wp:positionH relativeFrom="page">
              <wp:posOffset>1371600</wp:posOffset>
            </wp:positionH>
            <wp:positionV relativeFrom="paragraph">
              <wp:posOffset>226695</wp:posOffset>
            </wp:positionV>
            <wp:extent cx="5033010" cy="271780"/>
            <wp:effectExtent l="0" t="0" r="0" b="0"/>
            <wp:wrapTopAndBottom/>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6" cstate="print"/>
                    <a:stretch>
                      <a:fillRect/>
                    </a:stretch>
                  </pic:blipFill>
                  <pic:spPr>
                    <a:xfrm>
                      <a:off x="0" y="0"/>
                      <a:ext cx="5033307" cy="271653"/>
                    </a:xfrm>
                    <a:prstGeom prst="rect">
                      <a:avLst/>
                    </a:prstGeom>
                  </pic:spPr>
                </pic:pic>
              </a:graphicData>
            </a:graphic>
          </wp:anchor>
        </w:drawing>
      </w:r>
    </w:p>
    <w:p w14:paraId="60E8E014">
      <w:pPr>
        <w:pStyle w:val="5"/>
        <w:spacing w:before="88"/>
      </w:pPr>
    </w:p>
    <w:p w14:paraId="562418D4">
      <w:pPr>
        <w:pStyle w:val="7"/>
        <w:numPr>
          <w:ilvl w:val="0"/>
          <w:numId w:val="0"/>
        </w:numPr>
        <w:tabs>
          <w:tab w:val="left" w:pos="741"/>
        </w:tabs>
        <w:spacing w:before="0" w:after="0" w:line="240" w:lineRule="auto"/>
        <w:ind w:left="383" w:leftChars="0" w:right="0" w:rightChars="0"/>
        <w:jc w:val="left"/>
        <w:rPr>
          <w:sz w:val="22"/>
        </w:rPr>
      </w:pPr>
      <w:r>
        <w:drawing>
          <wp:inline distT="0" distB="0" distL="114300" distR="114300">
            <wp:extent cx="6211570" cy="502285"/>
            <wp:effectExtent l="0" t="0" r="11430" b="5715"/>
            <wp:docPr id="1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9"/>
                    <pic:cNvPicPr>
                      <a:picLocks noChangeAspect="1"/>
                    </pic:cNvPicPr>
                  </pic:nvPicPr>
                  <pic:blipFill>
                    <a:blip r:embed="rId17"/>
                    <a:stretch>
                      <a:fillRect/>
                    </a:stretch>
                  </pic:blipFill>
                  <pic:spPr>
                    <a:xfrm>
                      <a:off x="0" y="0"/>
                      <a:ext cx="6211570" cy="502285"/>
                    </a:xfrm>
                    <a:prstGeom prst="rect">
                      <a:avLst/>
                    </a:prstGeom>
                    <a:noFill/>
                    <a:ln>
                      <a:noFill/>
                    </a:ln>
                  </pic:spPr>
                </pic:pic>
              </a:graphicData>
            </a:graphic>
          </wp:inline>
        </w:drawing>
      </w:r>
    </w:p>
    <w:p w14:paraId="61E8A058">
      <w:pPr>
        <w:pStyle w:val="7"/>
        <w:numPr>
          <w:ilvl w:val="0"/>
          <w:numId w:val="5"/>
        </w:numPr>
        <w:tabs>
          <w:tab w:val="left" w:pos="741"/>
        </w:tabs>
        <w:spacing w:before="0" w:after="0" w:line="240" w:lineRule="auto"/>
        <w:ind w:left="741" w:right="0" w:hanging="358"/>
        <w:jc w:val="left"/>
        <w:rPr>
          <w:sz w:val="22"/>
        </w:rPr>
      </w:pPr>
      <w:r>
        <w:rPr>
          <w:sz w:val="22"/>
        </w:rPr>
        <w:t>Jalankan</w:t>
      </w:r>
      <w:r>
        <w:rPr>
          <w:spacing w:val="-10"/>
          <w:sz w:val="22"/>
        </w:rPr>
        <w:t xml:space="preserve"> </w:t>
      </w:r>
      <w:r>
        <w:rPr>
          <w:spacing w:val="-2"/>
          <w:sz w:val="22"/>
        </w:rPr>
        <w:t>aplikasi:</w:t>
      </w:r>
    </w:p>
    <w:p w14:paraId="7900FBE5">
      <w:pPr>
        <w:pStyle w:val="2"/>
        <w:spacing w:before="181"/>
        <w:ind w:left="743"/>
      </w:pPr>
      <w:r>
        <w:t>npm</w:t>
      </w:r>
      <w:r>
        <w:rPr>
          <w:spacing w:val="-5"/>
        </w:rPr>
        <w:t xml:space="preserve"> </w:t>
      </w:r>
      <w:r>
        <w:t>run</w:t>
      </w:r>
      <w:r>
        <w:rPr>
          <w:spacing w:val="-1"/>
        </w:rPr>
        <w:t xml:space="preserve"> </w:t>
      </w:r>
      <w:r>
        <w:rPr>
          <w:spacing w:val="-5"/>
        </w:rPr>
        <w:t>dev</w:t>
      </w:r>
    </w:p>
    <w:p w14:paraId="7A81FD4F">
      <w:pPr>
        <w:pStyle w:val="2"/>
        <w:spacing w:after="0"/>
        <w:sectPr>
          <w:pgSz w:w="11910" w:h="16840"/>
          <w:pgMar w:top="1840" w:right="708" w:bottom="280" w:left="1417" w:header="720" w:footer="720" w:gutter="0"/>
          <w:cols w:space="720" w:num="1"/>
        </w:sectPr>
      </w:pPr>
    </w:p>
    <w:p w14:paraId="3EA939ED">
      <w:pPr>
        <w:pStyle w:val="5"/>
        <w:rPr>
          <w:b/>
        </w:rPr>
      </w:pPr>
      <w:r>
        <w:rPr>
          <w:sz w:val="22"/>
        </w:rPr>
        <w:drawing>
          <wp:anchor distT="0" distB="0" distL="0" distR="0" simplePos="0" relativeHeight="251661312" behindDoc="0" locked="0" layoutInCell="1" allowOverlap="1">
            <wp:simplePos x="0" y="0"/>
            <wp:positionH relativeFrom="page">
              <wp:posOffset>1012825</wp:posOffset>
            </wp:positionH>
            <wp:positionV relativeFrom="paragraph">
              <wp:posOffset>137160</wp:posOffset>
            </wp:positionV>
            <wp:extent cx="5731510" cy="2276475"/>
            <wp:effectExtent l="0" t="0" r="0" b="0"/>
            <wp:wrapNone/>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8" cstate="print"/>
                    <a:stretch>
                      <a:fillRect/>
                    </a:stretch>
                  </pic:blipFill>
                  <pic:spPr>
                    <a:xfrm>
                      <a:off x="0" y="0"/>
                      <a:ext cx="5731509" cy="2276325"/>
                    </a:xfrm>
                    <a:prstGeom prst="rect">
                      <a:avLst/>
                    </a:prstGeom>
                  </pic:spPr>
                </pic:pic>
              </a:graphicData>
            </a:graphic>
          </wp:anchor>
        </w:drawing>
      </w:r>
    </w:p>
    <w:p w14:paraId="273EEDF4">
      <w:pPr>
        <w:pStyle w:val="5"/>
        <w:rPr>
          <w:b/>
        </w:rPr>
      </w:pPr>
    </w:p>
    <w:p w14:paraId="26035E46">
      <w:pPr>
        <w:pStyle w:val="5"/>
        <w:rPr>
          <w:b/>
        </w:rPr>
      </w:pPr>
    </w:p>
    <w:p w14:paraId="27E91873">
      <w:pPr>
        <w:pStyle w:val="5"/>
        <w:rPr>
          <w:b/>
        </w:rPr>
      </w:pPr>
    </w:p>
    <w:p w14:paraId="3E28DD00">
      <w:pPr>
        <w:pStyle w:val="5"/>
        <w:rPr>
          <w:b/>
        </w:rPr>
      </w:pPr>
    </w:p>
    <w:p w14:paraId="4BD5066D">
      <w:pPr>
        <w:pStyle w:val="5"/>
        <w:rPr>
          <w:b/>
        </w:rPr>
      </w:pPr>
    </w:p>
    <w:p w14:paraId="6FD3A1F8">
      <w:pPr>
        <w:pStyle w:val="5"/>
        <w:rPr>
          <w:b/>
        </w:rPr>
      </w:pPr>
    </w:p>
    <w:p w14:paraId="45ECE0C2">
      <w:pPr>
        <w:pStyle w:val="5"/>
        <w:rPr>
          <w:b/>
        </w:rPr>
      </w:pPr>
    </w:p>
    <w:p w14:paraId="1F0DBE5E">
      <w:pPr>
        <w:pStyle w:val="5"/>
        <w:rPr>
          <w:b/>
        </w:rPr>
      </w:pPr>
    </w:p>
    <w:p w14:paraId="11745236">
      <w:pPr>
        <w:pStyle w:val="5"/>
        <w:rPr>
          <w:b/>
        </w:rPr>
      </w:pPr>
    </w:p>
    <w:p w14:paraId="2B58D7E4">
      <w:pPr>
        <w:pStyle w:val="5"/>
        <w:rPr>
          <w:b/>
        </w:rPr>
      </w:pPr>
    </w:p>
    <w:p w14:paraId="003B80EC">
      <w:pPr>
        <w:pStyle w:val="5"/>
        <w:rPr>
          <w:b/>
        </w:rPr>
      </w:pPr>
    </w:p>
    <w:p w14:paraId="60DED088">
      <w:pPr>
        <w:pStyle w:val="5"/>
        <w:rPr>
          <w:b/>
        </w:rPr>
      </w:pPr>
    </w:p>
    <w:p w14:paraId="3BB5B4B6">
      <w:pPr>
        <w:pStyle w:val="5"/>
        <w:spacing w:before="65"/>
        <w:rPr>
          <w:b/>
        </w:rPr>
      </w:pPr>
    </w:p>
    <w:p w14:paraId="4476C6FC">
      <w:pPr>
        <w:pStyle w:val="5"/>
        <w:spacing w:before="65"/>
        <w:rPr>
          <w:b/>
        </w:rPr>
      </w:pPr>
    </w:p>
    <w:p w14:paraId="16CC8E6C">
      <w:pPr>
        <w:pStyle w:val="5"/>
        <w:spacing w:before="65"/>
        <w:rPr>
          <w:b/>
        </w:rPr>
      </w:pPr>
      <w:r>
        <w:rPr>
          <w:u w:val="single"/>
        </w:rPr>
        <w:drawing>
          <wp:inline distT="0" distB="0" distL="114300" distR="114300">
            <wp:extent cx="4875530" cy="2656205"/>
            <wp:effectExtent l="0" t="0" r="1270" b="10795"/>
            <wp:docPr id="1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2"/>
                    <pic:cNvPicPr>
                      <a:picLocks noChangeAspect="1"/>
                    </pic:cNvPicPr>
                  </pic:nvPicPr>
                  <pic:blipFill>
                    <a:blip r:embed="rId19"/>
                    <a:stretch>
                      <a:fillRect/>
                    </a:stretch>
                  </pic:blipFill>
                  <pic:spPr>
                    <a:xfrm>
                      <a:off x="0" y="0"/>
                      <a:ext cx="4875530" cy="2656205"/>
                    </a:xfrm>
                    <a:prstGeom prst="rect">
                      <a:avLst/>
                    </a:prstGeom>
                    <a:noFill/>
                    <a:ln>
                      <a:noFill/>
                    </a:ln>
                  </pic:spPr>
                </pic:pic>
              </a:graphicData>
            </a:graphic>
          </wp:inline>
        </w:drawing>
      </w:r>
    </w:p>
    <w:p w14:paraId="7E96098E">
      <w:pPr>
        <w:pStyle w:val="7"/>
        <w:numPr>
          <w:ilvl w:val="0"/>
          <w:numId w:val="0"/>
        </w:numPr>
        <w:tabs>
          <w:tab w:val="left" w:pos="741"/>
        </w:tabs>
        <w:spacing w:before="0" w:after="0" w:line="240" w:lineRule="auto"/>
        <w:ind w:right="0" w:rightChars="0"/>
        <w:jc w:val="left"/>
        <w:rPr>
          <w:sz w:val="22"/>
        </w:rPr>
      </w:pPr>
    </w:p>
    <w:p w14:paraId="3B92FCF0">
      <w:pPr>
        <w:pStyle w:val="7"/>
        <w:numPr>
          <w:ilvl w:val="0"/>
          <w:numId w:val="5"/>
        </w:numPr>
        <w:tabs>
          <w:tab w:val="left" w:pos="741"/>
        </w:tabs>
        <w:spacing w:before="0" w:after="0" w:line="240" w:lineRule="auto"/>
        <w:ind w:left="741" w:right="0" w:hanging="358"/>
        <w:jc w:val="left"/>
        <w:rPr>
          <w:sz w:val="22"/>
        </w:rPr>
      </w:pPr>
      <w:r>
        <w:rPr>
          <w:sz w:val="22"/>
        </w:rPr>
        <w:t>Buka</w:t>
      </w:r>
      <w:r>
        <w:rPr>
          <w:spacing w:val="-6"/>
          <w:sz w:val="22"/>
        </w:rPr>
        <w:t xml:space="preserve"> </w:t>
      </w:r>
      <w:r>
        <w:rPr>
          <w:sz w:val="22"/>
        </w:rPr>
        <w:t>browser</w:t>
      </w:r>
      <w:r>
        <w:rPr>
          <w:spacing w:val="-5"/>
          <w:sz w:val="22"/>
        </w:rPr>
        <w:t xml:space="preserve"> </w:t>
      </w:r>
      <w:r>
        <w:rPr>
          <w:sz w:val="22"/>
        </w:rPr>
        <w:t>dan</w:t>
      </w:r>
      <w:r>
        <w:rPr>
          <w:spacing w:val="-5"/>
          <w:sz w:val="22"/>
        </w:rPr>
        <w:t xml:space="preserve"> </w:t>
      </w:r>
      <w:r>
        <w:rPr>
          <w:sz w:val="22"/>
        </w:rPr>
        <w:t>akses:</w:t>
      </w:r>
      <w:r>
        <w:rPr>
          <w:spacing w:val="-5"/>
          <w:sz w:val="22"/>
        </w:rPr>
        <w:t xml:space="preserve"> </w:t>
      </w:r>
      <w:r>
        <w:fldChar w:fldCharType="begin"/>
      </w:r>
      <w:r>
        <w:instrText xml:space="preserve"> HYPERLINK "http://localhost:3000/" \h </w:instrText>
      </w:r>
      <w:r>
        <w:fldChar w:fldCharType="separate"/>
      </w:r>
      <w:r>
        <w:rPr>
          <w:color w:val="0462C1"/>
          <w:spacing w:val="-2"/>
          <w:sz w:val="22"/>
          <w:u w:val="single" w:color="0462C1"/>
        </w:rPr>
        <w:t>http://localhost:3000</w:t>
      </w:r>
      <w:r>
        <w:rPr>
          <w:color w:val="0462C1"/>
          <w:spacing w:val="-2"/>
          <w:sz w:val="22"/>
          <w:u w:val="single" w:color="0462C1"/>
        </w:rPr>
        <w:fldChar w:fldCharType="end"/>
      </w:r>
    </w:p>
    <w:p w14:paraId="27A679A9">
      <w:pPr>
        <w:pStyle w:val="5"/>
        <w:spacing w:before="10"/>
        <w:rPr>
          <w:sz w:val="12"/>
        </w:rPr>
      </w:pPr>
      <w:r>
        <w:rPr>
          <w:sz w:val="12"/>
        </w:rPr>
        <mc:AlternateContent>
          <mc:Choice Requires="wpg">
            <w:drawing>
              <wp:anchor distT="0" distB="0" distL="0" distR="0" simplePos="0" relativeHeight="251669504" behindDoc="1" locked="0" layoutInCell="1" allowOverlap="1">
                <wp:simplePos x="0" y="0"/>
                <wp:positionH relativeFrom="page">
                  <wp:posOffset>914400</wp:posOffset>
                </wp:positionH>
                <wp:positionV relativeFrom="paragraph">
                  <wp:posOffset>3262630</wp:posOffset>
                </wp:positionV>
                <wp:extent cx="5732780" cy="19685"/>
                <wp:effectExtent l="0" t="0" r="0" b="0"/>
                <wp:wrapTopAndBottom/>
                <wp:docPr id="52" name="Group 52"/>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53" name="Graphic 53"/>
                        <wps:cNvSpPr/>
                        <wps:spPr>
                          <a:xfrm>
                            <a:off x="0" y="0"/>
                            <a:ext cx="5731510" cy="19050"/>
                          </a:xfrm>
                          <a:custGeom>
                            <a:avLst/>
                            <a:gdLst/>
                            <a:ahLst/>
                            <a:cxnLst/>
                            <a:rect l="l" t="t" r="r" b="b"/>
                            <a:pathLst>
                              <a:path w="5731510" h="19050">
                                <a:moveTo>
                                  <a:pt x="5731497" y="0"/>
                                </a:moveTo>
                                <a:lnTo>
                                  <a:pt x="0" y="0"/>
                                </a:lnTo>
                                <a:lnTo>
                                  <a:pt x="0" y="635"/>
                                </a:lnTo>
                                <a:lnTo>
                                  <a:pt x="0" y="3175"/>
                                </a:lnTo>
                                <a:lnTo>
                                  <a:pt x="0" y="19050"/>
                                </a:lnTo>
                                <a:lnTo>
                                  <a:pt x="5731497" y="19050"/>
                                </a:lnTo>
                                <a:lnTo>
                                  <a:pt x="5731497" y="0"/>
                                </a:lnTo>
                                <a:close/>
                              </a:path>
                            </a:pathLst>
                          </a:custGeom>
                          <a:solidFill>
                            <a:srgbClr val="9F9F9F"/>
                          </a:solidFill>
                        </wps:spPr>
                        <wps:bodyPr wrap="square" lIns="0" tIns="0" rIns="0" bIns="0" rtlCol="0">
                          <a:noAutofit/>
                        </wps:bodyPr>
                      </wps:wsp>
                      <wps:wsp>
                        <wps:cNvPr id="54" name="Graphic 54"/>
                        <wps:cNvSpPr/>
                        <wps:spPr>
                          <a:xfrm>
                            <a:off x="5729859" y="63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55" name="Graphic 55"/>
                        <wps:cNvSpPr/>
                        <wps:spPr>
                          <a:xfrm>
                            <a:off x="0" y="634"/>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56" name="Graphic 56"/>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57" name="Graphic 57"/>
                        <wps:cNvSpPr/>
                        <wps:spPr>
                          <a:xfrm>
                            <a:off x="0" y="17145"/>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noAutofit/>
                        </wps:bodyPr>
                      </wps:wsp>
                      <wps:wsp>
                        <wps:cNvPr id="58" name="Graphic 58"/>
                        <wps:cNvSpPr/>
                        <wps:spPr>
                          <a:xfrm>
                            <a:off x="0" y="17157"/>
                            <a:ext cx="5732780" cy="2540"/>
                          </a:xfrm>
                          <a:custGeom>
                            <a:avLst/>
                            <a:gdLst/>
                            <a:ahLst/>
                            <a:cxnLst/>
                            <a:rect l="l" t="t" r="r" b="b"/>
                            <a:pathLst>
                              <a:path w="5732780" h="2540">
                                <a:moveTo>
                                  <a:pt x="5732399" y="0"/>
                                </a:moveTo>
                                <a:lnTo>
                                  <a:pt x="5729859" y="0"/>
                                </a:lnTo>
                                <a:lnTo>
                                  <a:pt x="2540" y="0"/>
                                </a:lnTo>
                                <a:lnTo>
                                  <a:pt x="0" y="0"/>
                                </a:lnTo>
                                <a:lnTo>
                                  <a:pt x="0" y="2527"/>
                                </a:lnTo>
                                <a:lnTo>
                                  <a:pt x="2540" y="2527"/>
                                </a:lnTo>
                                <a:lnTo>
                                  <a:pt x="5729846" y="2527"/>
                                </a:lnTo>
                                <a:lnTo>
                                  <a:pt x="5732399" y="2527"/>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56.9pt;height:1.55pt;width:451.4pt;mso-position-horizontal-relative:page;mso-wrap-distance-bottom:0pt;mso-wrap-distance-top:0pt;z-index:-251646976;mso-width-relative:page;mso-height-relative:page;" coordsize="5732780,19685" o:gfxdata="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">
                <o:lock v:ext="edit" aspectratio="f"/>
                <v:shape id="Graphic 53" o:spid="_x0000_s1026" o:spt="100" style="position:absolute;left:0;top:0;height:19050;width:5731510;" fillcolor="#9F9F9F" filled="t" stroked="f" coordsize="5731510,19050" o:gfxdata="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g1B68AAAA&#10;2wAAAA8AAAAAAAAAAQAgAAAAIgAAAGRycy9kb3ducmV2LnhtbFBLAQIUABQAAAAIAIdO4kAzLwWe&#10;OwAAADkAAAAQAAAAAAAAAAEAIAAAAAsBAABkcnMvc2hhcGV4bWwueG1sUEsFBgAAAAAGAAYAWwEA&#10;ALUDAAAAAA==&#10;" path="m5731497,0l0,0,0,635,0,3175,0,19050,5731497,19050,5731497,0xe">
                  <v:fill on="t" focussize="0,0"/>
                  <v:stroke on="f"/>
                  <v:imagedata o:title=""/>
                  <o:lock v:ext="edit" aspectratio="f"/>
                  <v:textbox inset="0mm,0mm,0mm,0mm"/>
                </v:shape>
                <v:shape id="Graphic 54" o:spid="_x0000_s1026" o:spt="100" style="position:absolute;left:5729859;top:634;height:2540;width:2540;" fillcolor="#E2E2E2" filled="t" stroked="f" coordsize="2540,2540" o:gfxdata="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v32r4A&#10;AADb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55" o:spid="_x0000_s1026" o:spt="100" style="position:absolute;left:0;top:634;height:16510;width:5732780;" fillcolor="#9F9F9F" filled="t" stroked="f" coordsize="5732780,16510" o:gfxdata="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yiDr&#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56" o:spid="_x0000_s1026" o:spt="100" style="position:absolute;left:5729859;top:3175;height:13970;width:2540;" fillcolor="#E2E2E2" filled="t" stroked="f" coordsize="2540,13970" o:gfxdata="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0fwDC/&#10;AAAA2wAAAA8AAAAAAAAAAQAgAAAAIgAAAGRycy9kb3ducmV2LnhtbFBLAQIUABQAAAAIAIdO4kAz&#10;LwWeOwAAADkAAAAQAAAAAAAAAAEAIAAAAA4BAABkcnMvc2hhcGV4bWwueG1sUEsFBgAAAAAGAAYA&#10;WwEAALgDAAAAAA==&#10;" path="m2540,0l0,0,0,13970,2540,13970,2540,0xe">
                  <v:fill on="t" focussize="0,0"/>
                  <v:stroke on="f"/>
                  <v:imagedata o:title=""/>
                  <o:lock v:ext="edit" aspectratio="f"/>
                  <v:textbox inset="0mm,0mm,0mm,0mm"/>
                </v:shape>
                <v:shape id="Graphic 57" o:spid="_x0000_s1026" o:spt="100" style="position:absolute;left:0;top:17145;height:2540;width:2540;" fillcolor="#9F9F9F" filled="t" stroked="f" coordsize="2540,2540" o:gfxdata="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kgrvvQAA&#10;ANsAAAAPAAAAAAAAAAEAIAAAACIAAABkcnMvZG93bnJldi54bWxQSwECFAAUAAAACACHTuJAMy8F&#10;njsAAAA5AAAAEAAAAAAAAAABACAAAAAMAQAAZHJzL3NoYXBleG1sLnhtbFBLBQYAAAAABgAGAFsB&#10;AAC2AwAAAAA=&#10;" path="m2540,0l0,0,0,2539,2540,2539,2540,0xe">
                  <v:fill on="t" focussize="0,0"/>
                  <v:stroke on="f"/>
                  <v:imagedata o:title=""/>
                  <o:lock v:ext="edit" aspectratio="f"/>
                  <v:textbox inset="0mm,0mm,0mm,0mm"/>
                </v:shape>
                <v:shape id="Graphic 58" o:spid="_x0000_s1026" o:spt="100" style="position:absolute;left:0;top:17157;height:2540;width:5732780;" fillcolor="#E2E2E2" filled="t" stroked="f" coordsize="5732780,2540" o:gfxdata="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jt7dbsAAADb&#10;AAAADwAAAAAAAAABACAAAAAiAAAAZHJzL2Rvd25yZXYueG1sUEsBAhQAFAAAAAgAh07iQDMvBZ47&#10;AAAAOQAAABAAAAAAAAAAAQAgAAAACgEAAGRycy9zaGFwZXhtbC54bWxQSwUGAAAAAAYABgBbAQAA&#10;tAMAAAAA&#10;" path="m5732399,0l5729859,0,2540,0,0,0,0,2527,2540,2527,5729846,2527,5732399,2527,5732399,0xe">
                  <v:fill on="t" focussize="0,0"/>
                  <v:stroke on="f"/>
                  <v:imagedata o:title=""/>
                  <o:lock v:ext="edit" aspectratio="f"/>
                  <v:textbox inset="0mm,0mm,0mm,0mm"/>
                </v:shape>
                <w10:wrap type="topAndBottom"/>
              </v:group>
            </w:pict>
          </mc:Fallback>
        </mc:AlternateContent>
      </w:r>
    </w:p>
    <w:p w14:paraId="4ADF7C17">
      <w:pPr>
        <w:pStyle w:val="5"/>
        <w:spacing w:before="103"/>
      </w:pPr>
      <w:r>
        <w:rPr>
          <w:sz w:val="12"/>
        </w:rPr>
        <w:drawing>
          <wp:anchor distT="0" distB="0" distL="0" distR="0" simplePos="0" relativeHeight="251668480" behindDoc="1" locked="0" layoutInCell="1" allowOverlap="1">
            <wp:simplePos x="0" y="0"/>
            <wp:positionH relativeFrom="page">
              <wp:posOffset>1371600</wp:posOffset>
            </wp:positionH>
            <wp:positionV relativeFrom="paragraph">
              <wp:posOffset>14605</wp:posOffset>
            </wp:positionV>
            <wp:extent cx="4981575" cy="2912110"/>
            <wp:effectExtent l="0" t="0" r="0" b="0"/>
            <wp:wrapTopAndBottom/>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0" cstate="print"/>
                    <a:stretch>
                      <a:fillRect/>
                    </a:stretch>
                  </pic:blipFill>
                  <pic:spPr>
                    <a:xfrm>
                      <a:off x="0" y="0"/>
                      <a:ext cx="4981628" cy="2912364"/>
                    </a:xfrm>
                    <a:prstGeom prst="rect">
                      <a:avLst/>
                    </a:prstGeom>
                  </pic:spPr>
                </pic:pic>
              </a:graphicData>
            </a:graphic>
          </wp:anchor>
        </w:drawing>
      </w:r>
    </w:p>
    <w:p w14:paraId="4BC369C3">
      <w:pPr>
        <w:pStyle w:val="5"/>
        <w:spacing w:before="103"/>
      </w:pPr>
    </w:p>
    <w:p w14:paraId="793D62B1">
      <w:pPr>
        <w:pStyle w:val="2"/>
      </w:pPr>
      <w:r>
        <w:drawing>
          <wp:inline distT="0" distB="0" distL="114300" distR="114300">
            <wp:extent cx="5476875" cy="2397760"/>
            <wp:effectExtent l="0" t="0" r="9525" b="2540"/>
            <wp:docPr id="1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
                    <pic:cNvPicPr>
                      <a:picLocks noChangeAspect="1"/>
                    </pic:cNvPicPr>
                  </pic:nvPicPr>
                  <pic:blipFill>
                    <a:blip r:embed="rId21"/>
                    <a:stretch>
                      <a:fillRect/>
                    </a:stretch>
                  </pic:blipFill>
                  <pic:spPr>
                    <a:xfrm>
                      <a:off x="0" y="0"/>
                      <a:ext cx="5476875" cy="2397760"/>
                    </a:xfrm>
                    <a:prstGeom prst="rect">
                      <a:avLst/>
                    </a:prstGeom>
                    <a:noFill/>
                    <a:ln>
                      <a:noFill/>
                    </a:ln>
                  </pic:spPr>
                </pic:pic>
              </a:graphicData>
            </a:graphic>
          </wp:inline>
        </w:drawing>
      </w:r>
    </w:p>
    <w:p w14:paraId="65BF1337">
      <w:pPr>
        <w:pStyle w:val="2"/>
      </w:pPr>
      <w:r>
        <w:t>Langkah</w:t>
      </w:r>
      <w:r>
        <w:rPr>
          <w:spacing w:val="-6"/>
        </w:rPr>
        <w:t xml:space="preserve"> </w:t>
      </w:r>
      <w:r>
        <w:t>4</w:t>
      </w:r>
      <w:r>
        <w:rPr>
          <w:spacing w:val="-3"/>
        </w:rPr>
        <w:t xml:space="preserve"> </w:t>
      </w:r>
      <w:r>
        <w:t>–</w:t>
      </w:r>
      <w:r>
        <w:rPr>
          <w:spacing w:val="-3"/>
        </w:rPr>
        <w:t xml:space="preserve"> </w:t>
      </w:r>
      <w:r>
        <w:t>Mengenal</w:t>
      </w:r>
      <w:r>
        <w:rPr>
          <w:spacing w:val="-3"/>
        </w:rPr>
        <w:t xml:space="preserve"> </w:t>
      </w:r>
      <w:r>
        <w:t>Struktur</w:t>
      </w:r>
      <w:r>
        <w:rPr>
          <w:spacing w:val="-4"/>
        </w:rPr>
        <w:t xml:space="preserve"> </w:t>
      </w:r>
      <w:r>
        <w:rPr>
          <w:spacing w:val="-2"/>
        </w:rPr>
        <w:t>Folder</w:t>
      </w:r>
    </w:p>
    <w:p w14:paraId="008BF64B">
      <w:pPr>
        <w:pStyle w:val="5"/>
        <w:spacing w:before="182"/>
        <w:ind w:left="23"/>
      </w:pPr>
      <w:r>
        <w:t>Amati</w:t>
      </w:r>
      <w:r>
        <w:rPr>
          <w:spacing w:val="-7"/>
        </w:rPr>
        <w:t xml:space="preserve"> </w:t>
      </w:r>
      <w:r>
        <w:t>folder</w:t>
      </w:r>
      <w:r>
        <w:rPr>
          <w:spacing w:val="-5"/>
        </w:rPr>
        <w:t xml:space="preserve"> </w:t>
      </w:r>
      <w:r>
        <w:rPr>
          <w:spacing w:val="-2"/>
        </w:rPr>
        <w:t>utama:</w:t>
      </w:r>
    </w:p>
    <w:p w14:paraId="0E3FE2FB">
      <w:pPr>
        <w:pStyle w:val="7"/>
        <w:numPr>
          <w:ilvl w:val="1"/>
          <w:numId w:val="5"/>
        </w:numPr>
        <w:tabs>
          <w:tab w:val="left" w:pos="743"/>
        </w:tabs>
        <w:spacing w:before="182" w:after="0" w:line="240" w:lineRule="auto"/>
        <w:ind w:left="743" w:right="0" w:hanging="360"/>
        <w:jc w:val="left"/>
        <w:rPr>
          <w:sz w:val="22"/>
        </w:rPr>
      </w:pPr>
      <w:r>
        <w:rPr>
          <w:sz w:val="22"/>
        </w:rPr>
        <w:t>pages/</w:t>
      </w:r>
      <w:r>
        <w:rPr>
          <w:spacing w:val="-8"/>
          <w:sz w:val="22"/>
        </w:rPr>
        <w:t xml:space="preserve"> </w:t>
      </w:r>
      <w:r>
        <w:rPr>
          <w:sz w:val="22"/>
        </w:rPr>
        <w:t>→</w:t>
      </w:r>
      <w:r>
        <w:rPr>
          <w:spacing w:val="-6"/>
          <w:sz w:val="22"/>
        </w:rPr>
        <w:t xml:space="preserve"> </w:t>
      </w:r>
      <w:r>
        <w:rPr>
          <w:sz w:val="22"/>
        </w:rPr>
        <w:t>tempat</w:t>
      </w:r>
      <w:r>
        <w:rPr>
          <w:spacing w:val="-7"/>
          <w:sz w:val="22"/>
        </w:rPr>
        <w:t xml:space="preserve"> </w:t>
      </w:r>
      <w:r>
        <w:rPr>
          <w:sz w:val="22"/>
        </w:rPr>
        <w:t>routing</w:t>
      </w:r>
      <w:r>
        <w:rPr>
          <w:spacing w:val="-6"/>
          <w:sz w:val="22"/>
        </w:rPr>
        <w:t xml:space="preserve"> </w:t>
      </w:r>
      <w:r>
        <w:rPr>
          <w:spacing w:val="-2"/>
          <w:sz w:val="22"/>
        </w:rPr>
        <w:t>halaman</w:t>
      </w:r>
    </w:p>
    <w:p w14:paraId="2C3781B6">
      <w:pPr>
        <w:pStyle w:val="5"/>
        <w:spacing w:before="8"/>
        <w:rPr>
          <w:sz w:val="12"/>
        </w:rPr>
      </w:pPr>
      <w:r>
        <w:rPr>
          <w:sz w:val="12"/>
        </w:rPr>
        <w:drawing>
          <wp:anchor distT="0" distB="0" distL="0" distR="0" simplePos="0" relativeHeight="251669504" behindDoc="1" locked="0" layoutInCell="1" allowOverlap="1">
            <wp:simplePos x="0" y="0"/>
            <wp:positionH relativeFrom="page">
              <wp:posOffset>1371600</wp:posOffset>
            </wp:positionH>
            <wp:positionV relativeFrom="paragraph">
              <wp:posOffset>113665</wp:posOffset>
            </wp:positionV>
            <wp:extent cx="1466850" cy="1285875"/>
            <wp:effectExtent l="0" t="0" r="0" b="0"/>
            <wp:wrapTopAndBottom/>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2" cstate="print"/>
                    <a:stretch>
                      <a:fillRect/>
                    </a:stretch>
                  </pic:blipFill>
                  <pic:spPr>
                    <a:xfrm>
                      <a:off x="0" y="0"/>
                      <a:ext cx="1467139" cy="1285875"/>
                    </a:xfrm>
                    <a:prstGeom prst="rect">
                      <a:avLst/>
                    </a:prstGeom>
                  </pic:spPr>
                </pic:pic>
              </a:graphicData>
            </a:graphic>
          </wp:anchor>
        </w:drawing>
      </w:r>
    </w:p>
    <w:p w14:paraId="055241E4">
      <w:pPr>
        <w:pStyle w:val="7"/>
        <w:numPr>
          <w:ilvl w:val="0"/>
          <w:numId w:val="0"/>
        </w:numPr>
        <w:tabs>
          <w:tab w:val="left" w:pos="743"/>
        </w:tabs>
        <w:spacing w:before="183" w:after="0" w:line="240" w:lineRule="auto"/>
        <w:ind w:left="383" w:leftChars="0" w:right="0" w:rightChars="0"/>
        <w:jc w:val="left"/>
        <w:rPr>
          <w:sz w:val="22"/>
        </w:rPr>
      </w:pPr>
      <w:r>
        <w:drawing>
          <wp:inline distT="0" distB="0" distL="114300" distR="114300">
            <wp:extent cx="1895475" cy="1323975"/>
            <wp:effectExtent l="0" t="0" r="9525" b="9525"/>
            <wp:docPr id="1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4"/>
                    <pic:cNvPicPr>
                      <a:picLocks noChangeAspect="1"/>
                    </pic:cNvPicPr>
                  </pic:nvPicPr>
                  <pic:blipFill>
                    <a:blip r:embed="rId23"/>
                    <a:stretch>
                      <a:fillRect/>
                    </a:stretch>
                  </pic:blipFill>
                  <pic:spPr>
                    <a:xfrm>
                      <a:off x="0" y="0"/>
                      <a:ext cx="1895475" cy="1323975"/>
                    </a:xfrm>
                    <a:prstGeom prst="rect">
                      <a:avLst/>
                    </a:prstGeom>
                    <a:noFill/>
                    <a:ln>
                      <a:noFill/>
                    </a:ln>
                  </pic:spPr>
                </pic:pic>
              </a:graphicData>
            </a:graphic>
          </wp:inline>
        </w:drawing>
      </w:r>
    </w:p>
    <w:p w14:paraId="0A843449">
      <w:pPr>
        <w:pStyle w:val="7"/>
        <w:numPr>
          <w:ilvl w:val="1"/>
          <w:numId w:val="5"/>
        </w:numPr>
        <w:tabs>
          <w:tab w:val="left" w:pos="743"/>
        </w:tabs>
        <w:spacing w:before="183" w:after="0" w:line="240" w:lineRule="auto"/>
        <w:ind w:left="743" w:right="0" w:hanging="360"/>
        <w:jc w:val="left"/>
        <w:rPr>
          <w:sz w:val="22"/>
        </w:rPr>
      </w:pPr>
      <w:r>
        <w:rPr>
          <w:sz w:val="22"/>
        </w:rPr>
        <w:t>public/</w:t>
      </w:r>
      <w:r>
        <w:rPr>
          <w:spacing w:val="-3"/>
          <w:sz w:val="22"/>
        </w:rPr>
        <w:t xml:space="preserve"> </w:t>
      </w:r>
      <w:r>
        <w:rPr>
          <w:sz w:val="22"/>
        </w:rPr>
        <w:t>→</w:t>
      </w:r>
      <w:r>
        <w:rPr>
          <w:spacing w:val="-1"/>
          <w:sz w:val="22"/>
        </w:rPr>
        <w:t xml:space="preserve"> </w:t>
      </w:r>
      <w:r>
        <w:rPr>
          <w:sz w:val="22"/>
        </w:rPr>
        <w:t>aset</w:t>
      </w:r>
      <w:r>
        <w:rPr>
          <w:spacing w:val="-1"/>
          <w:sz w:val="22"/>
        </w:rPr>
        <w:t xml:space="preserve"> </w:t>
      </w:r>
      <w:r>
        <w:rPr>
          <w:spacing w:val="-2"/>
          <w:sz w:val="22"/>
        </w:rPr>
        <w:t>statis</w:t>
      </w:r>
    </w:p>
    <w:p w14:paraId="0388DEE7">
      <w:pPr>
        <w:pStyle w:val="7"/>
        <w:spacing w:after="0" w:line="240" w:lineRule="auto"/>
        <w:jc w:val="left"/>
        <w:rPr>
          <w:sz w:val="22"/>
        </w:rPr>
        <w:sectPr>
          <w:pgSz w:w="11910" w:h="16840"/>
          <w:pgMar w:top="1440" w:right="708" w:bottom="280" w:left="1417" w:header="720" w:footer="720" w:gutter="0"/>
          <w:cols w:space="720" w:num="1"/>
        </w:sectPr>
      </w:pPr>
    </w:p>
    <w:p w14:paraId="3A749875">
      <w:pPr>
        <w:pStyle w:val="5"/>
        <w:ind w:left="743"/>
        <w:rPr>
          <w:sz w:val="20"/>
        </w:rPr>
      </w:pPr>
      <w:r>
        <w:rPr>
          <w:sz w:val="20"/>
        </w:rPr>
        <w:drawing>
          <wp:inline distT="0" distB="0" distL="0" distR="0">
            <wp:extent cx="1562100" cy="885825"/>
            <wp:effectExtent l="0" t="0" r="0" b="0"/>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4" cstate="print"/>
                    <a:stretch>
                      <a:fillRect/>
                    </a:stretch>
                  </pic:blipFill>
                  <pic:spPr>
                    <a:xfrm>
                      <a:off x="0" y="0"/>
                      <a:ext cx="1562100" cy="885825"/>
                    </a:xfrm>
                    <a:prstGeom prst="rect">
                      <a:avLst/>
                    </a:prstGeom>
                  </pic:spPr>
                </pic:pic>
              </a:graphicData>
            </a:graphic>
          </wp:inline>
        </w:drawing>
      </w:r>
    </w:p>
    <w:p w14:paraId="346FD2C8">
      <w:pPr>
        <w:pStyle w:val="7"/>
        <w:numPr>
          <w:ilvl w:val="0"/>
          <w:numId w:val="0"/>
        </w:numPr>
        <w:tabs>
          <w:tab w:val="left" w:pos="743"/>
        </w:tabs>
        <w:spacing w:before="200" w:after="0" w:line="240" w:lineRule="auto"/>
        <w:ind w:left="383" w:leftChars="0" w:right="0" w:rightChars="0"/>
        <w:jc w:val="left"/>
        <w:rPr>
          <w:sz w:val="22"/>
        </w:rPr>
      </w:pPr>
      <w:r>
        <w:drawing>
          <wp:inline distT="0" distB="0" distL="114300" distR="114300">
            <wp:extent cx="2162175" cy="1209675"/>
            <wp:effectExtent l="0" t="0" r="9525" b="9525"/>
            <wp:docPr id="1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5"/>
                    <pic:cNvPicPr>
                      <a:picLocks noChangeAspect="1"/>
                    </pic:cNvPicPr>
                  </pic:nvPicPr>
                  <pic:blipFill>
                    <a:blip r:embed="rId25"/>
                    <a:stretch>
                      <a:fillRect/>
                    </a:stretch>
                  </pic:blipFill>
                  <pic:spPr>
                    <a:xfrm>
                      <a:off x="0" y="0"/>
                      <a:ext cx="2162175" cy="1209675"/>
                    </a:xfrm>
                    <a:prstGeom prst="rect">
                      <a:avLst/>
                    </a:prstGeom>
                    <a:noFill/>
                    <a:ln>
                      <a:noFill/>
                    </a:ln>
                  </pic:spPr>
                </pic:pic>
              </a:graphicData>
            </a:graphic>
          </wp:inline>
        </w:drawing>
      </w:r>
    </w:p>
    <w:p w14:paraId="59EA0681">
      <w:pPr>
        <w:pStyle w:val="7"/>
        <w:numPr>
          <w:ilvl w:val="1"/>
          <w:numId w:val="5"/>
        </w:numPr>
        <w:tabs>
          <w:tab w:val="left" w:pos="743"/>
        </w:tabs>
        <w:spacing w:before="200" w:after="0" w:line="240" w:lineRule="auto"/>
        <w:ind w:left="743" w:right="0" w:hanging="360"/>
        <w:jc w:val="left"/>
        <w:rPr>
          <w:sz w:val="22"/>
        </w:rPr>
      </w:pPr>
      <w:r>
        <w:rPr>
          <w:sz w:val="22"/>
        </w:rPr>
        <w:t>styles/</w:t>
      </w:r>
      <w:r>
        <w:rPr>
          <w:spacing w:val="-5"/>
          <w:sz w:val="22"/>
        </w:rPr>
        <w:t xml:space="preserve"> </w:t>
      </w:r>
      <w:r>
        <w:rPr>
          <w:sz w:val="22"/>
        </w:rPr>
        <w:t>→</w:t>
      </w:r>
      <w:r>
        <w:rPr>
          <w:spacing w:val="-3"/>
          <w:sz w:val="22"/>
        </w:rPr>
        <w:t xml:space="preserve"> </w:t>
      </w:r>
      <w:r>
        <w:rPr>
          <w:sz w:val="22"/>
        </w:rPr>
        <w:t>file</w:t>
      </w:r>
      <w:r>
        <w:rPr>
          <w:spacing w:val="-3"/>
          <w:sz w:val="22"/>
        </w:rPr>
        <w:t xml:space="preserve"> </w:t>
      </w:r>
      <w:r>
        <w:rPr>
          <w:spacing w:val="-5"/>
          <w:sz w:val="22"/>
        </w:rPr>
        <w:t>CSS</w:t>
      </w:r>
    </w:p>
    <w:p w14:paraId="3A1D6B59">
      <w:pPr>
        <w:pStyle w:val="5"/>
        <w:spacing w:before="9"/>
        <w:rPr>
          <w:sz w:val="12"/>
        </w:rPr>
      </w:pPr>
      <w:r>
        <w:rPr>
          <w:sz w:val="12"/>
        </w:rPr>
        <w:drawing>
          <wp:anchor distT="0" distB="0" distL="0" distR="0" simplePos="0" relativeHeight="251670528" behindDoc="1" locked="0" layoutInCell="1" allowOverlap="1">
            <wp:simplePos x="0" y="0"/>
            <wp:positionH relativeFrom="page">
              <wp:posOffset>1371600</wp:posOffset>
            </wp:positionH>
            <wp:positionV relativeFrom="paragraph">
              <wp:posOffset>114300</wp:posOffset>
            </wp:positionV>
            <wp:extent cx="1600835" cy="1905000"/>
            <wp:effectExtent l="0" t="0" r="0" b="0"/>
            <wp:wrapTopAndBottom/>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6" cstate="print"/>
                    <a:stretch>
                      <a:fillRect/>
                    </a:stretch>
                  </pic:blipFill>
                  <pic:spPr>
                    <a:xfrm>
                      <a:off x="0" y="0"/>
                      <a:ext cx="1600733" cy="1905000"/>
                    </a:xfrm>
                    <a:prstGeom prst="rect">
                      <a:avLst/>
                    </a:prstGeom>
                  </pic:spPr>
                </pic:pic>
              </a:graphicData>
            </a:graphic>
          </wp:anchor>
        </w:drawing>
      </w:r>
    </w:p>
    <w:p w14:paraId="540C08BA">
      <w:pPr>
        <w:pStyle w:val="7"/>
        <w:numPr>
          <w:ilvl w:val="0"/>
          <w:numId w:val="0"/>
        </w:numPr>
        <w:tabs>
          <w:tab w:val="left" w:pos="743"/>
        </w:tabs>
        <w:spacing w:before="181" w:after="0" w:line="240" w:lineRule="auto"/>
        <w:ind w:left="383" w:leftChars="0" w:right="0" w:rightChars="0"/>
        <w:jc w:val="left"/>
        <w:rPr>
          <w:sz w:val="22"/>
        </w:rPr>
      </w:pPr>
      <w:r>
        <w:drawing>
          <wp:inline distT="0" distB="0" distL="114300" distR="114300">
            <wp:extent cx="2228850" cy="2438400"/>
            <wp:effectExtent l="0" t="0" r="6350" b="0"/>
            <wp:docPr id="1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6"/>
                    <pic:cNvPicPr>
                      <a:picLocks noChangeAspect="1"/>
                    </pic:cNvPicPr>
                  </pic:nvPicPr>
                  <pic:blipFill>
                    <a:blip r:embed="rId27"/>
                    <a:stretch>
                      <a:fillRect/>
                    </a:stretch>
                  </pic:blipFill>
                  <pic:spPr>
                    <a:xfrm>
                      <a:off x="0" y="0"/>
                      <a:ext cx="2228850" cy="2438400"/>
                    </a:xfrm>
                    <a:prstGeom prst="rect">
                      <a:avLst/>
                    </a:prstGeom>
                    <a:noFill/>
                    <a:ln>
                      <a:noFill/>
                    </a:ln>
                  </pic:spPr>
                </pic:pic>
              </a:graphicData>
            </a:graphic>
          </wp:inline>
        </w:drawing>
      </w:r>
    </w:p>
    <w:p w14:paraId="1995240C">
      <w:pPr>
        <w:pStyle w:val="7"/>
        <w:numPr>
          <w:ilvl w:val="1"/>
          <w:numId w:val="5"/>
        </w:numPr>
        <w:tabs>
          <w:tab w:val="left" w:pos="743"/>
        </w:tabs>
        <w:spacing w:before="181" w:after="0" w:line="240" w:lineRule="auto"/>
        <w:ind w:left="743" w:right="0" w:hanging="360"/>
        <w:jc w:val="left"/>
        <w:rPr>
          <w:sz w:val="22"/>
        </w:rPr>
      </w:pPr>
      <w:r>
        <w:rPr>
          <w:sz w:val="22"/>
        </w:rPr>
        <w:t>package.json</w:t>
      </w:r>
      <w:r>
        <w:rPr>
          <w:spacing w:val="-12"/>
          <w:sz w:val="22"/>
        </w:rPr>
        <w:t xml:space="preserve"> </w:t>
      </w:r>
      <w:r>
        <w:rPr>
          <w:sz w:val="22"/>
        </w:rPr>
        <w:t>→</w:t>
      </w:r>
      <w:r>
        <w:rPr>
          <w:spacing w:val="-12"/>
          <w:sz w:val="22"/>
        </w:rPr>
        <w:t xml:space="preserve"> </w:t>
      </w:r>
      <w:r>
        <w:rPr>
          <w:sz w:val="22"/>
        </w:rPr>
        <w:t>konfigurasi</w:t>
      </w:r>
      <w:r>
        <w:rPr>
          <w:spacing w:val="-11"/>
          <w:sz w:val="22"/>
        </w:rPr>
        <w:t xml:space="preserve"> </w:t>
      </w:r>
      <w:r>
        <w:rPr>
          <w:spacing w:val="-2"/>
          <w:sz w:val="22"/>
        </w:rPr>
        <w:t>project</w:t>
      </w:r>
    </w:p>
    <w:p w14:paraId="2BD1D683">
      <w:pPr>
        <w:pStyle w:val="5"/>
        <w:spacing w:before="10"/>
        <w:rPr>
          <w:sz w:val="12"/>
        </w:rPr>
      </w:pPr>
      <w:r>
        <w:rPr>
          <w:sz w:val="12"/>
        </w:rPr>
        <w:drawing>
          <wp:anchor distT="0" distB="0" distL="0" distR="0" simplePos="0" relativeHeight="251671552" behindDoc="1" locked="0" layoutInCell="1" allowOverlap="1">
            <wp:simplePos x="0" y="0"/>
            <wp:positionH relativeFrom="page">
              <wp:posOffset>1371600</wp:posOffset>
            </wp:positionH>
            <wp:positionV relativeFrom="paragraph">
              <wp:posOffset>114300</wp:posOffset>
            </wp:positionV>
            <wp:extent cx="1748790" cy="2018665"/>
            <wp:effectExtent l="0" t="0" r="0" b="0"/>
            <wp:wrapTopAndBottom/>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8" cstate="print"/>
                    <a:stretch>
                      <a:fillRect/>
                    </a:stretch>
                  </pic:blipFill>
                  <pic:spPr>
                    <a:xfrm>
                      <a:off x="0" y="0"/>
                      <a:ext cx="1748826" cy="2018823"/>
                    </a:xfrm>
                    <a:prstGeom prst="rect">
                      <a:avLst/>
                    </a:prstGeom>
                  </pic:spPr>
                </pic:pic>
              </a:graphicData>
            </a:graphic>
          </wp:anchor>
        </w:drawing>
      </w:r>
    </w:p>
    <w:p w14:paraId="389CF604">
      <w:pPr>
        <w:pStyle w:val="7"/>
        <w:numPr>
          <w:ilvl w:val="0"/>
          <w:numId w:val="0"/>
        </w:numPr>
        <w:tabs>
          <w:tab w:val="left" w:pos="743"/>
        </w:tabs>
        <w:spacing w:before="248" w:after="0" w:line="259" w:lineRule="auto"/>
        <w:ind w:left="383" w:leftChars="0" w:right="756" w:rightChars="0"/>
        <w:jc w:val="left"/>
        <w:rPr>
          <w:sz w:val="22"/>
        </w:rPr>
      </w:pPr>
      <w:r>
        <w:drawing>
          <wp:inline distT="0" distB="0" distL="114300" distR="114300">
            <wp:extent cx="3286125" cy="4554220"/>
            <wp:effectExtent l="0" t="0" r="3175" b="5080"/>
            <wp:docPr id="1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7"/>
                    <pic:cNvPicPr>
                      <a:picLocks noChangeAspect="1"/>
                    </pic:cNvPicPr>
                  </pic:nvPicPr>
                  <pic:blipFill>
                    <a:blip r:embed="rId29"/>
                    <a:stretch>
                      <a:fillRect/>
                    </a:stretch>
                  </pic:blipFill>
                  <pic:spPr>
                    <a:xfrm>
                      <a:off x="0" y="0"/>
                      <a:ext cx="3286125" cy="4554220"/>
                    </a:xfrm>
                    <a:prstGeom prst="rect">
                      <a:avLst/>
                    </a:prstGeom>
                    <a:noFill/>
                    <a:ln>
                      <a:noFill/>
                    </a:ln>
                  </pic:spPr>
                </pic:pic>
              </a:graphicData>
            </a:graphic>
          </wp:inline>
        </w:drawing>
      </w:r>
    </w:p>
    <w:p w14:paraId="57C72460">
      <w:pPr>
        <w:pStyle w:val="7"/>
        <w:numPr>
          <w:ilvl w:val="1"/>
          <w:numId w:val="5"/>
        </w:numPr>
        <w:tabs>
          <w:tab w:val="left" w:pos="743"/>
        </w:tabs>
        <w:spacing w:before="248" w:after="0" w:line="259" w:lineRule="auto"/>
        <w:ind w:left="743" w:right="756" w:hanging="360"/>
        <w:jc w:val="left"/>
        <w:rPr>
          <w:sz w:val="22"/>
        </w:rPr>
      </w:pPr>
      <w:r>
        <w:rPr>
          <w:sz w:val="22"/>
        </w:rPr>
        <w:t>gitIgnore</w:t>
      </w:r>
      <w:r>
        <w:rPr>
          <w:spacing w:val="-7"/>
          <w:sz w:val="22"/>
        </w:rPr>
        <w:t xml:space="preserve"> </w:t>
      </w:r>
      <w:r>
        <w:rPr>
          <w:sz w:val="22"/>
        </w:rPr>
        <w:t>-&gt;</w:t>
      </w:r>
      <w:r>
        <w:rPr>
          <w:spacing w:val="-5"/>
          <w:sz w:val="22"/>
        </w:rPr>
        <w:t xml:space="preserve"> </w:t>
      </w:r>
      <w:r>
        <w:rPr>
          <w:b/>
          <w:sz w:val="22"/>
        </w:rPr>
        <w:t>file</w:t>
      </w:r>
      <w:r>
        <w:rPr>
          <w:b/>
          <w:spacing w:val="-6"/>
          <w:sz w:val="22"/>
        </w:rPr>
        <w:t xml:space="preserve"> </w:t>
      </w:r>
      <w:r>
        <w:rPr>
          <w:b/>
          <w:sz w:val="22"/>
        </w:rPr>
        <w:t>konfigurasi</w:t>
      </w:r>
      <w:r>
        <w:rPr>
          <w:b/>
          <w:spacing w:val="-5"/>
          <w:sz w:val="22"/>
        </w:rPr>
        <w:t xml:space="preserve"> </w:t>
      </w:r>
      <w:r>
        <w:rPr>
          <w:b/>
          <w:sz w:val="22"/>
        </w:rPr>
        <w:t>di</w:t>
      </w:r>
      <w:r>
        <w:rPr>
          <w:b/>
          <w:spacing w:val="-5"/>
          <w:sz w:val="22"/>
        </w:rPr>
        <w:t xml:space="preserve"> </w:t>
      </w:r>
      <w:r>
        <w:rPr>
          <w:b/>
          <w:sz w:val="22"/>
        </w:rPr>
        <w:t>Git</w:t>
      </w:r>
      <w:r>
        <w:rPr>
          <w:b/>
          <w:spacing w:val="-5"/>
          <w:sz w:val="22"/>
        </w:rPr>
        <w:t xml:space="preserve"> </w:t>
      </w:r>
      <w:r>
        <w:rPr>
          <w:sz w:val="22"/>
        </w:rPr>
        <w:t>yang</w:t>
      </w:r>
      <w:r>
        <w:rPr>
          <w:spacing w:val="-5"/>
          <w:sz w:val="22"/>
        </w:rPr>
        <w:t xml:space="preserve"> </w:t>
      </w:r>
      <w:r>
        <w:rPr>
          <w:sz w:val="22"/>
        </w:rPr>
        <w:t>berfungsi</w:t>
      </w:r>
      <w:r>
        <w:rPr>
          <w:spacing w:val="-5"/>
          <w:sz w:val="22"/>
        </w:rPr>
        <w:t xml:space="preserve"> </w:t>
      </w:r>
      <w:r>
        <w:rPr>
          <w:sz w:val="22"/>
        </w:rPr>
        <w:t>untuk</w:t>
      </w:r>
      <w:r>
        <w:rPr>
          <w:spacing w:val="-4"/>
          <w:sz w:val="22"/>
        </w:rPr>
        <w:t xml:space="preserve"> </w:t>
      </w:r>
      <w:r>
        <w:rPr>
          <w:b/>
          <w:sz w:val="22"/>
        </w:rPr>
        <w:t>memberitahu</w:t>
      </w:r>
      <w:r>
        <w:rPr>
          <w:b/>
          <w:spacing w:val="-5"/>
          <w:sz w:val="22"/>
        </w:rPr>
        <w:t xml:space="preserve"> </w:t>
      </w:r>
      <w:r>
        <w:rPr>
          <w:b/>
          <w:sz w:val="22"/>
        </w:rPr>
        <w:t>Git</w:t>
      </w:r>
      <w:r>
        <w:rPr>
          <w:b/>
          <w:spacing w:val="-5"/>
          <w:sz w:val="22"/>
        </w:rPr>
        <w:t xml:space="preserve"> </w:t>
      </w:r>
      <w:r>
        <w:rPr>
          <w:b/>
          <w:sz w:val="22"/>
        </w:rPr>
        <w:t>file</w:t>
      </w:r>
      <w:r>
        <w:rPr>
          <w:b/>
          <w:spacing w:val="-6"/>
          <w:sz w:val="22"/>
        </w:rPr>
        <w:t xml:space="preserve"> </w:t>
      </w:r>
      <w:r>
        <w:rPr>
          <w:b/>
          <w:sz w:val="22"/>
        </w:rPr>
        <w:t>atau</w:t>
      </w:r>
      <w:r>
        <w:rPr>
          <w:b/>
          <w:spacing w:val="-5"/>
          <w:sz w:val="22"/>
        </w:rPr>
        <w:t xml:space="preserve"> </w:t>
      </w:r>
      <w:r>
        <w:rPr>
          <w:b/>
          <w:sz w:val="22"/>
        </w:rPr>
        <w:t>folder</w:t>
      </w:r>
      <w:r>
        <w:rPr>
          <w:b/>
          <w:spacing w:val="-6"/>
          <w:sz w:val="22"/>
        </w:rPr>
        <w:t xml:space="preserve"> </w:t>
      </w:r>
      <w:r>
        <w:rPr>
          <w:b/>
          <w:sz w:val="22"/>
        </w:rPr>
        <w:t xml:space="preserve">apa saja yang TIDAK perlu di-track / di-commit </w:t>
      </w:r>
      <w:r>
        <w:rPr>
          <w:sz w:val="22"/>
        </w:rPr>
        <w:t>ke repository.</w:t>
      </w:r>
    </w:p>
    <w:p w14:paraId="60844333">
      <w:pPr>
        <w:pStyle w:val="5"/>
        <w:rPr>
          <w:sz w:val="11"/>
        </w:rPr>
      </w:pPr>
    </w:p>
    <w:p w14:paraId="111E6211">
      <w:pPr>
        <w:pStyle w:val="5"/>
        <w:spacing w:after="0"/>
        <w:rPr>
          <w:sz w:val="11"/>
        </w:rPr>
        <w:sectPr>
          <w:pgSz w:w="11910" w:h="16840"/>
          <w:pgMar w:top="1420" w:right="708" w:bottom="280" w:left="1417" w:header="720" w:footer="720" w:gutter="0"/>
          <w:cols w:space="720" w:num="1"/>
        </w:sectPr>
      </w:pPr>
      <w:r>
        <w:drawing>
          <wp:inline distT="0" distB="0" distL="114300" distR="114300">
            <wp:extent cx="5297805" cy="4754245"/>
            <wp:effectExtent l="0" t="0" r="10795" b="8255"/>
            <wp:docPr id="1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8"/>
                    <pic:cNvPicPr>
                      <a:picLocks noChangeAspect="1"/>
                    </pic:cNvPicPr>
                  </pic:nvPicPr>
                  <pic:blipFill>
                    <a:blip r:embed="rId30"/>
                    <a:stretch>
                      <a:fillRect/>
                    </a:stretch>
                  </pic:blipFill>
                  <pic:spPr>
                    <a:xfrm>
                      <a:off x="0" y="0"/>
                      <a:ext cx="5297805" cy="4754245"/>
                    </a:xfrm>
                    <a:prstGeom prst="rect">
                      <a:avLst/>
                    </a:prstGeom>
                    <a:noFill/>
                    <a:ln>
                      <a:noFill/>
                    </a:ln>
                  </pic:spPr>
                </pic:pic>
              </a:graphicData>
            </a:graphic>
          </wp:inline>
        </w:drawing>
      </w:r>
      <w:r>
        <w:rPr>
          <w:sz w:val="11"/>
        </w:rPr>
        <w:drawing>
          <wp:anchor distT="0" distB="0" distL="0" distR="0" simplePos="0" relativeHeight="251671552" behindDoc="1" locked="0" layoutInCell="1" allowOverlap="1">
            <wp:simplePos x="0" y="0"/>
            <wp:positionH relativeFrom="page">
              <wp:posOffset>1393190</wp:posOffset>
            </wp:positionH>
            <wp:positionV relativeFrom="paragraph">
              <wp:posOffset>14605</wp:posOffset>
            </wp:positionV>
            <wp:extent cx="3265170" cy="2523490"/>
            <wp:effectExtent l="0" t="0" r="0" b="0"/>
            <wp:wrapTopAndBottom/>
            <wp:docPr id="63" name="Image 63"/>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31" cstate="print"/>
                    <a:stretch>
                      <a:fillRect/>
                    </a:stretch>
                  </pic:blipFill>
                  <pic:spPr>
                    <a:xfrm>
                      <a:off x="0" y="0"/>
                      <a:ext cx="3265342" cy="2523744"/>
                    </a:xfrm>
                    <a:prstGeom prst="rect">
                      <a:avLst/>
                    </a:prstGeom>
                  </pic:spPr>
                </pic:pic>
              </a:graphicData>
            </a:graphic>
          </wp:anchor>
        </w:drawing>
      </w:r>
    </w:p>
    <w:p w14:paraId="1A514191">
      <w:pPr>
        <w:pStyle w:val="5"/>
        <w:spacing w:line="30" w:lineRule="exact"/>
        <w:ind w:left="23"/>
        <w:rPr>
          <w:position w:val="0"/>
          <w:sz w:val="3"/>
        </w:rPr>
      </w:pPr>
      <w:r>
        <w:rPr>
          <w:position w:val="0"/>
          <w:sz w:val="3"/>
        </w:rPr>
        <mc:AlternateContent>
          <mc:Choice Requires="wpg">
            <w:drawing>
              <wp:inline distT="0" distB="0" distL="0" distR="0">
                <wp:extent cx="5732780" cy="19050"/>
                <wp:effectExtent l="0" t="0" r="0" b="0"/>
                <wp:docPr id="64" name="Group 64"/>
                <wp:cNvGraphicFramePr/>
                <a:graphic xmlns:a="http://schemas.openxmlformats.org/drawingml/2006/main">
                  <a:graphicData uri="http://schemas.microsoft.com/office/word/2010/wordprocessingGroup">
                    <wpg:wgp>
                      <wpg:cNvGrpSpPr/>
                      <wpg:grpSpPr>
                        <a:xfrm>
                          <a:off x="0" y="0"/>
                          <a:ext cx="5732780" cy="19050"/>
                          <a:chOff x="0" y="0"/>
                          <a:chExt cx="5732780" cy="19050"/>
                        </a:xfrm>
                      </wpg:grpSpPr>
                      <wps:wsp>
                        <wps:cNvPr id="65" name="Graphic 65"/>
                        <wps:cNvSpPr/>
                        <wps:spPr>
                          <a:xfrm>
                            <a:off x="0" y="0"/>
                            <a:ext cx="5731510" cy="19050"/>
                          </a:xfrm>
                          <a:custGeom>
                            <a:avLst/>
                            <a:gdLst/>
                            <a:ahLst/>
                            <a:cxnLst/>
                            <a:rect l="l" t="t" r="r" b="b"/>
                            <a:pathLst>
                              <a:path w="5731510" h="19050">
                                <a:moveTo>
                                  <a:pt x="5731497" y="0"/>
                                </a:moveTo>
                                <a:lnTo>
                                  <a:pt x="5729859" y="0"/>
                                </a:lnTo>
                                <a:lnTo>
                                  <a:pt x="2540" y="0"/>
                                </a:lnTo>
                                <a:lnTo>
                                  <a:pt x="0" y="0"/>
                                </a:lnTo>
                                <a:lnTo>
                                  <a:pt x="0" y="2540"/>
                                </a:lnTo>
                                <a:lnTo>
                                  <a:pt x="0" y="19050"/>
                                </a:lnTo>
                                <a:lnTo>
                                  <a:pt x="5731497" y="19050"/>
                                </a:lnTo>
                                <a:lnTo>
                                  <a:pt x="5731497" y="0"/>
                                </a:lnTo>
                                <a:close/>
                              </a:path>
                            </a:pathLst>
                          </a:custGeom>
                          <a:solidFill>
                            <a:srgbClr val="9F9F9F"/>
                          </a:solidFill>
                        </wps:spPr>
                        <wps:bodyPr wrap="square" lIns="0" tIns="0" rIns="0" bIns="0" rtlCol="0">
                          <a:noAutofit/>
                        </wps:bodyPr>
                      </wps:wsp>
                      <wps:wsp>
                        <wps:cNvPr id="66" name="Graphic 66"/>
                        <wps:cNvSpPr/>
                        <wps:spPr>
                          <a:xfrm>
                            <a:off x="5729859" y="0"/>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67" name="Graphic 67"/>
                        <wps:cNvSpPr/>
                        <wps:spPr>
                          <a:xfrm>
                            <a:off x="0" y="0"/>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68" name="Graphic 68"/>
                        <wps:cNvSpPr/>
                        <wps:spPr>
                          <a:xfrm>
                            <a:off x="5729859" y="2540"/>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69" name="Graphic 69"/>
                        <wps:cNvSpPr/>
                        <wps:spPr>
                          <a:xfrm>
                            <a:off x="0" y="16509"/>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70" name="Graphic 70"/>
                        <wps:cNvSpPr/>
                        <wps:spPr>
                          <a:xfrm>
                            <a:off x="0" y="16509"/>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inline>
            </w:drawing>
          </mc:Choice>
          <mc:Fallback>
            <w:pict>
              <v:group id="_x0000_s1026" o:spid="_x0000_s1026" o:spt="203" style="height:1.5pt;width:451.4pt;" coordsize="5732780,19050" o:gfxdata="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">
                <o:lock v:ext="edit" aspectratio="f"/>
                <v:shape id="Graphic 65" o:spid="_x0000_s1026" o:spt="100" style="position:absolute;left:0;top:0;height:19050;width:5731510;" fillcolor="#9F9F9F" filled="t" stroked="f" coordsize="5731510,19050" o:gfxdata="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pI0y8AAAA&#10;2wAAAA8AAAAAAAAAAQAgAAAAIgAAAGRycy9kb3ducmV2LnhtbFBLAQIUABQAAAAIAIdO4kAzLwWe&#10;OwAAADkAAAAQAAAAAAAAAAEAIAAAAAsBAABkcnMvc2hhcGV4bWwueG1sUEsFBgAAAAAGAAYAWwEA&#10;ALUDAAAAAA==&#10;" path="m5731497,0l5729859,0,2540,0,0,0,0,2540,0,19050,5731497,19050,5731497,0xe">
                  <v:fill on="t" focussize="0,0"/>
                  <v:stroke on="f"/>
                  <v:imagedata o:title=""/>
                  <o:lock v:ext="edit" aspectratio="f"/>
                  <v:textbox inset="0mm,0mm,0mm,0mm"/>
                </v:shape>
                <v:shape id="Graphic 66" o:spid="_x0000_s1026" o:spt="100" style="position:absolute;left:5729859;top:0;height:2540;width:2540;" fillcolor="#E2E2E2" filled="t" stroked="f" coordsize="2540,2540" o:gfxdata="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CQaLvQAA&#10;ANsAAAAPAAAAAAAAAAEAIAAAACIAAABkcnMvZG93bnJldi54bWxQSwECFAAUAAAACACHTuJAMy8F&#10;njsAAAA5AAAAEAAAAAAAAAABACAAAAAMAQAAZHJzL3NoYXBleG1sLnhtbFBLBQYAAAAABgAGAFsB&#10;AAC2AwAAAAA=&#10;" path="m2540,0l0,0,0,2540,2540,2540,2540,0xe">
                  <v:fill on="t" focussize="0,0"/>
                  <v:stroke on="f"/>
                  <v:imagedata o:title=""/>
                  <o:lock v:ext="edit" aspectratio="f"/>
                  <v:textbox inset="0mm,0mm,0mm,0mm"/>
                </v:shape>
                <v:shape id="Graphic 67" o:spid="_x0000_s1026" o:spt="100" style="position:absolute;left:0;top:0;height:16510;width:5732780;" fillcolor="#9F9F9F" filled="t" stroked="f" coordsize="5732780,16510" o:gfxdata="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ONG6&#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68" o:spid="_x0000_s1026" o:spt="100" style="position:absolute;left:5729859;top:2540;height:13970;width:2540;" fillcolor="#E2E2E2" filled="t" stroked="f" coordsize="2540,13970" o:gfxdata="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aA7ZLsAAADb&#10;AAAADwAAAAAAAAABACAAAAAiAAAAZHJzL2Rvd25yZXYueG1sUEsBAhQAFAAAAAgAh07iQDMvBZ47&#10;AAAAOQAAABAAAAAAAAAAAQAgAAAACgEAAGRycy9zaGFwZXhtbC54bWxQSwUGAAAAAAYABgBbAQAA&#10;tAMAAAAA&#10;" path="m2540,0l0,0,0,13970,2540,13970,2540,0xe">
                  <v:fill on="t" focussize="0,0"/>
                  <v:stroke on="f"/>
                  <v:imagedata o:title=""/>
                  <o:lock v:ext="edit" aspectratio="f"/>
                  <v:textbox inset="0mm,0mm,0mm,0mm"/>
                </v:shape>
                <v:shape id="Graphic 69" o:spid="_x0000_s1026" o:spt="100" style="position:absolute;left:0;top:16509;height:2540;width:2540;" fillcolor="#9F9F9F" filled="t" stroked="f" coordsize="2540,2540" o:gfxdata="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LfG7vQAA&#10;ANsAAAAPAAAAAAAAAAEAIAAAACIAAABkcnMvZG93bnJldi54bWxQSwECFAAUAAAACACHTuJAMy8F&#10;njsAAAA5AAAAEAAAAAAAAAABACAAAAAMAQAAZHJzL3NoYXBleG1sLnhtbFBLBQYAAAAABgAGAFsB&#10;AAC2AwAAAAA=&#10;" path="m2540,0l0,0,0,2540,2540,2540,2540,0xe">
                  <v:fill on="t" focussize="0,0"/>
                  <v:stroke on="f"/>
                  <v:imagedata o:title=""/>
                  <o:lock v:ext="edit" aspectratio="f"/>
                  <v:textbox inset="0mm,0mm,0mm,0mm"/>
                </v:shape>
                <v:shape id="Graphic 70" o:spid="_x0000_s1026" o:spt="100" style="position:absolute;left:0;top:16509;height:2540;width:5732780;" fillcolor="#E2E2E2" filled="t" stroked="f" coordsize="5732780,2540" o:gfxdata="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grE7sAAADb&#10;AAAADwAAAAAAAAABACAAAAAiAAAAZHJzL2Rvd25yZXYueG1sUEsBAhQAFAAAAAgAh07iQDMvBZ47&#10;AAAAOQAAABAAAAAAAAAAAQAgAAAACgEAAGRycy9zaGFwZXhtbC54bWxQSwUGAAAAAAYABgBbAQAA&#10;tAMAAAAA&#10;" path="m5732399,0l5729859,0,2540,0,0,0,0,2540,2540,2540,5729846,2540,5732399,2540,5732399,0xe">
                  <v:fill on="t" focussize="0,0"/>
                  <v:stroke on="f"/>
                  <v:imagedata o:title=""/>
                  <o:lock v:ext="edit" aspectratio="f"/>
                  <v:textbox inset="0mm,0mm,0mm,0mm"/>
                </v:shape>
                <w10:wrap type="none"/>
                <w10:anchorlock/>
              </v:group>
            </w:pict>
          </mc:Fallback>
        </mc:AlternateContent>
      </w:r>
    </w:p>
    <w:p w14:paraId="4005E23A">
      <w:pPr>
        <w:pStyle w:val="2"/>
        <w:spacing w:before="242"/>
      </w:pPr>
      <w:r>
        <w:t>Langkah</w:t>
      </w:r>
      <w:r>
        <w:rPr>
          <w:spacing w:val="-4"/>
        </w:rPr>
        <w:t xml:space="preserve"> </w:t>
      </w:r>
      <w:r>
        <w:t>5</w:t>
      </w:r>
      <w:r>
        <w:rPr>
          <w:spacing w:val="-2"/>
        </w:rPr>
        <w:t xml:space="preserve"> </w:t>
      </w:r>
      <w:r>
        <w:t>–</w:t>
      </w:r>
      <w:r>
        <w:rPr>
          <w:spacing w:val="-4"/>
        </w:rPr>
        <w:t xml:space="preserve"> </w:t>
      </w:r>
      <w:r>
        <w:t>Modifikasi</w:t>
      </w:r>
      <w:r>
        <w:rPr>
          <w:spacing w:val="-3"/>
        </w:rPr>
        <w:t xml:space="preserve"> </w:t>
      </w:r>
      <w:r>
        <w:t>Halaman</w:t>
      </w:r>
      <w:r>
        <w:rPr>
          <w:spacing w:val="-3"/>
        </w:rPr>
        <w:t xml:space="preserve"> </w:t>
      </w:r>
      <w:r>
        <w:rPr>
          <w:spacing w:val="-4"/>
        </w:rPr>
        <w:t>Utama</w:t>
      </w:r>
    </w:p>
    <w:p w14:paraId="0A95E6CF">
      <w:pPr>
        <w:pStyle w:val="7"/>
        <w:numPr>
          <w:ilvl w:val="0"/>
          <w:numId w:val="6"/>
        </w:numPr>
        <w:tabs>
          <w:tab w:val="left" w:pos="741"/>
        </w:tabs>
        <w:spacing w:before="182" w:after="0" w:line="240" w:lineRule="auto"/>
        <w:ind w:left="741" w:right="0" w:hanging="358"/>
        <w:jc w:val="left"/>
        <w:rPr>
          <w:sz w:val="22"/>
        </w:rPr>
      </w:pPr>
      <w:r>
        <w:rPr>
          <w:sz w:val="22"/>
        </w:rPr>
        <w:t>Buka</w:t>
      </w:r>
      <w:r>
        <w:rPr>
          <w:spacing w:val="-6"/>
          <w:sz w:val="22"/>
        </w:rPr>
        <w:t xml:space="preserve"> </w:t>
      </w:r>
      <w:r>
        <w:rPr>
          <w:spacing w:val="-2"/>
          <w:sz w:val="22"/>
        </w:rPr>
        <w:t>file:</w:t>
      </w:r>
    </w:p>
    <w:p w14:paraId="6520E16F">
      <w:pPr>
        <w:pStyle w:val="7"/>
        <w:numPr>
          <w:ilvl w:val="0"/>
          <w:numId w:val="6"/>
        </w:numPr>
        <w:tabs>
          <w:tab w:val="left" w:pos="741"/>
        </w:tabs>
        <w:spacing w:before="182" w:after="0" w:line="240" w:lineRule="auto"/>
        <w:ind w:left="741" w:right="0" w:hanging="358"/>
        <w:jc w:val="left"/>
        <w:rPr>
          <w:sz w:val="22"/>
        </w:rPr>
      </w:pPr>
      <w:r>
        <w:rPr>
          <w:spacing w:val="-2"/>
          <w:sz w:val="22"/>
        </w:rPr>
        <w:t>pages/index.js</w:t>
      </w:r>
    </w:p>
    <w:p w14:paraId="28CA593C">
      <w:pPr>
        <w:pStyle w:val="7"/>
        <w:numPr>
          <w:ilvl w:val="0"/>
          <w:numId w:val="6"/>
        </w:numPr>
        <w:tabs>
          <w:tab w:val="left" w:pos="741"/>
        </w:tabs>
        <w:spacing w:before="181" w:after="0" w:line="240" w:lineRule="auto"/>
        <w:ind w:left="741" w:right="0" w:hanging="358"/>
        <w:jc w:val="left"/>
        <w:rPr>
          <w:sz w:val="22"/>
        </w:rPr>
      </w:pPr>
      <w:r>
        <w:rPr>
          <w:sz w:val="22"/>
        </w:rPr>
        <w:t>Ubah</w:t>
      </w:r>
      <w:r>
        <w:rPr>
          <w:spacing w:val="-3"/>
          <w:sz w:val="22"/>
        </w:rPr>
        <w:t xml:space="preserve"> </w:t>
      </w:r>
      <w:r>
        <w:rPr>
          <w:sz w:val="22"/>
        </w:rPr>
        <w:t>isi</w:t>
      </w:r>
      <w:r>
        <w:rPr>
          <w:spacing w:val="-3"/>
          <w:sz w:val="22"/>
        </w:rPr>
        <w:t xml:space="preserve"> </w:t>
      </w:r>
      <w:r>
        <w:rPr>
          <w:sz w:val="22"/>
        </w:rPr>
        <w:t xml:space="preserve">halaman, </w:t>
      </w:r>
      <w:r>
        <w:rPr>
          <w:spacing w:val="-2"/>
          <w:sz w:val="22"/>
        </w:rPr>
        <w:t>misalnya:</w:t>
      </w:r>
    </w:p>
    <w:p w14:paraId="16A1B44F">
      <w:pPr>
        <w:pStyle w:val="5"/>
        <w:spacing w:before="10"/>
        <w:rPr>
          <w:sz w:val="12"/>
        </w:rPr>
      </w:pPr>
      <w:r>
        <w:rPr>
          <w:sz w:val="12"/>
        </w:rPr>
        <w:drawing>
          <wp:anchor distT="0" distB="0" distL="0" distR="0" simplePos="0" relativeHeight="251672576" behindDoc="1" locked="0" layoutInCell="1" allowOverlap="1">
            <wp:simplePos x="0" y="0"/>
            <wp:positionH relativeFrom="page">
              <wp:posOffset>1371600</wp:posOffset>
            </wp:positionH>
            <wp:positionV relativeFrom="paragraph">
              <wp:posOffset>114300</wp:posOffset>
            </wp:positionV>
            <wp:extent cx="3725545" cy="2738755"/>
            <wp:effectExtent l="0" t="0" r="0" b="0"/>
            <wp:wrapTopAndBottom/>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2" cstate="print"/>
                    <a:stretch>
                      <a:fillRect/>
                    </a:stretch>
                  </pic:blipFill>
                  <pic:spPr>
                    <a:xfrm>
                      <a:off x="0" y="0"/>
                      <a:ext cx="3725559" cy="2739008"/>
                    </a:xfrm>
                    <a:prstGeom prst="rect">
                      <a:avLst/>
                    </a:prstGeom>
                  </pic:spPr>
                </pic:pic>
              </a:graphicData>
            </a:graphic>
          </wp:anchor>
        </w:drawing>
      </w:r>
    </w:p>
    <w:p w14:paraId="175528DB">
      <w:pPr>
        <w:pStyle w:val="7"/>
        <w:numPr>
          <w:ilvl w:val="0"/>
          <w:numId w:val="0"/>
        </w:numPr>
        <w:tabs>
          <w:tab w:val="left" w:pos="741"/>
        </w:tabs>
        <w:spacing w:before="248" w:after="0" w:line="240" w:lineRule="auto"/>
        <w:ind w:left="383" w:leftChars="0" w:right="0" w:rightChars="0"/>
        <w:jc w:val="left"/>
        <w:rPr>
          <w:sz w:val="22"/>
        </w:rPr>
      </w:pPr>
      <w:r>
        <w:drawing>
          <wp:inline distT="0" distB="0" distL="114300" distR="114300">
            <wp:extent cx="4384675" cy="3110230"/>
            <wp:effectExtent l="0" t="0" r="9525" b="1270"/>
            <wp:docPr id="1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20"/>
                    <pic:cNvPicPr>
                      <a:picLocks noChangeAspect="1"/>
                    </pic:cNvPicPr>
                  </pic:nvPicPr>
                  <pic:blipFill>
                    <a:blip r:embed="rId33"/>
                    <a:stretch>
                      <a:fillRect/>
                    </a:stretch>
                  </pic:blipFill>
                  <pic:spPr>
                    <a:xfrm>
                      <a:off x="0" y="0"/>
                      <a:ext cx="4384675" cy="3110230"/>
                    </a:xfrm>
                    <a:prstGeom prst="rect">
                      <a:avLst/>
                    </a:prstGeom>
                    <a:noFill/>
                    <a:ln>
                      <a:noFill/>
                    </a:ln>
                  </pic:spPr>
                </pic:pic>
              </a:graphicData>
            </a:graphic>
          </wp:inline>
        </w:drawing>
      </w:r>
    </w:p>
    <w:p w14:paraId="6074D283">
      <w:pPr>
        <w:pStyle w:val="7"/>
        <w:numPr>
          <w:ilvl w:val="0"/>
          <w:numId w:val="6"/>
        </w:numPr>
        <w:tabs>
          <w:tab w:val="left" w:pos="741"/>
        </w:tabs>
        <w:spacing w:before="248" w:after="0" w:line="240" w:lineRule="auto"/>
        <w:ind w:left="741" w:right="0" w:hanging="358"/>
        <w:jc w:val="left"/>
        <w:rPr>
          <w:sz w:val="22"/>
        </w:rPr>
      </w:pPr>
      <w:r>
        <w:rPr>
          <w:sz w:val="22"/>
        </w:rPr>
        <w:t>Simpan</w:t>
      </w:r>
      <w:r>
        <w:rPr>
          <w:spacing w:val="-2"/>
          <w:sz w:val="22"/>
        </w:rPr>
        <w:t xml:space="preserve"> </w:t>
      </w:r>
      <w:r>
        <w:rPr>
          <w:sz w:val="22"/>
        </w:rPr>
        <w:t>dan</w:t>
      </w:r>
      <w:r>
        <w:rPr>
          <w:spacing w:val="-2"/>
          <w:sz w:val="22"/>
        </w:rPr>
        <w:t xml:space="preserve"> </w:t>
      </w:r>
      <w:r>
        <w:rPr>
          <w:sz w:val="22"/>
        </w:rPr>
        <w:t>lihat</w:t>
      </w:r>
      <w:r>
        <w:rPr>
          <w:spacing w:val="-3"/>
          <w:sz w:val="22"/>
        </w:rPr>
        <w:t xml:space="preserve"> </w:t>
      </w:r>
      <w:r>
        <w:rPr>
          <w:sz w:val="22"/>
        </w:rPr>
        <w:t>perubahan</w:t>
      </w:r>
      <w:r>
        <w:rPr>
          <w:spacing w:val="-4"/>
          <w:sz w:val="22"/>
        </w:rPr>
        <w:t xml:space="preserve"> </w:t>
      </w:r>
      <w:r>
        <w:rPr>
          <w:sz w:val="22"/>
        </w:rPr>
        <w:t>di</w:t>
      </w:r>
      <w:r>
        <w:rPr>
          <w:spacing w:val="-1"/>
          <w:sz w:val="22"/>
        </w:rPr>
        <w:t xml:space="preserve"> </w:t>
      </w:r>
      <w:r>
        <w:rPr>
          <w:spacing w:val="-2"/>
          <w:sz w:val="22"/>
        </w:rPr>
        <w:t>browser.</w:t>
      </w:r>
    </w:p>
    <w:p w14:paraId="332AA427">
      <w:pPr>
        <w:pStyle w:val="5"/>
        <w:spacing w:before="9"/>
        <w:rPr>
          <w:sz w:val="12"/>
        </w:rPr>
      </w:pPr>
      <w:r>
        <w:rPr>
          <w:sz w:val="12"/>
        </w:rPr>
        <w:drawing>
          <wp:anchor distT="0" distB="0" distL="0" distR="0" simplePos="0" relativeHeight="251673600" behindDoc="1" locked="0" layoutInCell="1" allowOverlap="1">
            <wp:simplePos x="0" y="0"/>
            <wp:positionH relativeFrom="page">
              <wp:posOffset>1371600</wp:posOffset>
            </wp:positionH>
            <wp:positionV relativeFrom="paragraph">
              <wp:posOffset>114300</wp:posOffset>
            </wp:positionV>
            <wp:extent cx="3422015" cy="1393190"/>
            <wp:effectExtent l="0" t="0" r="0" b="0"/>
            <wp:wrapTopAndBottom/>
            <wp:docPr id="72"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34" cstate="print"/>
                    <a:stretch>
                      <a:fillRect/>
                    </a:stretch>
                  </pic:blipFill>
                  <pic:spPr>
                    <a:xfrm>
                      <a:off x="0" y="0"/>
                      <a:ext cx="3422009" cy="1393126"/>
                    </a:xfrm>
                    <a:prstGeom prst="rect">
                      <a:avLst/>
                    </a:prstGeom>
                  </pic:spPr>
                </pic:pic>
              </a:graphicData>
            </a:graphic>
          </wp:anchor>
        </w:drawing>
      </w:r>
      <w:r>
        <w:rPr>
          <w:sz w:val="12"/>
        </w:rPr>
        <mc:AlternateContent>
          <mc:Choice Requires="wpg">
            <w:drawing>
              <wp:anchor distT="0" distB="0" distL="0" distR="0" simplePos="0" relativeHeight="251673600" behindDoc="1" locked="0" layoutInCell="1" allowOverlap="1">
                <wp:simplePos x="0" y="0"/>
                <wp:positionH relativeFrom="page">
                  <wp:posOffset>914400</wp:posOffset>
                </wp:positionH>
                <wp:positionV relativeFrom="paragraph">
                  <wp:posOffset>1748790</wp:posOffset>
                </wp:positionV>
                <wp:extent cx="5732780" cy="19685"/>
                <wp:effectExtent l="0" t="0" r="0" b="0"/>
                <wp:wrapTopAndBottom/>
                <wp:docPr id="73" name="Group 73"/>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74" name="Graphic 74"/>
                        <wps:cNvSpPr/>
                        <wps:spPr>
                          <a:xfrm>
                            <a:off x="0" y="0"/>
                            <a:ext cx="5731510" cy="19050"/>
                          </a:xfrm>
                          <a:custGeom>
                            <a:avLst/>
                            <a:gdLst/>
                            <a:ahLst/>
                            <a:cxnLst/>
                            <a:rect l="l" t="t" r="r" b="b"/>
                            <a:pathLst>
                              <a:path w="5731510" h="19050">
                                <a:moveTo>
                                  <a:pt x="5731497" y="0"/>
                                </a:moveTo>
                                <a:lnTo>
                                  <a:pt x="0" y="0"/>
                                </a:lnTo>
                                <a:lnTo>
                                  <a:pt x="0" y="635"/>
                                </a:lnTo>
                                <a:lnTo>
                                  <a:pt x="0" y="3175"/>
                                </a:lnTo>
                                <a:lnTo>
                                  <a:pt x="0" y="19050"/>
                                </a:lnTo>
                                <a:lnTo>
                                  <a:pt x="5731497" y="19050"/>
                                </a:lnTo>
                                <a:lnTo>
                                  <a:pt x="5731497" y="0"/>
                                </a:lnTo>
                                <a:close/>
                              </a:path>
                            </a:pathLst>
                          </a:custGeom>
                          <a:solidFill>
                            <a:srgbClr val="9F9F9F"/>
                          </a:solidFill>
                        </wps:spPr>
                        <wps:bodyPr wrap="square" lIns="0" tIns="0" rIns="0" bIns="0" rtlCol="0">
                          <a:noAutofit/>
                        </wps:bodyPr>
                      </wps:wsp>
                      <wps:wsp>
                        <wps:cNvPr id="75" name="Graphic 75"/>
                        <wps:cNvSpPr/>
                        <wps:spPr>
                          <a:xfrm>
                            <a:off x="5729859" y="63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76" name="Graphic 76"/>
                        <wps:cNvSpPr/>
                        <wps:spPr>
                          <a:xfrm>
                            <a:off x="0" y="634"/>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77" name="Graphic 77"/>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78" name="Graphic 78"/>
                        <wps:cNvSpPr/>
                        <wps:spPr>
                          <a:xfrm>
                            <a:off x="0" y="1714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79" name="Graphic 79"/>
                        <wps:cNvSpPr/>
                        <wps:spPr>
                          <a:xfrm>
                            <a:off x="0" y="17144"/>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37.7pt;height:1.55pt;width:451.4pt;mso-position-horizontal-relative:page;mso-wrap-distance-bottom:0pt;mso-wrap-distance-top:0pt;z-index:-251642880;mso-width-relative:page;mso-height-relative:page;" coordsize="5732780,19685" o:gfxdata="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">
                <o:lock v:ext="edit" aspectratio="f"/>
                <v:shape id="Graphic 74" o:spid="_x0000_s1026" o:spt="100" style="position:absolute;left:0;top:0;height:19050;width:5731510;" fillcolor="#9F9F9F" filled="t" stroked="f" coordsize="5731510,19050" o:gfxdata="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8EAq8AAAA&#10;2wAAAA8AAAAAAAAAAQAgAAAAIgAAAGRycy9kb3ducmV2LnhtbFBLAQIUABQAAAAIAIdO4kAzLwWe&#10;OwAAADkAAAAQAAAAAAAAAAEAIAAAAAsBAABkcnMvc2hhcGV4bWwueG1sUEsFBgAAAAAGAAYAWwEA&#10;ALUDAAAAAA==&#10;" path="m5731497,0l0,0,0,635,0,3175,0,19050,5731497,19050,5731497,0xe">
                  <v:fill on="t" focussize="0,0"/>
                  <v:stroke on="f"/>
                  <v:imagedata o:title=""/>
                  <o:lock v:ext="edit" aspectratio="f"/>
                  <v:textbox inset="0mm,0mm,0mm,0mm"/>
                </v:shape>
                <v:shape id="Graphic 75" o:spid="_x0000_s1026" o:spt="100" style="position:absolute;left:5729859;top:634;height:2540;width:2540;" fillcolor="#E2E2E2" filled="t" stroked="f" coordsize="2540,2540" o:gfxdata="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wIOIb4A&#10;AADb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76" o:spid="_x0000_s1026" o:spt="100" style="position:absolute;left:0;top:634;height:16510;width:5732780;" fillcolor="#9F9F9F" filled="t" stroked="f" coordsize="5732780,16510" o:gfxdata="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2reL8&#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77" o:spid="_x0000_s1026" o:spt="100" style="position:absolute;left:5729859;top:3175;height:13970;width:2540;" fillcolor="#E2E2E2" filled="t" stroked="f" coordsize="2540,13970" o:gfxdata="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eY5y74A&#10;AADbAAAADwAAAAAAAAABACAAAAAiAAAAZHJzL2Rvd25yZXYueG1sUEsBAhQAFAAAAAgAh07iQDMv&#10;BZ47AAAAOQAAABAAAAAAAAAAAQAgAAAADQEAAGRycy9zaGFwZXhtbC54bWxQSwUGAAAAAAYABgBb&#10;AQAAtwMAAAAA&#10;" path="m2540,0l0,0,0,13970,2540,13970,2540,0xe">
                  <v:fill on="t" focussize="0,0"/>
                  <v:stroke on="f"/>
                  <v:imagedata o:title=""/>
                  <o:lock v:ext="edit" aspectratio="f"/>
                  <v:textbox inset="0mm,0mm,0mm,0mm"/>
                </v:shape>
                <v:shape id="Graphic 78" o:spid="_x0000_s1026" o:spt="100" style="position:absolute;left:0;top:17144;height:2540;width:2540;" fillcolor="#9F9F9F" filled="t" stroked="f" coordsize="2540,2540" o:gfxdata="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4uML9ugAAANsA&#10;AAAPAAAAAAAAAAEAIAAAACIAAABkcnMvZG93bnJldi54bWxQSwECFAAUAAAACACHTuJAMy8FnjsA&#10;AAA5AAAAEAAAAAAAAAABACAAAAAJAQAAZHJzL3NoYXBleG1sLnhtbFBLBQYAAAAABgAGAFsBAACz&#10;AwAAAAA=&#10;" path="m2540,0l0,0,0,2540,2540,2540,2540,0xe">
                  <v:fill on="t" focussize="0,0"/>
                  <v:stroke on="f"/>
                  <v:imagedata o:title=""/>
                  <o:lock v:ext="edit" aspectratio="f"/>
                  <v:textbox inset="0mm,0mm,0mm,0mm"/>
                </v:shape>
                <v:shape id="Graphic 79" o:spid="_x0000_s1026" o:spt="100" style="position:absolute;left:0;top:17144;height:2540;width:5732780;" fillcolor="#E2E2E2" filled="t" stroked="f" coordsize="5732780,2540" o:gfxdata="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bCgo68AAAA&#10;2wAAAA8AAAAAAAAAAQAgAAAAIgAAAGRycy9kb3ducmV2LnhtbFBLAQIUABQAAAAIAIdO4kAzLwWe&#10;OwAAADkAAAAQAAAAAAAAAAEAIAAAAAsBAABkcnMvc2hhcGV4bWwueG1sUEsFBgAAAAAGAAYAWwEA&#10;ALUDA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7F943841">
      <w:pPr>
        <w:pStyle w:val="5"/>
        <w:spacing w:before="111"/>
        <w:rPr>
          <w:sz w:val="20"/>
        </w:rPr>
      </w:pPr>
      <w:r>
        <w:drawing>
          <wp:inline distT="0" distB="0" distL="114300" distR="114300">
            <wp:extent cx="4931410" cy="2503805"/>
            <wp:effectExtent l="0" t="0" r="8890" b="10795"/>
            <wp:docPr id="1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9"/>
                    <pic:cNvPicPr>
                      <a:picLocks noChangeAspect="1"/>
                    </pic:cNvPicPr>
                  </pic:nvPicPr>
                  <pic:blipFill>
                    <a:blip r:embed="rId35"/>
                    <a:stretch>
                      <a:fillRect/>
                    </a:stretch>
                  </pic:blipFill>
                  <pic:spPr>
                    <a:xfrm>
                      <a:off x="0" y="0"/>
                      <a:ext cx="4931410" cy="2503805"/>
                    </a:xfrm>
                    <a:prstGeom prst="rect">
                      <a:avLst/>
                    </a:prstGeom>
                    <a:noFill/>
                    <a:ln>
                      <a:noFill/>
                    </a:ln>
                  </pic:spPr>
                </pic:pic>
              </a:graphicData>
            </a:graphic>
          </wp:inline>
        </w:drawing>
      </w:r>
    </w:p>
    <w:p w14:paraId="2DC32096">
      <w:pPr>
        <w:pStyle w:val="2"/>
      </w:pPr>
      <w:r>
        <w:t>Langkah</w:t>
      </w:r>
      <w:r>
        <w:rPr>
          <w:spacing w:val="-4"/>
        </w:rPr>
        <w:t xml:space="preserve"> </w:t>
      </w:r>
      <w:r>
        <w:t>6</w:t>
      </w:r>
      <w:r>
        <w:rPr>
          <w:spacing w:val="-3"/>
        </w:rPr>
        <w:t xml:space="preserve"> </w:t>
      </w:r>
      <w:r>
        <w:t>–</w:t>
      </w:r>
      <w:r>
        <w:rPr>
          <w:spacing w:val="-3"/>
        </w:rPr>
        <w:t xml:space="preserve"> </w:t>
      </w:r>
      <w:r>
        <w:t>Modifikasi</w:t>
      </w:r>
      <w:r>
        <w:rPr>
          <w:spacing w:val="-3"/>
        </w:rPr>
        <w:t xml:space="preserve"> </w:t>
      </w:r>
      <w:r>
        <w:rPr>
          <w:spacing w:val="-5"/>
        </w:rPr>
        <w:t>API</w:t>
      </w:r>
    </w:p>
    <w:p w14:paraId="2FDDBBD8">
      <w:pPr>
        <w:pStyle w:val="7"/>
        <w:numPr>
          <w:ilvl w:val="0"/>
          <w:numId w:val="7"/>
        </w:numPr>
        <w:tabs>
          <w:tab w:val="left" w:pos="741"/>
        </w:tabs>
        <w:spacing w:before="182" w:after="0" w:line="240" w:lineRule="auto"/>
        <w:ind w:left="741" w:right="0" w:hanging="358"/>
        <w:jc w:val="left"/>
        <w:rPr>
          <w:sz w:val="22"/>
        </w:rPr>
      </w:pPr>
      <w:r>
        <w:rPr>
          <w:sz w:val="22"/>
        </w:rPr>
        <w:drawing>
          <wp:anchor distT="0" distB="0" distL="0" distR="0" simplePos="0" relativeHeight="251674624" behindDoc="1" locked="0" layoutInCell="1" allowOverlap="1">
            <wp:simplePos x="0" y="0"/>
            <wp:positionH relativeFrom="page">
              <wp:posOffset>1371600</wp:posOffset>
            </wp:positionH>
            <wp:positionV relativeFrom="paragraph">
              <wp:posOffset>297815</wp:posOffset>
            </wp:positionV>
            <wp:extent cx="1495425" cy="838200"/>
            <wp:effectExtent l="0" t="0" r="0" b="0"/>
            <wp:wrapTopAndBottom/>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36" cstate="print"/>
                    <a:stretch>
                      <a:fillRect/>
                    </a:stretch>
                  </pic:blipFill>
                  <pic:spPr>
                    <a:xfrm>
                      <a:off x="0" y="0"/>
                      <a:ext cx="1495425" cy="838200"/>
                    </a:xfrm>
                    <a:prstGeom prst="rect">
                      <a:avLst/>
                    </a:prstGeom>
                  </pic:spPr>
                </pic:pic>
              </a:graphicData>
            </a:graphic>
          </wp:anchor>
        </w:drawing>
      </w:r>
      <w:r>
        <w:rPr>
          <w:sz w:val="22"/>
        </w:rPr>
        <w:t>Buka</w:t>
      </w:r>
      <w:r>
        <w:rPr>
          <w:spacing w:val="-6"/>
          <w:sz w:val="22"/>
        </w:rPr>
        <w:t xml:space="preserve"> </w:t>
      </w:r>
      <w:r>
        <w:rPr>
          <w:sz w:val="22"/>
        </w:rPr>
        <w:t>folder</w:t>
      </w:r>
      <w:r>
        <w:rPr>
          <w:spacing w:val="-6"/>
          <w:sz w:val="22"/>
        </w:rPr>
        <w:t xml:space="preserve"> </w:t>
      </w:r>
      <w:r>
        <w:rPr>
          <w:spacing w:val="-5"/>
          <w:sz w:val="22"/>
        </w:rPr>
        <w:t>api</w:t>
      </w:r>
    </w:p>
    <w:p w14:paraId="20801006">
      <w:pPr>
        <w:pStyle w:val="7"/>
        <w:numPr>
          <w:ilvl w:val="0"/>
          <w:numId w:val="0"/>
        </w:numPr>
        <w:tabs>
          <w:tab w:val="left" w:pos="741"/>
        </w:tabs>
        <w:spacing w:before="23" w:after="0" w:line="240" w:lineRule="auto"/>
        <w:ind w:left="383" w:leftChars="0" w:right="0" w:rightChars="0"/>
        <w:jc w:val="left"/>
        <w:rPr>
          <w:sz w:val="22"/>
        </w:rPr>
      </w:pPr>
      <w:r>
        <w:drawing>
          <wp:inline distT="0" distB="0" distL="114300" distR="114300">
            <wp:extent cx="2571750" cy="685800"/>
            <wp:effectExtent l="0" t="0" r="6350" b="0"/>
            <wp:docPr id="1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21"/>
                    <pic:cNvPicPr>
                      <a:picLocks noChangeAspect="1"/>
                    </pic:cNvPicPr>
                  </pic:nvPicPr>
                  <pic:blipFill>
                    <a:blip r:embed="rId37"/>
                    <a:stretch>
                      <a:fillRect/>
                    </a:stretch>
                  </pic:blipFill>
                  <pic:spPr>
                    <a:xfrm>
                      <a:off x="0" y="0"/>
                      <a:ext cx="2571750" cy="685800"/>
                    </a:xfrm>
                    <a:prstGeom prst="rect">
                      <a:avLst/>
                    </a:prstGeom>
                    <a:noFill/>
                    <a:ln>
                      <a:noFill/>
                    </a:ln>
                  </pic:spPr>
                </pic:pic>
              </a:graphicData>
            </a:graphic>
          </wp:inline>
        </w:drawing>
      </w:r>
    </w:p>
    <w:p w14:paraId="1AC76A90">
      <w:pPr>
        <w:pStyle w:val="7"/>
        <w:numPr>
          <w:ilvl w:val="0"/>
          <w:numId w:val="7"/>
        </w:numPr>
        <w:tabs>
          <w:tab w:val="left" w:pos="741"/>
        </w:tabs>
        <w:spacing w:before="23" w:after="0" w:line="240" w:lineRule="auto"/>
        <w:ind w:left="741" w:right="0" w:hanging="358"/>
        <w:jc w:val="left"/>
        <w:rPr>
          <w:sz w:val="22"/>
        </w:rPr>
      </w:pPr>
      <w:r>
        <w:rPr>
          <w:sz w:val="22"/>
        </w:rPr>
        <w:t>Modifikasi</w:t>
      </w:r>
      <w:r>
        <w:rPr>
          <w:spacing w:val="-12"/>
          <w:sz w:val="22"/>
        </w:rPr>
        <w:t xml:space="preserve"> </w:t>
      </w:r>
      <w:r>
        <w:rPr>
          <w:spacing w:val="-2"/>
          <w:sz w:val="22"/>
        </w:rPr>
        <w:t>hello.ts</w:t>
      </w:r>
    </w:p>
    <w:p w14:paraId="539E88B1">
      <w:pPr>
        <w:pStyle w:val="7"/>
        <w:spacing w:after="0" w:line="240" w:lineRule="auto"/>
        <w:jc w:val="left"/>
        <w:rPr>
          <w:sz w:val="22"/>
        </w:rPr>
        <w:sectPr>
          <w:pgSz w:w="11910" w:h="16840"/>
          <w:pgMar w:top="1600" w:right="708" w:bottom="280" w:left="1417" w:header="720" w:footer="720" w:gutter="0"/>
          <w:cols w:space="720" w:num="1"/>
        </w:sectPr>
      </w:pPr>
    </w:p>
    <w:p w14:paraId="47C187E9">
      <w:pPr>
        <w:pStyle w:val="5"/>
        <w:ind w:left="800"/>
        <w:rPr>
          <w:sz w:val="20"/>
        </w:rPr>
      </w:pPr>
      <w:r>
        <w:rPr>
          <w:sz w:val="20"/>
        </w:rPr>
        <w:drawing>
          <wp:inline distT="0" distB="0" distL="0" distR="0">
            <wp:extent cx="3557270" cy="1932940"/>
            <wp:effectExtent l="0" t="0" r="0" b="0"/>
            <wp:docPr id="81" name="Image 81"/>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38" cstate="print"/>
                    <a:stretch>
                      <a:fillRect/>
                    </a:stretch>
                  </pic:blipFill>
                  <pic:spPr>
                    <a:xfrm>
                      <a:off x="0" y="0"/>
                      <a:ext cx="3557441" cy="1933098"/>
                    </a:xfrm>
                    <a:prstGeom prst="rect">
                      <a:avLst/>
                    </a:prstGeom>
                  </pic:spPr>
                </pic:pic>
              </a:graphicData>
            </a:graphic>
          </wp:inline>
        </w:drawing>
      </w:r>
    </w:p>
    <w:p w14:paraId="5A8FA8F9">
      <w:pPr>
        <w:pStyle w:val="7"/>
        <w:numPr>
          <w:ilvl w:val="0"/>
          <w:numId w:val="0"/>
        </w:numPr>
        <w:tabs>
          <w:tab w:val="left" w:pos="741"/>
        </w:tabs>
        <w:spacing w:before="130" w:after="0" w:line="240" w:lineRule="auto"/>
        <w:ind w:left="383" w:leftChars="0" w:right="0" w:rightChars="0"/>
        <w:jc w:val="left"/>
        <w:rPr>
          <w:sz w:val="22"/>
        </w:rPr>
      </w:pPr>
      <w:r>
        <w:drawing>
          <wp:inline distT="0" distB="0" distL="114300" distR="114300">
            <wp:extent cx="4046220" cy="1891030"/>
            <wp:effectExtent l="0" t="0" r="5080" b="1270"/>
            <wp:docPr id="1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22"/>
                    <pic:cNvPicPr>
                      <a:picLocks noChangeAspect="1"/>
                    </pic:cNvPicPr>
                  </pic:nvPicPr>
                  <pic:blipFill>
                    <a:blip r:embed="rId39"/>
                    <a:stretch>
                      <a:fillRect/>
                    </a:stretch>
                  </pic:blipFill>
                  <pic:spPr>
                    <a:xfrm>
                      <a:off x="0" y="0"/>
                      <a:ext cx="4046220" cy="1891030"/>
                    </a:xfrm>
                    <a:prstGeom prst="rect">
                      <a:avLst/>
                    </a:prstGeom>
                    <a:noFill/>
                    <a:ln>
                      <a:noFill/>
                    </a:ln>
                  </pic:spPr>
                </pic:pic>
              </a:graphicData>
            </a:graphic>
          </wp:inline>
        </w:drawing>
      </w:r>
    </w:p>
    <w:p w14:paraId="5CA81580">
      <w:pPr>
        <w:pStyle w:val="7"/>
        <w:numPr>
          <w:ilvl w:val="0"/>
          <w:numId w:val="7"/>
        </w:numPr>
        <w:tabs>
          <w:tab w:val="left" w:pos="741"/>
        </w:tabs>
        <w:spacing w:before="130" w:after="0" w:line="240" w:lineRule="auto"/>
        <w:ind w:left="741" w:right="0" w:hanging="358"/>
        <w:jc w:val="left"/>
        <w:rPr>
          <w:sz w:val="22"/>
        </w:rPr>
      </w:pPr>
      <w:r>
        <w:rPr>
          <w:sz w:val="22"/>
        </w:rPr>
        <w:drawing>
          <wp:anchor distT="0" distB="0" distL="0" distR="0" simplePos="0" relativeHeight="251674624" behindDoc="1" locked="0" layoutInCell="1" allowOverlap="1">
            <wp:simplePos x="0" y="0"/>
            <wp:positionH relativeFrom="page">
              <wp:posOffset>1371600</wp:posOffset>
            </wp:positionH>
            <wp:positionV relativeFrom="paragraph">
              <wp:posOffset>266065</wp:posOffset>
            </wp:positionV>
            <wp:extent cx="3277870" cy="1552575"/>
            <wp:effectExtent l="0" t="0" r="0" b="0"/>
            <wp:wrapTopAndBottom/>
            <wp:docPr id="82" name="Image 82"/>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40" cstate="print"/>
                    <a:stretch>
                      <a:fillRect/>
                    </a:stretch>
                  </pic:blipFill>
                  <pic:spPr>
                    <a:xfrm>
                      <a:off x="0" y="0"/>
                      <a:ext cx="3277940" cy="1552575"/>
                    </a:xfrm>
                    <a:prstGeom prst="rect">
                      <a:avLst/>
                    </a:prstGeom>
                  </pic:spPr>
                </pic:pic>
              </a:graphicData>
            </a:graphic>
          </wp:anchor>
        </w:drawing>
      </w:r>
      <w:r>
        <w:rPr>
          <w:sz w:val="22"/>
        </w:rPr>
        <w:t>Jalankan</w:t>
      </w:r>
      <w:r>
        <w:rPr>
          <w:spacing w:val="-10"/>
          <w:sz w:val="22"/>
        </w:rPr>
        <w:t xml:space="preserve"> </w:t>
      </w:r>
      <w:r>
        <w:rPr>
          <w:sz w:val="22"/>
        </w:rPr>
        <w:t>browser</w:t>
      </w:r>
      <w:r>
        <w:rPr>
          <w:spacing w:val="-7"/>
          <w:sz w:val="22"/>
        </w:rPr>
        <w:t xml:space="preserve"> </w:t>
      </w:r>
      <w:r>
        <w:rPr>
          <w:sz w:val="22"/>
        </w:rPr>
        <w:t>dengan</w:t>
      </w:r>
      <w:r>
        <w:rPr>
          <w:spacing w:val="-7"/>
          <w:sz w:val="22"/>
        </w:rPr>
        <w:t xml:space="preserve"> </w:t>
      </w:r>
      <w:r>
        <w:rPr>
          <w:sz w:val="22"/>
        </w:rPr>
        <w:t>Alamat</w:t>
      </w:r>
      <w:r>
        <w:rPr>
          <w:spacing w:val="-5"/>
          <w:sz w:val="22"/>
        </w:rPr>
        <w:t xml:space="preserve"> </w:t>
      </w:r>
      <w:r>
        <w:fldChar w:fldCharType="begin"/>
      </w:r>
      <w:r>
        <w:instrText xml:space="preserve"> HYPERLINK "http://localhost:3000/api/hello" \h </w:instrText>
      </w:r>
      <w:r>
        <w:fldChar w:fldCharType="separate"/>
      </w:r>
      <w:r>
        <w:rPr>
          <w:color w:val="0462C1"/>
          <w:spacing w:val="-2"/>
          <w:sz w:val="22"/>
          <w:u w:val="single" w:color="0462C1"/>
        </w:rPr>
        <w:t>http://localhost:3000/api/hello</w:t>
      </w:r>
      <w:r>
        <w:rPr>
          <w:color w:val="0462C1"/>
          <w:spacing w:val="-2"/>
          <w:sz w:val="22"/>
          <w:u w:val="single" w:color="0462C1"/>
        </w:rPr>
        <w:fldChar w:fldCharType="end"/>
      </w:r>
    </w:p>
    <w:p w14:paraId="456AF1E7">
      <w:pPr>
        <w:pStyle w:val="7"/>
        <w:numPr>
          <w:ilvl w:val="0"/>
          <w:numId w:val="0"/>
        </w:numPr>
        <w:tabs>
          <w:tab w:val="left" w:pos="741"/>
        </w:tabs>
        <w:spacing w:before="36" w:after="42" w:line="240" w:lineRule="auto"/>
        <w:ind w:left="383" w:leftChars="0" w:right="0" w:rightChars="0"/>
        <w:jc w:val="left"/>
        <w:rPr>
          <w:sz w:val="22"/>
        </w:rPr>
      </w:pPr>
      <w:r>
        <w:drawing>
          <wp:inline distT="0" distB="0" distL="114300" distR="114300">
            <wp:extent cx="4358640" cy="1715135"/>
            <wp:effectExtent l="0" t="0" r="10160" b="12065"/>
            <wp:docPr id="1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23"/>
                    <pic:cNvPicPr>
                      <a:picLocks noChangeAspect="1"/>
                    </pic:cNvPicPr>
                  </pic:nvPicPr>
                  <pic:blipFill>
                    <a:blip r:embed="rId41"/>
                    <a:stretch>
                      <a:fillRect/>
                    </a:stretch>
                  </pic:blipFill>
                  <pic:spPr>
                    <a:xfrm>
                      <a:off x="0" y="0"/>
                      <a:ext cx="4358640" cy="1715135"/>
                    </a:xfrm>
                    <a:prstGeom prst="rect">
                      <a:avLst/>
                    </a:prstGeom>
                    <a:noFill/>
                    <a:ln>
                      <a:noFill/>
                    </a:ln>
                  </pic:spPr>
                </pic:pic>
              </a:graphicData>
            </a:graphic>
          </wp:inline>
        </w:drawing>
      </w:r>
    </w:p>
    <w:p w14:paraId="200D1423">
      <w:pPr>
        <w:pStyle w:val="7"/>
        <w:numPr>
          <w:ilvl w:val="0"/>
          <w:numId w:val="7"/>
        </w:numPr>
        <w:tabs>
          <w:tab w:val="left" w:pos="741"/>
        </w:tabs>
        <w:spacing w:before="36" w:after="42" w:line="240" w:lineRule="auto"/>
        <w:ind w:left="741" w:right="0" w:hanging="358"/>
        <w:jc w:val="left"/>
        <w:rPr>
          <w:sz w:val="22"/>
        </w:rPr>
      </w:pPr>
      <w:r>
        <w:rPr>
          <w:spacing w:val="-2"/>
          <w:sz w:val="22"/>
        </w:rPr>
        <w:t>Tambahkan</w:t>
      </w:r>
      <w:r>
        <w:rPr>
          <w:spacing w:val="1"/>
          <w:sz w:val="22"/>
        </w:rPr>
        <w:t xml:space="preserve"> </w:t>
      </w:r>
      <w:r>
        <w:rPr>
          <w:spacing w:val="-2"/>
          <w:sz w:val="22"/>
        </w:rPr>
        <w:t>extensions</w:t>
      </w:r>
      <w:r>
        <w:rPr>
          <w:spacing w:val="-1"/>
          <w:sz w:val="22"/>
        </w:rPr>
        <w:t xml:space="preserve"> </w:t>
      </w:r>
      <w:r>
        <w:rPr>
          <w:spacing w:val="-2"/>
          <w:sz w:val="22"/>
        </w:rPr>
        <w:t>chrome</w:t>
      </w:r>
    </w:p>
    <w:p w14:paraId="004437DD">
      <w:pPr>
        <w:pStyle w:val="5"/>
        <w:ind w:left="887"/>
        <w:rPr>
          <w:sz w:val="20"/>
        </w:rPr>
      </w:pPr>
      <w:r>
        <w:rPr>
          <w:sz w:val="20"/>
        </w:rPr>
        <w:drawing>
          <wp:inline distT="0" distB="0" distL="0" distR="0">
            <wp:extent cx="3139440" cy="1471930"/>
            <wp:effectExtent l="0" t="0" r="0" b="0"/>
            <wp:docPr id="83"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42" cstate="print"/>
                    <a:stretch>
                      <a:fillRect/>
                    </a:stretch>
                  </pic:blipFill>
                  <pic:spPr>
                    <a:xfrm>
                      <a:off x="0" y="0"/>
                      <a:ext cx="3139667" cy="1472184"/>
                    </a:xfrm>
                    <a:prstGeom prst="rect">
                      <a:avLst/>
                    </a:prstGeom>
                  </pic:spPr>
                </pic:pic>
              </a:graphicData>
            </a:graphic>
          </wp:inline>
        </w:drawing>
      </w:r>
    </w:p>
    <w:p w14:paraId="7CF6C4B2">
      <w:pPr>
        <w:pStyle w:val="7"/>
        <w:numPr>
          <w:ilvl w:val="0"/>
          <w:numId w:val="7"/>
        </w:numPr>
        <w:tabs>
          <w:tab w:val="left" w:pos="741"/>
        </w:tabs>
        <w:spacing w:before="202" w:after="0" w:line="240" w:lineRule="auto"/>
        <w:ind w:left="741" w:right="0" w:hanging="358"/>
        <w:jc w:val="left"/>
        <w:rPr>
          <w:sz w:val="22"/>
        </w:rPr>
      </w:pPr>
      <w:r>
        <w:rPr>
          <w:sz w:val="22"/>
        </w:rPr>
        <mc:AlternateContent>
          <mc:Choice Requires="wpg">
            <w:drawing>
              <wp:anchor distT="0" distB="0" distL="0" distR="0" simplePos="0" relativeHeight="251675648" behindDoc="1" locked="0" layoutInCell="1" allowOverlap="1">
                <wp:simplePos x="0" y="0"/>
                <wp:positionH relativeFrom="page">
                  <wp:posOffset>914400</wp:posOffset>
                </wp:positionH>
                <wp:positionV relativeFrom="paragraph">
                  <wp:posOffset>1707515</wp:posOffset>
                </wp:positionV>
                <wp:extent cx="5732780" cy="20320"/>
                <wp:effectExtent l="0" t="0" r="0" b="0"/>
                <wp:wrapTopAndBottom/>
                <wp:docPr id="85" name="Group 85"/>
                <wp:cNvGraphicFramePr/>
                <a:graphic xmlns:a="http://schemas.openxmlformats.org/drawingml/2006/main">
                  <a:graphicData uri="http://schemas.microsoft.com/office/word/2010/wordprocessingGroup">
                    <wpg:wgp>
                      <wpg:cNvGrpSpPr/>
                      <wpg:grpSpPr>
                        <a:xfrm>
                          <a:off x="0" y="0"/>
                          <a:ext cx="5732780" cy="20320"/>
                          <a:chOff x="0" y="0"/>
                          <a:chExt cx="5732780" cy="20320"/>
                        </a:xfrm>
                      </wpg:grpSpPr>
                      <wps:wsp>
                        <wps:cNvPr id="86" name="Graphic 86"/>
                        <wps:cNvSpPr/>
                        <wps:spPr>
                          <a:xfrm>
                            <a:off x="0" y="0"/>
                            <a:ext cx="5731510" cy="19050"/>
                          </a:xfrm>
                          <a:custGeom>
                            <a:avLst/>
                            <a:gdLst/>
                            <a:ahLst/>
                            <a:cxnLst/>
                            <a:rect l="l" t="t" r="r" b="b"/>
                            <a:pathLst>
                              <a:path w="5731510" h="19050">
                                <a:moveTo>
                                  <a:pt x="5731497" y="0"/>
                                </a:moveTo>
                                <a:lnTo>
                                  <a:pt x="0" y="0"/>
                                </a:lnTo>
                                <a:lnTo>
                                  <a:pt x="0" y="889"/>
                                </a:lnTo>
                                <a:lnTo>
                                  <a:pt x="0" y="3429"/>
                                </a:lnTo>
                                <a:lnTo>
                                  <a:pt x="0" y="19050"/>
                                </a:lnTo>
                                <a:lnTo>
                                  <a:pt x="5731497" y="19050"/>
                                </a:lnTo>
                                <a:lnTo>
                                  <a:pt x="5731497" y="0"/>
                                </a:lnTo>
                                <a:close/>
                              </a:path>
                            </a:pathLst>
                          </a:custGeom>
                          <a:solidFill>
                            <a:srgbClr val="9F9F9F"/>
                          </a:solidFill>
                        </wps:spPr>
                        <wps:bodyPr wrap="square" lIns="0" tIns="0" rIns="0" bIns="0" rtlCol="0">
                          <a:noAutofit/>
                        </wps:bodyPr>
                      </wps:wsp>
                      <wps:wsp>
                        <wps:cNvPr id="87" name="Graphic 87"/>
                        <wps:cNvSpPr/>
                        <wps:spPr>
                          <a:xfrm>
                            <a:off x="5729859" y="888"/>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88" name="Graphic 88"/>
                        <wps:cNvSpPr/>
                        <wps:spPr>
                          <a:xfrm>
                            <a:off x="0" y="888"/>
                            <a:ext cx="5732780" cy="17145"/>
                          </a:xfrm>
                          <a:custGeom>
                            <a:avLst/>
                            <a:gdLst/>
                            <a:ahLst/>
                            <a:cxnLst/>
                            <a:rect l="l" t="t" r="r" b="b"/>
                            <a:pathLst>
                              <a:path w="5732780" h="17145">
                                <a:moveTo>
                                  <a:pt x="2540" y="2679"/>
                                </a:moveTo>
                                <a:lnTo>
                                  <a:pt x="0" y="2679"/>
                                </a:lnTo>
                                <a:lnTo>
                                  <a:pt x="0" y="16637"/>
                                </a:lnTo>
                                <a:lnTo>
                                  <a:pt x="2540" y="16637"/>
                                </a:lnTo>
                                <a:lnTo>
                                  <a:pt x="2540" y="2679"/>
                                </a:lnTo>
                                <a:close/>
                              </a:path>
                              <a:path w="5732780" h="17145">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89" name="Graphic 89"/>
                        <wps:cNvSpPr/>
                        <wps:spPr>
                          <a:xfrm>
                            <a:off x="5729859" y="3556"/>
                            <a:ext cx="2540" cy="13970"/>
                          </a:xfrm>
                          <a:custGeom>
                            <a:avLst/>
                            <a:gdLst/>
                            <a:ahLst/>
                            <a:cxnLst/>
                            <a:rect l="l" t="t" r="r" b="b"/>
                            <a:pathLst>
                              <a:path w="2540" h="13970">
                                <a:moveTo>
                                  <a:pt x="2540" y="0"/>
                                </a:moveTo>
                                <a:lnTo>
                                  <a:pt x="0" y="0"/>
                                </a:lnTo>
                                <a:lnTo>
                                  <a:pt x="0" y="13969"/>
                                </a:lnTo>
                                <a:lnTo>
                                  <a:pt x="2540" y="13969"/>
                                </a:lnTo>
                                <a:lnTo>
                                  <a:pt x="2540" y="0"/>
                                </a:lnTo>
                                <a:close/>
                              </a:path>
                            </a:pathLst>
                          </a:custGeom>
                          <a:solidFill>
                            <a:srgbClr val="E2E2E2"/>
                          </a:solidFill>
                        </wps:spPr>
                        <wps:bodyPr wrap="square" lIns="0" tIns="0" rIns="0" bIns="0" rtlCol="0">
                          <a:noAutofit/>
                        </wps:bodyPr>
                      </wps:wsp>
                      <wps:wsp>
                        <wps:cNvPr id="90" name="Graphic 90"/>
                        <wps:cNvSpPr/>
                        <wps:spPr>
                          <a:xfrm>
                            <a:off x="0" y="17399"/>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noAutofit/>
                        </wps:bodyPr>
                      </wps:wsp>
                      <wps:wsp>
                        <wps:cNvPr id="91" name="Graphic 91"/>
                        <wps:cNvSpPr/>
                        <wps:spPr>
                          <a:xfrm>
                            <a:off x="0" y="17411"/>
                            <a:ext cx="5732780" cy="2540"/>
                          </a:xfrm>
                          <a:custGeom>
                            <a:avLst/>
                            <a:gdLst/>
                            <a:ahLst/>
                            <a:cxnLst/>
                            <a:rect l="l" t="t" r="r" b="b"/>
                            <a:pathLst>
                              <a:path w="5732780" h="2540">
                                <a:moveTo>
                                  <a:pt x="5732399" y="0"/>
                                </a:moveTo>
                                <a:lnTo>
                                  <a:pt x="5729859" y="0"/>
                                </a:lnTo>
                                <a:lnTo>
                                  <a:pt x="2540" y="0"/>
                                </a:lnTo>
                                <a:lnTo>
                                  <a:pt x="0" y="0"/>
                                </a:lnTo>
                                <a:lnTo>
                                  <a:pt x="0" y="2527"/>
                                </a:lnTo>
                                <a:lnTo>
                                  <a:pt x="2540" y="2527"/>
                                </a:lnTo>
                                <a:lnTo>
                                  <a:pt x="5729846" y="2527"/>
                                </a:lnTo>
                                <a:lnTo>
                                  <a:pt x="5732399" y="2527"/>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34.45pt;height:1.6pt;width:451.4pt;mso-position-horizontal-relative:page;mso-wrap-distance-bottom:0pt;mso-wrap-distance-top:0pt;z-index:-251640832;mso-width-relative:page;mso-height-relative:page;" coordsize="5732780,20320" o:gfxdata="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">
                <o:lock v:ext="edit" aspectratio="f"/>
                <v:shape id="Graphic 86" o:spid="_x0000_s1026" o:spt="100" style="position:absolute;left:0;top:0;height:19050;width:5731510;" fillcolor="#9F9F9F" filled="t" stroked="f" coordsize="5731510,19050" o:gfxdata="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q3W8G8AAAA&#10;2wAAAA8AAAAAAAAAAQAgAAAAIgAAAGRycy9kb3ducmV2LnhtbFBLAQIUABQAAAAIAIdO4kAzLwWe&#10;OwAAADkAAAAQAAAAAAAAAAEAIAAAAAsBAABkcnMvc2hhcGV4bWwueG1sUEsFBgAAAAAGAAYAWwEA&#10;ALUDAAAAAA==&#10;" path="m5731497,0l0,0,0,889,0,3429,0,19050,5731497,19050,5731497,0xe">
                  <v:fill on="t" focussize="0,0"/>
                  <v:stroke on="f"/>
                  <v:imagedata o:title=""/>
                  <o:lock v:ext="edit" aspectratio="f"/>
                  <v:textbox inset="0mm,0mm,0mm,0mm"/>
                </v:shape>
                <v:shape id="Graphic 87" o:spid="_x0000_s1026" o:spt="100" style="position:absolute;left:5729859;top:888;height:2540;width:2540;" fillcolor="#E2E2E2" filled="t" stroked="f" coordsize="2540,2540" o:gfxdata="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SUXqugAAANsA&#10;AAAPAAAAAAAAAAEAIAAAACIAAABkcnMvZG93bnJldi54bWxQSwECFAAUAAAACACHTuJAMy8FnjsA&#10;AAA5AAAAEAAAAAAAAAABACAAAAAJAQAAZHJzL3NoYXBleG1sLnhtbFBLBQYAAAAABgAGAFsBAACz&#10;AwAAAAA=&#10;" path="m2540,0l0,0,0,2540,2540,2540,2540,0xe">
                  <v:fill on="t" focussize="0,0"/>
                  <v:stroke on="f"/>
                  <v:imagedata o:title=""/>
                  <o:lock v:ext="edit" aspectratio="f"/>
                  <v:textbox inset="0mm,0mm,0mm,0mm"/>
                </v:shape>
                <v:shape id="Graphic 88" o:spid="_x0000_s1026" o:spt="100" style="position:absolute;left:0;top:888;height:17145;width:5732780;" fillcolor="#9F9F9F" filled="t" stroked="f" coordsize="5732780,17145" o:gfxdata="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BHdsugAAANsA&#10;AAAPAAAAAAAAAAEAIAAAACIAAABkcnMvZG93bnJldi54bWxQSwECFAAUAAAACACHTuJAMy8FnjsA&#10;AAA5AAAAEAAAAAAAAAABACAAAAAJAQAAZHJzL3NoYXBleG1sLnhtbFBLBQYAAAAABgAGAFsBAACz&#10;AwAAAAA=&#10;" path="m2540,2679l0,2679,0,16637,2540,16637,2540,2679xem5732399,0l5729846,0,5729846,2540,5732399,2540,5732399,0xe">
                  <v:fill on="t" focussize="0,0"/>
                  <v:stroke on="f"/>
                  <v:imagedata o:title=""/>
                  <o:lock v:ext="edit" aspectratio="f"/>
                  <v:textbox inset="0mm,0mm,0mm,0mm"/>
                </v:shape>
                <v:shape id="Graphic 89" o:spid="_x0000_s1026" o:spt="100" style="position:absolute;left:5729859;top:3556;height:13970;width:2540;" fillcolor="#E2E2E2" filled="t" stroked="f" coordsize="2540,13970" o:gfxdata="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4HgFvQAA&#10;ANsAAAAPAAAAAAAAAAEAIAAAACIAAABkcnMvZG93bnJldi54bWxQSwECFAAUAAAACACHTuJAMy8F&#10;njsAAAA5AAAAEAAAAAAAAAABACAAAAAMAQAAZHJzL3NoYXBleG1sLnhtbFBLBQYAAAAABgAGAFsB&#10;AAC2AwAAAAA=&#10;" path="m2540,0l0,0,0,13969,2540,13969,2540,0xe">
                  <v:fill on="t" focussize="0,0"/>
                  <v:stroke on="f"/>
                  <v:imagedata o:title=""/>
                  <o:lock v:ext="edit" aspectratio="f"/>
                  <v:textbox inset="0mm,0mm,0mm,0mm"/>
                </v:shape>
                <v:shape id="Graphic 90" o:spid="_x0000_s1026" o:spt="100" style="position:absolute;left:0;top:17399;height:2540;width:2540;" fillcolor="#9F9F9F" filled="t" stroked="f" coordsize="2540,2540" o:gfxdata="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2wigBugAAANsA&#10;AAAPAAAAAAAAAAEAIAAAACIAAABkcnMvZG93bnJldi54bWxQSwECFAAUAAAACACHTuJAMy8FnjsA&#10;AAA5AAAAEAAAAAAAAAABACAAAAAJAQAAZHJzL3NoYXBleG1sLnhtbFBLBQYAAAAABgAGAFsBAACz&#10;AwAAAAA=&#10;" path="m2540,0l0,0,0,2539,2540,2539,2540,0xe">
                  <v:fill on="t" focussize="0,0"/>
                  <v:stroke on="f"/>
                  <v:imagedata o:title=""/>
                  <o:lock v:ext="edit" aspectratio="f"/>
                  <v:textbox inset="0mm,0mm,0mm,0mm"/>
                </v:shape>
                <v:shape id="Graphic 91" o:spid="_x0000_s1026" o:spt="100" style="position:absolute;left:0;top:17411;height:2540;width:5732780;" fillcolor="#E2E2E2" filled="t" stroked="f" coordsize="5732780,2540" o:gfxdata="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i4aHK8AAAA&#10;2wAAAA8AAAAAAAAAAQAgAAAAIgAAAGRycy9kb3ducmV2LnhtbFBLAQIUABQAAAAIAIdO4kAzLwWe&#10;OwAAADkAAAAQAAAAAAAAAAEAIAAAAAsBAABkcnMvc2hhcGV4bWwueG1sUEsFBgAAAAAGAAYAWwEA&#10;ALUDAAAAAA==&#10;" path="m5732399,0l5729859,0,2540,0,0,0,0,2527,2540,2527,5729846,2527,5732399,2527,5732399,0xe">
                  <v:fill on="t" focussize="0,0"/>
                  <v:stroke on="f"/>
                  <v:imagedata o:title=""/>
                  <o:lock v:ext="edit" aspectratio="f"/>
                  <v:textbox inset="0mm,0mm,0mm,0mm"/>
                </v:shape>
                <w10:wrap type="topAndBottom"/>
              </v:group>
            </w:pict>
          </mc:Fallback>
        </mc:AlternateContent>
      </w:r>
      <w:r>
        <w:rPr>
          <w:sz w:val="22"/>
        </w:rPr>
        <w:t>Jalankan</w:t>
      </w:r>
      <w:r>
        <w:rPr>
          <w:spacing w:val="-10"/>
          <w:sz w:val="22"/>
        </w:rPr>
        <w:t xml:space="preserve"> </w:t>
      </w:r>
      <w:r>
        <w:rPr>
          <w:sz w:val="22"/>
        </w:rPr>
        <w:t>browser</w:t>
      </w:r>
      <w:r>
        <w:rPr>
          <w:spacing w:val="-9"/>
          <w:sz w:val="22"/>
        </w:rPr>
        <w:t xml:space="preserve"> </w:t>
      </w:r>
      <w:r>
        <w:rPr>
          <w:spacing w:val="-2"/>
          <w:sz w:val="22"/>
        </w:rPr>
        <w:t>chrome</w:t>
      </w:r>
    </w:p>
    <w:p w14:paraId="1206E1CF">
      <w:pPr>
        <w:pStyle w:val="5"/>
        <w:spacing w:before="104"/>
        <w:rPr>
          <w:sz w:val="20"/>
        </w:rPr>
      </w:pPr>
      <w:r>
        <w:drawing>
          <wp:inline distT="0" distB="0" distL="114300" distR="114300">
            <wp:extent cx="4876800" cy="1514475"/>
            <wp:effectExtent l="0" t="0" r="0" b="9525"/>
            <wp:docPr id="1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24"/>
                    <pic:cNvPicPr>
                      <a:picLocks noChangeAspect="1"/>
                    </pic:cNvPicPr>
                  </pic:nvPicPr>
                  <pic:blipFill>
                    <a:blip r:embed="rId43"/>
                    <a:stretch>
                      <a:fillRect/>
                    </a:stretch>
                  </pic:blipFill>
                  <pic:spPr>
                    <a:xfrm>
                      <a:off x="0" y="0"/>
                      <a:ext cx="4876800" cy="1514475"/>
                    </a:xfrm>
                    <a:prstGeom prst="rect">
                      <a:avLst/>
                    </a:prstGeom>
                    <a:noFill/>
                    <a:ln>
                      <a:noFill/>
                    </a:ln>
                  </pic:spPr>
                </pic:pic>
              </a:graphicData>
            </a:graphic>
          </wp:inline>
        </w:drawing>
      </w:r>
      <w:r>
        <w:rPr>
          <w:sz w:val="22"/>
        </w:rPr>
        <w:drawing>
          <wp:anchor distT="0" distB="0" distL="0" distR="0" simplePos="0" relativeHeight="251675648" behindDoc="1" locked="0" layoutInCell="1" allowOverlap="1">
            <wp:simplePos x="0" y="0"/>
            <wp:positionH relativeFrom="page">
              <wp:posOffset>1099185</wp:posOffset>
            </wp:positionH>
            <wp:positionV relativeFrom="paragraph">
              <wp:posOffset>-811530</wp:posOffset>
            </wp:positionV>
            <wp:extent cx="4204335" cy="1158875"/>
            <wp:effectExtent l="0" t="0" r="0" b="0"/>
            <wp:wrapTopAndBottom/>
            <wp:docPr id="84" name="Image 84"/>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44" cstate="print"/>
                    <a:stretch>
                      <a:fillRect/>
                    </a:stretch>
                  </pic:blipFill>
                  <pic:spPr>
                    <a:xfrm>
                      <a:off x="0" y="0"/>
                      <a:ext cx="4204341" cy="1158811"/>
                    </a:xfrm>
                    <a:prstGeom prst="rect">
                      <a:avLst/>
                    </a:prstGeom>
                  </pic:spPr>
                </pic:pic>
              </a:graphicData>
            </a:graphic>
          </wp:anchor>
        </w:drawing>
      </w:r>
    </w:p>
    <w:p w14:paraId="2A20A67D">
      <w:pPr>
        <w:pStyle w:val="2"/>
      </w:pPr>
    </w:p>
    <w:p w14:paraId="330253A9">
      <w:pPr>
        <w:pStyle w:val="2"/>
      </w:pPr>
      <w:r>
        <w:t>Langkah</w:t>
      </w:r>
      <w:r>
        <w:rPr>
          <w:spacing w:val="-4"/>
        </w:rPr>
        <w:t xml:space="preserve"> </w:t>
      </w:r>
      <w:r>
        <w:t>7</w:t>
      </w:r>
      <w:r>
        <w:rPr>
          <w:spacing w:val="-3"/>
        </w:rPr>
        <w:t xml:space="preserve"> </w:t>
      </w:r>
      <w:r>
        <w:t>–</w:t>
      </w:r>
      <w:r>
        <w:rPr>
          <w:spacing w:val="-3"/>
        </w:rPr>
        <w:t xml:space="preserve"> </w:t>
      </w:r>
      <w:r>
        <w:t>Modifikasi</w:t>
      </w:r>
      <w:r>
        <w:rPr>
          <w:spacing w:val="-3"/>
        </w:rPr>
        <w:t xml:space="preserve"> </w:t>
      </w:r>
      <w:r>
        <w:rPr>
          <w:spacing w:val="-2"/>
        </w:rPr>
        <w:t>Background</w:t>
      </w:r>
    </w:p>
    <w:p w14:paraId="44E362EB">
      <w:pPr>
        <w:pStyle w:val="7"/>
        <w:numPr>
          <w:ilvl w:val="0"/>
          <w:numId w:val="8"/>
        </w:numPr>
        <w:tabs>
          <w:tab w:val="left" w:pos="741"/>
        </w:tabs>
        <w:spacing w:before="182" w:after="0" w:line="240" w:lineRule="auto"/>
        <w:ind w:left="741" w:right="0" w:hanging="358"/>
        <w:jc w:val="left"/>
        <w:rPr>
          <w:sz w:val="22"/>
        </w:rPr>
      </w:pPr>
      <w:r>
        <w:rPr>
          <w:sz w:val="22"/>
        </w:rPr>
        <w:drawing>
          <wp:anchor distT="0" distB="0" distL="0" distR="0" simplePos="0" relativeHeight="251676672" behindDoc="1" locked="0" layoutInCell="1" allowOverlap="1">
            <wp:simplePos x="0" y="0"/>
            <wp:positionH relativeFrom="page">
              <wp:posOffset>1371600</wp:posOffset>
            </wp:positionH>
            <wp:positionV relativeFrom="paragraph">
              <wp:posOffset>298450</wp:posOffset>
            </wp:positionV>
            <wp:extent cx="1242060" cy="906780"/>
            <wp:effectExtent l="0" t="0" r="0" b="0"/>
            <wp:wrapTopAndBottom/>
            <wp:docPr id="92" name="Image 92"/>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45" cstate="print"/>
                    <a:stretch>
                      <a:fillRect/>
                    </a:stretch>
                  </pic:blipFill>
                  <pic:spPr>
                    <a:xfrm>
                      <a:off x="0" y="0"/>
                      <a:ext cx="1242131" cy="906780"/>
                    </a:xfrm>
                    <a:prstGeom prst="rect">
                      <a:avLst/>
                    </a:prstGeom>
                  </pic:spPr>
                </pic:pic>
              </a:graphicData>
            </a:graphic>
          </wp:anchor>
        </w:drawing>
      </w:r>
      <w:r>
        <w:rPr>
          <w:sz w:val="22"/>
        </w:rPr>
        <w:t>Buka</w:t>
      </w:r>
      <w:r>
        <w:rPr>
          <w:spacing w:val="-5"/>
          <w:sz w:val="22"/>
        </w:rPr>
        <w:t xml:space="preserve"> </w:t>
      </w:r>
      <w:r>
        <w:rPr>
          <w:sz w:val="22"/>
        </w:rPr>
        <w:t>file</w:t>
      </w:r>
      <w:r>
        <w:rPr>
          <w:spacing w:val="-4"/>
          <w:sz w:val="22"/>
        </w:rPr>
        <w:t xml:space="preserve"> </w:t>
      </w:r>
      <w:r>
        <w:rPr>
          <w:spacing w:val="-2"/>
          <w:sz w:val="22"/>
        </w:rPr>
        <w:t>_app.tsx</w:t>
      </w:r>
    </w:p>
    <w:p w14:paraId="695680EE">
      <w:pPr>
        <w:pStyle w:val="7"/>
        <w:numPr>
          <w:ilvl w:val="0"/>
          <w:numId w:val="0"/>
        </w:numPr>
        <w:tabs>
          <w:tab w:val="left" w:pos="741"/>
        </w:tabs>
        <w:spacing w:before="42" w:after="0" w:line="240" w:lineRule="auto"/>
        <w:ind w:left="383" w:leftChars="0" w:right="0" w:rightChars="0"/>
        <w:jc w:val="left"/>
        <w:rPr>
          <w:sz w:val="22"/>
        </w:rPr>
      </w:pPr>
      <w:r>
        <w:drawing>
          <wp:inline distT="0" distB="0" distL="114300" distR="114300">
            <wp:extent cx="1943100" cy="1390650"/>
            <wp:effectExtent l="0" t="0" r="0" b="6350"/>
            <wp:docPr id="1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25"/>
                    <pic:cNvPicPr>
                      <a:picLocks noChangeAspect="1"/>
                    </pic:cNvPicPr>
                  </pic:nvPicPr>
                  <pic:blipFill>
                    <a:blip r:embed="rId46"/>
                    <a:stretch>
                      <a:fillRect/>
                    </a:stretch>
                  </pic:blipFill>
                  <pic:spPr>
                    <a:xfrm>
                      <a:off x="0" y="0"/>
                      <a:ext cx="1943100" cy="1390650"/>
                    </a:xfrm>
                    <a:prstGeom prst="rect">
                      <a:avLst/>
                    </a:prstGeom>
                    <a:noFill/>
                    <a:ln>
                      <a:noFill/>
                    </a:ln>
                  </pic:spPr>
                </pic:pic>
              </a:graphicData>
            </a:graphic>
          </wp:inline>
        </w:drawing>
      </w:r>
    </w:p>
    <w:p w14:paraId="7622F710">
      <w:pPr>
        <w:pStyle w:val="7"/>
        <w:numPr>
          <w:ilvl w:val="0"/>
          <w:numId w:val="8"/>
        </w:numPr>
        <w:tabs>
          <w:tab w:val="left" w:pos="741"/>
        </w:tabs>
        <w:spacing w:before="42" w:after="0" w:line="240" w:lineRule="auto"/>
        <w:ind w:left="741" w:right="0" w:hanging="358"/>
        <w:jc w:val="left"/>
        <w:rPr>
          <w:sz w:val="22"/>
        </w:rPr>
      </w:pPr>
      <w:r>
        <w:rPr>
          <w:sz w:val="22"/>
        </w:rPr>
        <w:drawing>
          <wp:anchor distT="0" distB="0" distL="0" distR="0" simplePos="0" relativeHeight="251676672" behindDoc="1" locked="0" layoutInCell="1" allowOverlap="1">
            <wp:simplePos x="0" y="0"/>
            <wp:positionH relativeFrom="page">
              <wp:posOffset>1371600</wp:posOffset>
            </wp:positionH>
            <wp:positionV relativeFrom="paragraph">
              <wp:posOffset>210185</wp:posOffset>
            </wp:positionV>
            <wp:extent cx="3910965" cy="1097280"/>
            <wp:effectExtent l="0" t="0" r="0" b="0"/>
            <wp:wrapTopAndBottom/>
            <wp:docPr id="93" name="Image 93"/>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47" cstate="print"/>
                    <a:stretch>
                      <a:fillRect/>
                    </a:stretch>
                  </pic:blipFill>
                  <pic:spPr>
                    <a:xfrm>
                      <a:off x="0" y="0"/>
                      <a:ext cx="3910833" cy="1097565"/>
                    </a:xfrm>
                    <a:prstGeom prst="rect">
                      <a:avLst/>
                    </a:prstGeom>
                  </pic:spPr>
                </pic:pic>
              </a:graphicData>
            </a:graphic>
          </wp:anchor>
        </w:drawing>
      </w:r>
      <w:r>
        <w:rPr>
          <w:sz w:val="22"/>
        </w:rPr>
        <w:t>Modifikasi</w:t>
      </w:r>
      <w:r>
        <w:rPr>
          <w:spacing w:val="-8"/>
          <w:sz w:val="22"/>
        </w:rPr>
        <w:t xml:space="preserve"> </w:t>
      </w:r>
      <w:r>
        <w:rPr>
          <w:sz w:val="22"/>
        </w:rPr>
        <w:t>menjadi</w:t>
      </w:r>
      <w:r>
        <w:rPr>
          <w:spacing w:val="-7"/>
          <w:sz w:val="22"/>
        </w:rPr>
        <w:t xml:space="preserve"> </w:t>
      </w:r>
      <w:r>
        <w:rPr>
          <w:spacing w:val="-2"/>
          <w:sz w:val="22"/>
        </w:rPr>
        <w:t>berikut</w:t>
      </w:r>
    </w:p>
    <w:p w14:paraId="05CE8F4D">
      <w:pPr>
        <w:pStyle w:val="7"/>
        <w:numPr>
          <w:ilvl w:val="0"/>
          <w:numId w:val="0"/>
        </w:numPr>
        <w:tabs>
          <w:tab w:val="left" w:pos="741"/>
        </w:tabs>
        <w:spacing w:before="94" w:after="20" w:line="240" w:lineRule="auto"/>
        <w:ind w:left="383" w:leftChars="0" w:right="0" w:rightChars="0"/>
        <w:jc w:val="left"/>
        <w:rPr>
          <w:b/>
          <w:bCs/>
          <w:sz w:val="22"/>
        </w:rPr>
      </w:pPr>
      <w:r>
        <w:drawing>
          <wp:inline distT="0" distB="0" distL="114300" distR="114300">
            <wp:extent cx="6207760" cy="1941830"/>
            <wp:effectExtent l="0" t="0" r="2540" b="1270"/>
            <wp:docPr id="1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26"/>
                    <pic:cNvPicPr>
                      <a:picLocks noChangeAspect="1"/>
                    </pic:cNvPicPr>
                  </pic:nvPicPr>
                  <pic:blipFill>
                    <a:blip r:embed="rId48"/>
                    <a:stretch>
                      <a:fillRect/>
                    </a:stretch>
                  </pic:blipFill>
                  <pic:spPr>
                    <a:xfrm>
                      <a:off x="0" y="0"/>
                      <a:ext cx="6207760" cy="1941830"/>
                    </a:xfrm>
                    <a:prstGeom prst="rect">
                      <a:avLst/>
                    </a:prstGeom>
                    <a:noFill/>
                    <a:ln>
                      <a:noFill/>
                    </a:ln>
                  </pic:spPr>
                </pic:pic>
              </a:graphicData>
            </a:graphic>
          </wp:inline>
        </w:drawing>
      </w:r>
    </w:p>
    <w:p w14:paraId="1D7D63E9">
      <w:pPr>
        <w:pStyle w:val="7"/>
        <w:numPr>
          <w:ilvl w:val="0"/>
          <w:numId w:val="8"/>
        </w:numPr>
        <w:tabs>
          <w:tab w:val="left" w:pos="741"/>
        </w:tabs>
        <w:spacing w:before="94" w:after="20" w:line="240" w:lineRule="auto"/>
        <w:ind w:left="741" w:right="0" w:hanging="358"/>
        <w:jc w:val="left"/>
        <w:rPr>
          <w:sz w:val="22"/>
        </w:rPr>
      </w:pPr>
      <w:r>
        <w:rPr>
          <w:sz w:val="22"/>
        </w:rPr>
        <w:t>Jalankan</w:t>
      </w:r>
      <w:r>
        <w:rPr>
          <w:spacing w:val="-10"/>
          <w:sz w:val="22"/>
        </w:rPr>
        <w:t xml:space="preserve"> </w:t>
      </w:r>
      <w:r>
        <w:rPr>
          <w:spacing w:val="-2"/>
          <w:sz w:val="22"/>
        </w:rPr>
        <w:t>localhost</w:t>
      </w:r>
    </w:p>
    <w:p w14:paraId="63AE5CA3">
      <w:pPr>
        <w:pStyle w:val="5"/>
        <w:ind w:left="743"/>
        <w:rPr>
          <w:sz w:val="20"/>
        </w:rPr>
      </w:pPr>
      <w:r>
        <w:rPr>
          <w:sz w:val="20"/>
        </w:rPr>
        <w:drawing>
          <wp:inline distT="0" distB="0" distL="0" distR="0">
            <wp:extent cx="4452620" cy="1391920"/>
            <wp:effectExtent l="0" t="0" r="0" b="0"/>
            <wp:docPr id="94" name="Image 94"/>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49" cstate="print"/>
                    <a:stretch>
                      <a:fillRect/>
                    </a:stretch>
                  </pic:blipFill>
                  <pic:spPr>
                    <a:xfrm>
                      <a:off x="0" y="0"/>
                      <a:ext cx="4452939" cy="1392554"/>
                    </a:xfrm>
                    <a:prstGeom prst="rect">
                      <a:avLst/>
                    </a:prstGeom>
                  </pic:spPr>
                </pic:pic>
              </a:graphicData>
            </a:graphic>
          </wp:inline>
        </w:drawing>
      </w:r>
    </w:p>
    <w:p w14:paraId="39466999">
      <w:pPr>
        <w:pStyle w:val="5"/>
        <w:rPr>
          <w:sz w:val="20"/>
        </w:rPr>
      </w:pPr>
      <w:r>
        <w:drawing>
          <wp:inline distT="0" distB="0" distL="114300" distR="114300">
            <wp:extent cx="5617845" cy="2110105"/>
            <wp:effectExtent l="0" t="0" r="8255" b="10795"/>
            <wp:docPr id="1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27"/>
                    <pic:cNvPicPr>
                      <a:picLocks noChangeAspect="1"/>
                    </pic:cNvPicPr>
                  </pic:nvPicPr>
                  <pic:blipFill>
                    <a:blip r:embed="rId50"/>
                    <a:stretch>
                      <a:fillRect/>
                    </a:stretch>
                  </pic:blipFill>
                  <pic:spPr>
                    <a:xfrm>
                      <a:off x="0" y="0"/>
                      <a:ext cx="5617845" cy="2110105"/>
                    </a:xfrm>
                    <a:prstGeom prst="rect">
                      <a:avLst/>
                    </a:prstGeom>
                    <a:noFill/>
                    <a:ln>
                      <a:noFill/>
                    </a:ln>
                  </pic:spPr>
                </pic:pic>
              </a:graphicData>
            </a:graphic>
          </wp:inline>
        </w:drawing>
      </w:r>
    </w:p>
    <w:p w14:paraId="7199EE3C">
      <w:pPr>
        <w:pStyle w:val="5"/>
        <w:rPr>
          <w:sz w:val="20"/>
        </w:rPr>
      </w:pPr>
    </w:p>
    <w:p w14:paraId="212F1991">
      <w:pPr>
        <w:pStyle w:val="5"/>
        <w:spacing w:before="161"/>
        <w:rPr>
          <w:sz w:val="20"/>
        </w:rPr>
      </w:pPr>
      <w:r>
        <w:rPr>
          <w:sz w:val="20"/>
        </w:rPr>
        <mc:AlternateContent>
          <mc:Choice Requires="wpg">
            <w:drawing>
              <wp:anchor distT="0" distB="0" distL="0" distR="0" simplePos="0" relativeHeight="251677696" behindDoc="1" locked="0" layoutInCell="1" allowOverlap="1">
                <wp:simplePos x="0" y="0"/>
                <wp:positionH relativeFrom="page">
                  <wp:posOffset>914400</wp:posOffset>
                </wp:positionH>
                <wp:positionV relativeFrom="paragraph">
                  <wp:posOffset>272415</wp:posOffset>
                </wp:positionV>
                <wp:extent cx="5732780" cy="19685"/>
                <wp:effectExtent l="0" t="0" r="0" b="0"/>
                <wp:wrapTopAndBottom/>
                <wp:docPr id="95" name="Group 95"/>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96" name="Graphic 96"/>
                        <wps:cNvSpPr/>
                        <wps:spPr>
                          <a:xfrm>
                            <a:off x="0" y="0"/>
                            <a:ext cx="5731510" cy="19050"/>
                          </a:xfrm>
                          <a:custGeom>
                            <a:avLst/>
                            <a:gdLst/>
                            <a:ahLst/>
                            <a:cxnLst/>
                            <a:rect l="l" t="t" r="r" b="b"/>
                            <a:pathLst>
                              <a:path w="5731510" h="19050">
                                <a:moveTo>
                                  <a:pt x="5731497" y="0"/>
                                </a:moveTo>
                                <a:lnTo>
                                  <a:pt x="0" y="0"/>
                                </a:lnTo>
                                <a:lnTo>
                                  <a:pt x="0" y="254"/>
                                </a:lnTo>
                                <a:lnTo>
                                  <a:pt x="0" y="2794"/>
                                </a:lnTo>
                                <a:lnTo>
                                  <a:pt x="0" y="19050"/>
                                </a:lnTo>
                                <a:lnTo>
                                  <a:pt x="5731497" y="19050"/>
                                </a:lnTo>
                                <a:lnTo>
                                  <a:pt x="5731497" y="0"/>
                                </a:lnTo>
                                <a:close/>
                              </a:path>
                            </a:pathLst>
                          </a:custGeom>
                          <a:solidFill>
                            <a:srgbClr val="9F9F9F"/>
                          </a:solidFill>
                        </wps:spPr>
                        <wps:bodyPr wrap="square" lIns="0" tIns="0" rIns="0" bIns="0" rtlCol="0">
                          <a:noAutofit/>
                        </wps:bodyPr>
                      </wps:wsp>
                      <wps:wsp>
                        <wps:cNvPr id="97" name="Graphic 97"/>
                        <wps:cNvSpPr/>
                        <wps:spPr>
                          <a:xfrm>
                            <a:off x="5729859"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98" name="Graphic 98"/>
                        <wps:cNvSpPr/>
                        <wps:spPr>
                          <a:xfrm>
                            <a:off x="0" y="253"/>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99" name="Graphic 99"/>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100" name="Graphic 100"/>
                        <wps:cNvSpPr/>
                        <wps:spPr>
                          <a:xfrm>
                            <a:off x="0" y="16764"/>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noAutofit/>
                        </wps:bodyPr>
                      </wps:wsp>
                      <wps:wsp>
                        <wps:cNvPr id="101" name="Graphic 101"/>
                        <wps:cNvSpPr/>
                        <wps:spPr>
                          <a:xfrm>
                            <a:off x="0" y="16776"/>
                            <a:ext cx="5732780" cy="2540"/>
                          </a:xfrm>
                          <a:custGeom>
                            <a:avLst/>
                            <a:gdLst/>
                            <a:ahLst/>
                            <a:cxnLst/>
                            <a:rect l="l" t="t" r="r" b="b"/>
                            <a:pathLst>
                              <a:path w="5732780" h="2540">
                                <a:moveTo>
                                  <a:pt x="5732399" y="0"/>
                                </a:moveTo>
                                <a:lnTo>
                                  <a:pt x="5729859" y="0"/>
                                </a:lnTo>
                                <a:lnTo>
                                  <a:pt x="2540" y="0"/>
                                </a:lnTo>
                                <a:lnTo>
                                  <a:pt x="0" y="0"/>
                                </a:lnTo>
                                <a:lnTo>
                                  <a:pt x="0" y="2527"/>
                                </a:lnTo>
                                <a:lnTo>
                                  <a:pt x="2540" y="2527"/>
                                </a:lnTo>
                                <a:lnTo>
                                  <a:pt x="5729846" y="2527"/>
                                </a:lnTo>
                                <a:lnTo>
                                  <a:pt x="5732399" y="2527"/>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1.45pt;height:1.55pt;width:451.4pt;mso-position-horizontal-relative:page;mso-wrap-distance-bottom:0pt;mso-wrap-distance-top:0pt;z-index:-251638784;mso-width-relative:page;mso-height-relative:page;" coordsize="5732780,19685" o:gfxdata="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">
                <o:lock v:ext="edit" aspectratio="f"/>
                <v:shape id="Graphic 96" o:spid="_x0000_s1026" o:spt="100" style="position:absolute;left:0;top:0;height:19050;width:5731510;" fillcolor="#9F9F9F" filled="t" stroked="f" coordsize="5731510,19050" o:gfxdata="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27NHLsAAADb&#10;AAAADwAAAAAAAAABACAAAAAiAAAAZHJzL2Rvd25yZXYueG1sUEsBAhQAFAAAAAgAh07iQDMvBZ47&#10;AAAAOQAAABAAAAAAAAAAAQAgAAAACgEAAGRycy9zaGFwZXhtbC54bWxQSwUGAAAAAAYABgBbAQAA&#10;tAMAAAAA&#10;" path="m5731497,0l0,0,0,254,0,2794,0,19050,5731497,19050,5731497,0xe">
                  <v:fill on="t" focussize="0,0"/>
                  <v:stroke on="f"/>
                  <v:imagedata o:title=""/>
                  <o:lock v:ext="edit" aspectratio="f"/>
                  <v:textbox inset="0mm,0mm,0mm,0mm"/>
                </v:shape>
                <v:shape id="Graphic 97" o:spid="_x0000_s1026" o:spt="100" style="position:absolute;left:5729859;top:253;height:2540;width:2540;" fillcolor="#E2E2E2" filled="t" stroked="f" coordsize="2540,2540" o:gfxdata="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JDTN74A&#10;AADb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98" o:spid="_x0000_s1026" o:spt="100" style="position:absolute;left:0;top:253;height:16510;width:5732780;" fillcolor="#9F9F9F" filled="t" stroked="f" coordsize="5732780,16510" o:gfxdata="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cjXvvQAA&#10;ANsAAAAPAAAAAAAAAAEAIAAAACIAAABkcnMvZG93bnJldi54bWxQSwECFAAUAAAACACHTuJAMy8F&#10;njsAAAA5AAAAEAAAAAAAAAABACAAAAAMAQAAZHJzL3NoYXBleG1sLnhtbFBLBQYAAAAABgAGAFsB&#10;AAC2AwAAAAA=&#10;" path="m2540,2540l0,2540,0,16510,2540,16510,2540,2540xem5732399,0l5729846,0,5729846,2540,5732399,2540,5732399,0xe">
                  <v:fill on="t" focussize="0,0"/>
                  <v:stroke on="f"/>
                  <v:imagedata o:title=""/>
                  <o:lock v:ext="edit" aspectratio="f"/>
                  <v:textbox inset="0mm,0mm,0mm,0mm"/>
                </v:shape>
                <v:shape id="Graphic 99" o:spid="_x0000_s1026" o:spt="100" style="position:absolute;left:5729859;top:2793;height:13970;width:2540;" fillcolor="#E2E2E2" filled="t" stroked="f" coordsize="2540,13970" o:gfxdata="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Oe7YvQAA&#10;ANs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100" o:spid="_x0000_s1026" o:spt="100" style="position:absolute;left:0;top:16764;height:2540;width:2540;" fillcolor="#9F9F9F" filled="t" stroked="f" coordsize="2540,2540" o:gfxdata="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b3lvQAA&#10;ANwAAAAPAAAAAAAAAAEAIAAAACIAAABkcnMvZG93bnJldi54bWxQSwECFAAUAAAACACHTuJAMy8F&#10;njsAAAA5AAAAEAAAAAAAAAABACAAAAAMAQAAZHJzL3NoYXBleG1sLnhtbFBLBQYAAAAABgAGAFsB&#10;AAC2AwAAAAA=&#10;" path="m2540,0l0,0,0,2539,2540,2539,2540,0xe">
                  <v:fill on="t" focussize="0,0"/>
                  <v:stroke on="f"/>
                  <v:imagedata o:title=""/>
                  <o:lock v:ext="edit" aspectratio="f"/>
                  <v:textbox inset="0mm,0mm,0mm,0mm"/>
                </v:shape>
                <v:shape id="Graphic 101" o:spid="_x0000_s1026" o:spt="100" style="position:absolute;left:0;top:16776;height:2540;width:5732780;" fillcolor="#E2E2E2" filled="t" stroked="f" coordsize="5732780,2540" o:gfxdata="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ZJKtLsAAADc&#10;AAAADwAAAAAAAAABACAAAAAiAAAAZHJzL2Rvd25yZXYueG1sUEsBAhQAFAAAAAgAh07iQDMvBZ47&#10;AAAAOQAAABAAAAAAAAAAAQAgAAAACgEAAGRycy9zaGFwZXhtbC54bWxQSwUGAAAAAAYABgBbAQAA&#10;tAMAAAAA&#10;" path="m5732399,0l5729859,0,2540,0,0,0,0,2527,2540,2527,5729846,2527,5732399,2527,5732399,0xe">
                  <v:fill on="t" focussize="0,0"/>
                  <v:stroke on="f"/>
                  <v:imagedata o:title=""/>
                  <o:lock v:ext="edit" aspectratio="f"/>
                  <v:textbox inset="0mm,0mm,0mm,0mm"/>
                </v:shape>
                <w10:wrap type="topAndBottom"/>
              </v:group>
            </w:pict>
          </mc:Fallback>
        </mc:AlternateContent>
      </w:r>
    </w:p>
    <w:p w14:paraId="620DF264">
      <w:pPr>
        <w:pStyle w:val="2"/>
        <w:spacing w:before="233"/>
      </w:pPr>
      <w:r>
        <w:t>Langkah</w:t>
      </w:r>
      <w:r>
        <w:rPr>
          <w:spacing w:val="-3"/>
        </w:rPr>
        <w:t xml:space="preserve"> </w:t>
      </w:r>
      <w:r>
        <w:t>8</w:t>
      </w:r>
      <w:r>
        <w:rPr>
          <w:spacing w:val="-1"/>
        </w:rPr>
        <w:t xml:space="preserve"> </w:t>
      </w:r>
      <w:r>
        <w:t>–</w:t>
      </w:r>
      <w:r>
        <w:rPr>
          <w:spacing w:val="-3"/>
        </w:rPr>
        <w:t xml:space="preserve"> </w:t>
      </w:r>
      <w:r>
        <w:t>Setup</w:t>
      </w:r>
      <w:r>
        <w:rPr>
          <w:spacing w:val="-2"/>
        </w:rPr>
        <w:t xml:space="preserve"> </w:t>
      </w:r>
      <w:r>
        <w:t>ext</w:t>
      </w:r>
      <w:r>
        <w:rPr>
          <w:spacing w:val="-5"/>
        </w:rPr>
        <w:t xml:space="preserve"> </w:t>
      </w:r>
      <w:r>
        <w:t>pada</w:t>
      </w:r>
      <w:r>
        <w:rPr>
          <w:spacing w:val="-3"/>
        </w:rPr>
        <w:t xml:space="preserve"> </w:t>
      </w:r>
      <w:r>
        <w:t>VSCode</w:t>
      </w:r>
      <w:r>
        <w:rPr>
          <w:spacing w:val="-1"/>
        </w:rPr>
        <w:t xml:space="preserve"> </w:t>
      </w:r>
      <w:r>
        <w:rPr>
          <w:spacing w:val="-2"/>
        </w:rPr>
        <w:t>(opsional)</w:t>
      </w:r>
    </w:p>
    <w:p w14:paraId="5676AD4D">
      <w:pPr>
        <w:pStyle w:val="7"/>
        <w:numPr>
          <w:ilvl w:val="0"/>
          <w:numId w:val="9"/>
        </w:numPr>
        <w:tabs>
          <w:tab w:val="left" w:pos="741"/>
        </w:tabs>
        <w:spacing w:before="181" w:after="0" w:line="240" w:lineRule="auto"/>
        <w:ind w:left="741" w:right="0" w:hanging="358"/>
        <w:jc w:val="left"/>
        <w:rPr>
          <w:sz w:val="22"/>
        </w:rPr>
      </w:pPr>
      <w:r>
        <w:rPr>
          <w:sz w:val="22"/>
        </w:rPr>
        <w:t>Auto</w:t>
      </w:r>
      <w:r>
        <w:rPr>
          <w:spacing w:val="-4"/>
          <w:sz w:val="22"/>
        </w:rPr>
        <w:t xml:space="preserve"> </w:t>
      </w:r>
      <w:r>
        <w:rPr>
          <w:spacing w:val="-2"/>
          <w:sz w:val="22"/>
        </w:rPr>
        <w:t>rename</w:t>
      </w:r>
    </w:p>
    <w:p w14:paraId="783B2407">
      <w:pPr>
        <w:pStyle w:val="5"/>
        <w:spacing w:before="7"/>
        <w:rPr>
          <w:sz w:val="9"/>
        </w:rPr>
      </w:pPr>
      <w:r>
        <w:rPr>
          <w:sz w:val="9"/>
        </w:rPr>
        <w:drawing>
          <wp:anchor distT="0" distB="0" distL="0" distR="0" simplePos="0" relativeHeight="251677696" behindDoc="1" locked="0" layoutInCell="1" allowOverlap="1">
            <wp:simplePos x="0" y="0"/>
            <wp:positionH relativeFrom="page">
              <wp:posOffset>1696720</wp:posOffset>
            </wp:positionH>
            <wp:positionV relativeFrom="paragraph">
              <wp:posOffset>89535</wp:posOffset>
            </wp:positionV>
            <wp:extent cx="2705735" cy="667385"/>
            <wp:effectExtent l="0" t="0" r="0" b="0"/>
            <wp:wrapTopAndBottom/>
            <wp:docPr id="102" name="Image 102"/>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51" cstate="print"/>
                    <a:stretch>
                      <a:fillRect/>
                    </a:stretch>
                  </pic:blipFill>
                  <pic:spPr>
                    <a:xfrm>
                      <a:off x="0" y="0"/>
                      <a:ext cx="2705513" cy="667321"/>
                    </a:xfrm>
                    <a:prstGeom prst="rect">
                      <a:avLst/>
                    </a:prstGeom>
                  </pic:spPr>
                </pic:pic>
              </a:graphicData>
            </a:graphic>
          </wp:anchor>
        </w:drawing>
      </w:r>
    </w:p>
    <w:p w14:paraId="34EE19E3">
      <w:pPr>
        <w:pStyle w:val="7"/>
        <w:numPr>
          <w:ilvl w:val="0"/>
          <w:numId w:val="0"/>
        </w:numPr>
        <w:tabs>
          <w:tab w:val="left" w:pos="741"/>
        </w:tabs>
        <w:spacing w:before="199" w:after="44" w:line="240" w:lineRule="auto"/>
        <w:ind w:left="383" w:leftChars="0" w:right="0" w:rightChars="0"/>
        <w:jc w:val="left"/>
        <w:rPr>
          <w:sz w:val="22"/>
        </w:rPr>
      </w:pPr>
      <w:r>
        <w:drawing>
          <wp:inline distT="0" distB="0" distL="114300" distR="114300">
            <wp:extent cx="5230495" cy="1391285"/>
            <wp:effectExtent l="0" t="0" r="1905" b="5715"/>
            <wp:docPr id="1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28"/>
                    <pic:cNvPicPr>
                      <a:picLocks noChangeAspect="1"/>
                    </pic:cNvPicPr>
                  </pic:nvPicPr>
                  <pic:blipFill>
                    <a:blip r:embed="rId52"/>
                    <a:stretch>
                      <a:fillRect/>
                    </a:stretch>
                  </pic:blipFill>
                  <pic:spPr>
                    <a:xfrm>
                      <a:off x="0" y="0"/>
                      <a:ext cx="5230495" cy="1391285"/>
                    </a:xfrm>
                    <a:prstGeom prst="rect">
                      <a:avLst/>
                    </a:prstGeom>
                    <a:noFill/>
                    <a:ln>
                      <a:noFill/>
                    </a:ln>
                  </pic:spPr>
                </pic:pic>
              </a:graphicData>
            </a:graphic>
          </wp:inline>
        </w:drawing>
      </w:r>
    </w:p>
    <w:p w14:paraId="370F805B">
      <w:pPr>
        <w:pStyle w:val="7"/>
        <w:numPr>
          <w:ilvl w:val="0"/>
          <w:numId w:val="9"/>
        </w:numPr>
        <w:tabs>
          <w:tab w:val="left" w:pos="741"/>
        </w:tabs>
        <w:spacing w:before="199" w:after="44" w:line="240" w:lineRule="auto"/>
        <w:ind w:left="741" w:right="0" w:hanging="358"/>
        <w:jc w:val="left"/>
        <w:rPr>
          <w:sz w:val="22"/>
        </w:rPr>
      </w:pPr>
      <w:r>
        <w:rPr>
          <w:sz w:val="22"/>
        </w:rPr>
        <w:t>Windsurf</w:t>
      </w:r>
      <w:r>
        <w:rPr>
          <w:spacing w:val="-7"/>
          <w:sz w:val="22"/>
        </w:rPr>
        <w:t xml:space="preserve"> </w:t>
      </w:r>
      <w:r>
        <w:rPr>
          <w:sz w:val="22"/>
        </w:rPr>
        <w:t>Plugin:</w:t>
      </w:r>
      <w:r>
        <w:rPr>
          <w:spacing w:val="-9"/>
          <w:sz w:val="22"/>
        </w:rPr>
        <w:t xml:space="preserve"> </w:t>
      </w:r>
      <w:r>
        <w:rPr>
          <w:sz w:val="22"/>
        </w:rPr>
        <w:t>Free</w:t>
      </w:r>
      <w:r>
        <w:rPr>
          <w:spacing w:val="-9"/>
          <w:sz w:val="22"/>
        </w:rPr>
        <w:t xml:space="preserve"> </w:t>
      </w:r>
      <w:r>
        <w:rPr>
          <w:sz w:val="22"/>
        </w:rPr>
        <w:t>AI-powered</w:t>
      </w:r>
      <w:r>
        <w:rPr>
          <w:spacing w:val="-6"/>
          <w:sz w:val="22"/>
        </w:rPr>
        <w:t xml:space="preserve"> </w:t>
      </w:r>
      <w:r>
        <w:rPr>
          <w:sz w:val="22"/>
        </w:rPr>
        <w:t>code</w:t>
      </w:r>
      <w:r>
        <w:rPr>
          <w:spacing w:val="-7"/>
          <w:sz w:val="22"/>
        </w:rPr>
        <w:t xml:space="preserve"> </w:t>
      </w:r>
      <w:r>
        <w:rPr>
          <w:sz w:val="22"/>
        </w:rPr>
        <w:t>acceleration</w:t>
      </w:r>
      <w:r>
        <w:rPr>
          <w:spacing w:val="-8"/>
          <w:sz w:val="22"/>
        </w:rPr>
        <w:t xml:space="preserve"> </w:t>
      </w:r>
      <w:r>
        <w:rPr>
          <w:spacing w:val="-2"/>
          <w:sz w:val="22"/>
        </w:rPr>
        <w:t>toolkit</w:t>
      </w:r>
    </w:p>
    <w:p w14:paraId="79B29276">
      <w:pPr>
        <w:pStyle w:val="5"/>
        <w:ind w:left="979"/>
        <w:rPr>
          <w:sz w:val="20"/>
        </w:rPr>
      </w:pPr>
      <w:r>
        <w:rPr>
          <w:sz w:val="20"/>
        </w:rPr>
        <w:drawing>
          <wp:inline distT="0" distB="0" distL="0" distR="0">
            <wp:extent cx="3980815" cy="462915"/>
            <wp:effectExtent l="0" t="0" r="0" b="0"/>
            <wp:docPr id="103" name="Image 103"/>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53" cstate="print"/>
                    <a:stretch>
                      <a:fillRect/>
                    </a:stretch>
                  </pic:blipFill>
                  <pic:spPr>
                    <a:xfrm>
                      <a:off x="0" y="0"/>
                      <a:ext cx="3981227" cy="463296"/>
                    </a:xfrm>
                    <a:prstGeom prst="rect">
                      <a:avLst/>
                    </a:prstGeom>
                  </pic:spPr>
                </pic:pic>
              </a:graphicData>
            </a:graphic>
          </wp:inline>
        </w:drawing>
      </w:r>
    </w:p>
    <w:p w14:paraId="3DE491A1">
      <w:pPr>
        <w:pStyle w:val="7"/>
        <w:numPr>
          <w:ilvl w:val="0"/>
          <w:numId w:val="0"/>
        </w:numPr>
        <w:tabs>
          <w:tab w:val="left" w:pos="741"/>
        </w:tabs>
        <w:spacing w:before="122" w:after="0" w:line="240" w:lineRule="auto"/>
        <w:ind w:left="383" w:leftChars="0" w:right="0" w:rightChars="0"/>
        <w:jc w:val="left"/>
      </w:pPr>
      <w:r>
        <w:drawing>
          <wp:inline distT="0" distB="0" distL="114300" distR="114300">
            <wp:extent cx="6210935" cy="964565"/>
            <wp:effectExtent l="0" t="0" r="12065" b="635"/>
            <wp:docPr id="15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29"/>
                    <pic:cNvPicPr>
                      <a:picLocks noChangeAspect="1"/>
                    </pic:cNvPicPr>
                  </pic:nvPicPr>
                  <pic:blipFill>
                    <a:blip r:embed="rId54"/>
                    <a:stretch>
                      <a:fillRect/>
                    </a:stretch>
                  </pic:blipFill>
                  <pic:spPr>
                    <a:xfrm>
                      <a:off x="0" y="0"/>
                      <a:ext cx="6210935" cy="964565"/>
                    </a:xfrm>
                    <a:prstGeom prst="rect">
                      <a:avLst/>
                    </a:prstGeom>
                    <a:noFill/>
                    <a:ln>
                      <a:noFill/>
                    </a:ln>
                  </pic:spPr>
                </pic:pic>
              </a:graphicData>
            </a:graphic>
          </wp:inline>
        </w:drawing>
      </w:r>
    </w:p>
    <w:p w14:paraId="75DDED5F">
      <w:pPr>
        <w:pStyle w:val="7"/>
        <w:numPr>
          <w:ilvl w:val="0"/>
          <w:numId w:val="0"/>
        </w:numPr>
        <w:tabs>
          <w:tab w:val="left" w:pos="741"/>
        </w:tabs>
        <w:spacing w:before="122" w:after="0" w:line="240" w:lineRule="auto"/>
        <w:ind w:left="383" w:leftChars="0" w:right="0" w:rightChars="0"/>
        <w:jc w:val="left"/>
      </w:pPr>
    </w:p>
    <w:p w14:paraId="7727165B">
      <w:pPr>
        <w:pStyle w:val="7"/>
        <w:numPr>
          <w:ilvl w:val="0"/>
          <w:numId w:val="0"/>
        </w:numPr>
        <w:tabs>
          <w:tab w:val="left" w:pos="741"/>
        </w:tabs>
        <w:spacing w:before="122" w:after="0" w:line="240" w:lineRule="auto"/>
        <w:ind w:left="383" w:leftChars="0" w:right="0" w:rightChars="0"/>
        <w:jc w:val="left"/>
      </w:pPr>
    </w:p>
    <w:p w14:paraId="3D3EE614">
      <w:pPr>
        <w:pStyle w:val="7"/>
        <w:numPr>
          <w:ilvl w:val="0"/>
          <w:numId w:val="0"/>
        </w:numPr>
        <w:tabs>
          <w:tab w:val="left" w:pos="741"/>
        </w:tabs>
        <w:spacing w:before="122" w:after="0" w:line="240" w:lineRule="auto"/>
        <w:ind w:left="383" w:leftChars="0" w:right="0" w:rightChars="0"/>
        <w:jc w:val="left"/>
      </w:pPr>
    </w:p>
    <w:p w14:paraId="3191D5D4">
      <w:pPr>
        <w:pStyle w:val="7"/>
        <w:numPr>
          <w:ilvl w:val="0"/>
          <w:numId w:val="9"/>
        </w:numPr>
        <w:tabs>
          <w:tab w:val="left" w:pos="741"/>
        </w:tabs>
        <w:spacing w:before="122" w:after="0" w:line="240" w:lineRule="auto"/>
        <w:ind w:left="741" w:right="0" w:hanging="358"/>
        <w:jc w:val="left"/>
        <w:rPr>
          <w:sz w:val="22"/>
        </w:rPr>
      </w:pPr>
      <w:r>
        <w:rPr>
          <w:sz w:val="22"/>
        </w:rPr>
        <w:t xml:space="preserve">Console </w:t>
      </w:r>
      <w:r>
        <w:rPr>
          <w:spacing w:val="-2"/>
          <w:sz w:val="22"/>
        </w:rPr>
        <w:t>Ninja</w:t>
      </w:r>
    </w:p>
    <w:p w14:paraId="7C78BFE4">
      <w:pPr>
        <w:pStyle w:val="5"/>
        <w:spacing w:before="9"/>
        <w:rPr>
          <w:sz w:val="14"/>
        </w:rPr>
      </w:pPr>
      <w:r>
        <w:rPr>
          <w:sz w:val="14"/>
        </w:rPr>
        <w:drawing>
          <wp:anchor distT="0" distB="0" distL="0" distR="0" simplePos="0" relativeHeight="251678720" behindDoc="1" locked="0" layoutInCell="1" allowOverlap="1">
            <wp:simplePos x="0" y="0"/>
            <wp:positionH relativeFrom="page">
              <wp:posOffset>1525270</wp:posOffset>
            </wp:positionH>
            <wp:positionV relativeFrom="paragraph">
              <wp:posOffset>129540</wp:posOffset>
            </wp:positionV>
            <wp:extent cx="3733800" cy="792480"/>
            <wp:effectExtent l="0" t="0" r="0" b="0"/>
            <wp:wrapTopAndBottom/>
            <wp:docPr id="104" name="Image 104"/>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55" cstate="print"/>
                    <a:stretch>
                      <a:fillRect/>
                    </a:stretch>
                  </pic:blipFill>
                  <pic:spPr>
                    <a:xfrm>
                      <a:off x="0" y="0"/>
                      <a:ext cx="3733808" cy="792480"/>
                    </a:xfrm>
                    <a:prstGeom prst="rect">
                      <a:avLst/>
                    </a:prstGeom>
                  </pic:spPr>
                </pic:pic>
              </a:graphicData>
            </a:graphic>
          </wp:anchor>
        </w:drawing>
      </w:r>
    </w:p>
    <w:p w14:paraId="6F9E2765">
      <w:pPr>
        <w:pStyle w:val="7"/>
        <w:numPr>
          <w:ilvl w:val="0"/>
          <w:numId w:val="0"/>
        </w:numPr>
        <w:tabs>
          <w:tab w:val="left" w:pos="741"/>
        </w:tabs>
        <w:spacing w:before="211" w:after="0" w:line="240" w:lineRule="auto"/>
        <w:ind w:left="383" w:leftChars="0" w:right="0" w:rightChars="0"/>
        <w:jc w:val="left"/>
        <w:rPr>
          <w:sz w:val="22"/>
        </w:rPr>
      </w:pPr>
      <w:r>
        <w:drawing>
          <wp:inline distT="0" distB="0" distL="114300" distR="114300">
            <wp:extent cx="5129530" cy="1439545"/>
            <wp:effectExtent l="0" t="0" r="1270" b="8255"/>
            <wp:docPr id="1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30"/>
                    <pic:cNvPicPr>
                      <a:picLocks noChangeAspect="1"/>
                    </pic:cNvPicPr>
                  </pic:nvPicPr>
                  <pic:blipFill>
                    <a:blip r:embed="rId56"/>
                    <a:stretch>
                      <a:fillRect/>
                    </a:stretch>
                  </pic:blipFill>
                  <pic:spPr>
                    <a:xfrm>
                      <a:off x="0" y="0"/>
                      <a:ext cx="5129530" cy="1439545"/>
                    </a:xfrm>
                    <a:prstGeom prst="rect">
                      <a:avLst/>
                    </a:prstGeom>
                    <a:noFill/>
                    <a:ln>
                      <a:noFill/>
                    </a:ln>
                  </pic:spPr>
                </pic:pic>
              </a:graphicData>
            </a:graphic>
          </wp:inline>
        </w:drawing>
      </w:r>
    </w:p>
    <w:p w14:paraId="3DF7DDF1">
      <w:pPr>
        <w:pStyle w:val="7"/>
        <w:numPr>
          <w:ilvl w:val="0"/>
          <w:numId w:val="9"/>
        </w:numPr>
        <w:tabs>
          <w:tab w:val="left" w:pos="741"/>
        </w:tabs>
        <w:spacing w:before="211" w:after="0" w:line="240" w:lineRule="auto"/>
        <w:ind w:left="741" w:right="0" w:hanging="358"/>
        <w:jc w:val="left"/>
        <w:rPr>
          <w:sz w:val="22"/>
        </w:rPr>
      </w:pPr>
      <w:r>
        <w:rPr>
          <w:sz w:val="22"/>
        </w:rPr>
        <w:t>VS</w:t>
      </w:r>
      <w:r>
        <w:rPr>
          <w:spacing w:val="-12"/>
          <w:sz w:val="22"/>
        </w:rPr>
        <w:t xml:space="preserve"> </w:t>
      </w:r>
      <w:r>
        <w:rPr>
          <w:sz w:val="22"/>
        </w:rPr>
        <w:t>Code</w:t>
      </w:r>
      <w:r>
        <w:rPr>
          <w:spacing w:val="-12"/>
          <w:sz w:val="22"/>
        </w:rPr>
        <w:t xml:space="preserve"> </w:t>
      </w:r>
      <w:r>
        <w:rPr>
          <w:sz w:val="22"/>
        </w:rPr>
        <w:t>ES7+</w:t>
      </w:r>
      <w:r>
        <w:rPr>
          <w:spacing w:val="-12"/>
          <w:sz w:val="22"/>
        </w:rPr>
        <w:t xml:space="preserve"> </w:t>
      </w:r>
      <w:r>
        <w:rPr>
          <w:sz w:val="22"/>
        </w:rPr>
        <w:t>React/Redux/React-Native/JS</w:t>
      </w:r>
      <w:r>
        <w:rPr>
          <w:spacing w:val="-12"/>
          <w:sz w:val="22"/>
        </w:rPr>
        <w:t xml:space="preserve"> </w:t>
      </w:r>
      <w:r>
        <w:rPr>
          <w:spacing w:val="-2"/>
          <w:sz w:val="22"/>
        </w:rPr>
        <w:t>snippets</w:t>
      </w:r>
    </w:p>
    <w:p w14:paraId="08CE3F8F">
      <w:pPr>
        <w:pStyle w:val="5"/>
        <w:spacing w:before="11"/>
        <w:rPr>
          <w:sz w:val="4"/>
        </w:rPr>
      </w:pPr>
      <w:r>
        <w:rPr>
          <w:sz w:val="4"/>
        </w:rPr>
        <w:drawing>
          <wp:anchor distT="0" distB="0" distL="0" distR="0" simplePos="0" relativeHeight="251678720" behindDoc="1" locked="0" layoutInCell="1" allowOverlap="1">
            <wp:simplePos x="0" y="0"/>
            <wp:positionH relativeFrom="page">
              <wp:posOffset>1574800</wp:posOffset>
            </wp:positionH>
            <wp:positionV relativeFrom="paragraph">
              <wp:posOffset>53340</wp:posOffset>
            </wp:positionV>
            <wp:extent cx="4022725" cy="536575"/>
            <wp:effectExtent l="0" t="0" r="0" b="0"/>
            <wp:wrapTopAndBottom/>
            <wp:docPr id="105" name="Image 105"/>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57" cstate="print"/>
                    <a:stretch>
                      <a:fillRect/>
                    </a:stretch>
                  </pic:blipFill>
                  <pic:spPr>
                    <a:xfrm>
                      <a:off x="0" y="0"/>
                      <a:ext cx="4023002" cy="536733"/>
                    </a:xfrm>
                    <a:prstGeom prst="rect">
                      <a:avLst/>
                    </a:prstGeom>
                  </pic:spPr>
                </pic:pic>
              </a:graphicData>
            </a:graphic>
          </wp:anchor>
        </w:drawing>
      </w:r>
    </w:p>
    <w:p w14:paraId="4638A92E">
      <w:pPr>
        <w:pStyle w:val="7"/>
        <w:numPr>
          <w:ilvl w:val="0"/>
          <w:numId w:val="0"/>
        </w:numPr>
        <w:tabs>
          <w:tab w:val="left" w:pos="741"/>
        </w:tabs>
        <w:spacing w:before="110" w:after="0" w:line="240" w:lineRule="auto"/>
        <w:ind w:left="383" w:leftChars="0" w:right="0" w:rightChars="0"/>
        <w:jc w:val="left"/>
        <w:rPr>
          <w:sz w:val="22"/>
        </w:rPr>
      </w:pPr>
      <w:r>
        <w:drawing>
          <wp:inline distT="0" distB="0" distL="114300" distR="114300">
            <wp:extent cx="6207760" cy="987425"/>
            <wp:effectExtent l="0" t="0" r="2540" b="3175"/>
            <wp:docPr id="15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31"/>
                    <pic:cNvPicPr>
                      <a:picLocks noChangeAspect="1"/>
                    </pic:cNvPicPr>
                  </pic:nvPicPr>
                  <pic:blipFill>
                    <a:blip r:embed="rId58"/>
                    <a:stretch>
                      <a:fillRect/>
                    </a:stretch>
                  </pic:blipFill>
                  <pic:spPr>
                    <a:xfrm>
                      <a:off x="0" y="0"/>
                      <a:ext cx="6207760" cy="987425"/>
                    </a:xfrm>
                    <a:prstGeom prst="rect">
                      <a:avLst/>
                    </a:prstGeom>
                    <a:noFill/>
                    <a:ln>
                      <a:noFill/>
                    </a:ln>
                  </pic:spPr>
                </pic:pic>
              </a:graphicData>
            </a:graphic>
          </wp:inline>
        </w:drawing>
      </w:r>
    </w:p>
    <w:p w14:paraId="2517C10A">
      <w:pPr>
        <w:pStyle w:val="7"/>
        <w:numPr>
          <w:ilvl w:val="0"/>
          <w:numId w:val="9"/>
        </w:numPr>
        <w:tabs>
          <w:tab w:val="left" w:pos="741"/>
        </w:tabs>
        <w:spacing w:before="110" w:after="0" w:line="240" w:lineRule="auto"/>
        <w:ind w:left="741" w:right="0" w:hanging="358"/>
        <w:jc w:val="left"/>
        <w:rPr>
          <w:sz w:val="22"/>
        </w:rPr>
      </w:pPr>
      <w:r>
        <w:rPr>
          <w:sz w:val="22"/>
        </w:rPr>
        <w:t>VS</w:t>
      </w:r>
      <w:r>
        <w:rPr>
          <w:spacing w:val="-4"/>
          <w:sz w:val="22"/>
        </w:rPr>
        <w:t xml:space="preserve"> </w:t>
      </w:r>
      <w:r>
        <w:rPr>
          <w:sz w:val="22"/>
        </w:rPr>
        <w:t>Code</w:t>
      </w:r>
      <w:r>
        <w:rPr>
          <w:spacing w:val="-4"/>
          <w:sz w:val="22"/>
        </w:rPr>
        <w:t xml:space="preserve"> </w:t>
      </w:r>
      <w:r>
        <w:rPr>
          <w:sz w:val="22"/>
        </w:rPr>
        <w:t>ESLint</w:t>
      </w:r>
      <w:r>
        <w:rPr>
          <w:spacing w:val="-3"/>
          <w:sz w:val="22"/>
        </w:rPr>
        <w:t xml:space="preserve"> </w:t>
      </w:r>
      <w:r>
        <w:rPr>
          <w:spacing w:val="-2"/>
          <w:sz w:val="22"/>
        </w:rPr>
        <w:t>extension</w:t>
      </w:r>
    </w:p>
    <w:p w14:paraId="0F036D9C">
      <w:pPr>
        <w:pStyle w:val="5"/>
        <w:spacing w:before="11"/>
        <w:rPr>
          <w:sz w:val="4"/>
        </w:rPr>
      </w:pPr>
      <w:r>
        <w:rPr>
          <w:sz w:val="4"/>
        </w:rPr>
        <w:drawing>
          <wp:anchor distT="0" distB="0" distL="0" distR="0" simplePos="0" relativeHeight="251679744" behindDoc="1" locked="0" layoutInCell="1" allowOverlap="1">
            <wp:simplePos x="0" y="0"/>
            <wp:positionH relativeFrom="page">
              <wp:posOffset>1691640</wp:posOffset>
            </wp:positionH>
            <wp:positionV relativeFrom="paragraph">
              <wp:posOffset>52705</wp:posOffset>
            </wp:positionV>
            <wp:extent cx="3060065" cy="646430"/>
            <wp:effectExtent l="0" t="0" r="0" b="0"/>
            <wp:wrapTopAndBottom/>
            <wp:docPr id="106" name="Image 106"/>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59" cstate="print"/>
                    <a:stretch>
                      <a:fillRect/>
                    </a:stretch>
                  </pic:blipFill>
                  <pic:spPr>
                    <a:xfrm>
                      <a:off x="0" y="0"/>
                      <a:ext cx="3060356" cy="646176"/>
                    </a:xfrm>
                    <a:prstGeom prst="rect">
                      <a:avLst/>
                    </a:prstGeom>
                  </pic:spPr>
                </pic:pic>
              </a:graphicData>
            </a:graphic>
          </wp:anchor>
        </w:drawing>
      </w:r>
    </w:p>
    <w:p w14:paraId="120C4C25">
      <w:pPr>
        <w:pStyle w:val="5"/>
        <w:spacing w:after="0"/>
        <w:rPr>
          <w:sz w:val="4"/>
        </w:rPr>
        <w:sectPr>
          <w:pgSz w:w="11910" w:h="16840"/>
          <w:pgMar w:top="1380" w:right="708" w:bottom="280" w:left="1417" w:header="720" w:footer="720" w:gutter="0"/>
          <w:cols w:space="720" w:num="1"/>
        </w:sectPr>
      </w:pPr>
    </w:p>
    <w:p w14:paraId="2C5DE0C5">
      <w:pPr>
        <w:pStyle w:val="7"/>
        <w:numPr>
          <w:ilvl w:val="0"/>
          <w:numId w:val="0"/>
        </w:numPr>
        <w:tabs>
          <w:tab w:val="left" w:pos="741"/>
        </w:tabs>
        <w:spacing w:before="42" w:after="0" w:line="240" w:lineRule="auto"/>
        <w:ind w:left="383" w:leftChars="0" w:right="0" w:rightChars="0"/>
        <w:jc w:val="left"/>
        <w:rPr>
          <w:sz w:val="22"/>
        </w:rPr>
      </w:pPr>
      <w:r>
        <w:drawing>
          <wp:inline distT="0" distB="0" distL="114300" distR="114300">
            <wp:extent cx="5530850" cy="1311910"/>
            <wp:effectExtent l="0" t="0" r="6350" b="8890"/>
            <wp:docPr id="15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33"/>
                    <pic:cNvPicPr>
                      <a:picLocks noChangeAspect="1"/>
                    </pic:cNvPicPr>
                  </pic:nvPicPr>
                  <pic:blipFill>
                    <a:blip r:embed="rId60"/>
                    <a:stretch>
                      <a:fillRect/>
                    </a:stretch>
                  </pic:blipFill>
                  <pic:spPr>
                    <a:xfrm>
                      <a:off x="0" y="0"/>
                      <a:ext cx="5530850" cy="1311910"/>
                    </a:xfrm>
                    <a:prstGeom prst="rect">
                      <a:avLst/>
                    </a:prstGeom>
                    <a:noFill/>
                    <a:ln>
                      <a:noFill/>
                    </a:ln>
                  </pic:spPr>
                </pic:pic>
              </a:graphicData>
            </a:graphic>
          </wp:inline>
        </w:drawing>
      </w:r>
    </w:p>
    <w:p w14:paraId="7E7DF940">
      <w:pPr>
        <w:pStyle w:val="7"/>
        <w:numPr>
          <w:ilvl w:val="0"/>
          <w:numId w:val="9"/>
        </w:numPr>
        <w:tabs>
          <w:tab w:val="left" w:pos="741"/>
        </w:tabs>
        <w:spacing w:before="42" w:after="0" w:line="240" w:lineRule="auto"/>
        <w:ind w:left="741" w:right="0" w:hanging="358"/>
        <w:jc w:val="left"/>
        <w:rPr>
          <w:sz w:val="22"/>
        </w:rPr>
      </w:pPr>
      <w:r>
        <w:rPr>
          <w:sz w:val="22"/>
        </w:rPr>
        <w:t>Git</w:t>
      </w:r>
      <w:r>
        <w:rPr>
          <w:spacing w:val="-6"/>
          <w:sz w:val="22"/>
        </w:rPr>
        <w:t xml:space="preserve"> </w:t>
      </w:r>
      <w:r>
        <w:rPr>
          <w:sz w:val="22"/>
        </w:rPr>
        <w:t>Graph</w:t>
      </w:r>
      <w:r>
        <w:rPr>
          <w:spacing w:val="-5"/>
          <w:sz w:val="22"/>
        </w:rPr>
        <w:t xml:space="preserve"> </w:t>
      </w:r>
      <w:r>
        <w:rPr>
          <w:sz w:val="22"/>
        </w:rPr>
        <w:t>extension</w:t>
      </w:r>
      <w:r>
        <w:rPr>
          <w:spacing w:val="-6"/>
          <w:sz w:val="22"/>
        </w:rPr>
        <w:t xml:space="preserve"> </w:t>
      </w:r>
      <w:r>
        <w:rPr>
          <w:sz w:val="22"/>
        </w:rPr>
        <w:t>for</w:t>
      </w:r>
      <w:r>
        <w:rPr>
          <w:spacing w:val="-5"/>
          <w:sz w:val="22"/>
        </w:rPr>
        <w:t xml:space="preserve"> </w:t>
      </w:r>
      <w:r>
        <w:rPr>
          <w:sz w:val="22"/>
        </w:rPr>
        <w:t>Visual</w:t>
      </w:r>
      <w:r>
        <w:rPr>
          <w:spacing w:val="-6"/>
          <w:sz w:val="22"/>
        </w:rPr>
        <w:t xml:space="preserve"> </w:t>
      </w:r>
      <w:r>
        <w:rPr>
          <w:sz w:val="22"/>
        </w:rPr>
        <w:t>Studio</w:t>
      </w:r>
      <w:r>
        <w:rPr>
          <w:spacing w:val="-5"/>
          <w:sz w:val="22"/>
        </w:rPr>
        <w:t xml:space="preserve"> </w:t>
      </w:r>
      <w:r>
        <w:rPr>
          <w:spacing w:val="-4"/>
          <w:sz w:val="22"/>
        </w:rPr>
        <w:t>Code</w:t>
      </w:r>
    </w:p>
    <w:p w14:paraId="01A2EF16">
      <w:pPr>
        <w:pStyle w:val="5"/>
        <w:rPr>
          <w:sz w:val="12"/>
        </w:rPr>
      </w:pPr>
      <w:r>
        <w:rPr>
          <w:sz w:val="12"/>
        </w:rPr>
        <w:drawing>
          <wp:anchor distT="0" distB="0" distL="0" distR="0" simplePos="0" relativeHeight="251679744" behindDoc="1" locked="0" layoutInCell="1" allowOverlap="1">
            <wp:simplePos x="0" y="0"/>
            <wp:positionH relativeFrom="page">
              <wp:posOffset>1650365</wp:posOffset>
            </wp:positionH>
            <wp:positionV relativeFrom="paragraph">
              <wp:posOffset>107950</wp:posOffset>
            </wp:positionV>
            <wp:extent cx="3596640" cy="755650"/>
            <wp:effectExtent l="0" t="0" r="0" b="0"/>
            <wp:wrapTopAndBottom/>
            <wp:docPr id="107" name="Image 107"/>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61" cstate="print"/>
                    <a:stretch>
                      <a:fillRect/>
                    </a:stretch>
                  </pic:blipFill>
                  <pic:spPr>
                    <a:xfrm>
                      <a:off x="0" y="0"/>
                      <a:ext cx="3596766" cy="755903"/>
                    </a:xfrm>
                    <a:prstGeom prst="rect">
                      <a:avLst/>
                    </a:prstGeom>
                  </pic:spPr>
                </pic:pic>
              </a:graphicData>
            </a:graphic>
          </wp:anchor>
        </w:drawing>
      </w:r>
    </w:p>
    <w:p w14:paraId="75F32AB0">
      <w:pPr>
        <w:pStyle w:val="7"/>
        <w:numPr>
          <w:ilvl w:val="0"/>
          <w:numId w:val="0"/>
        </w:numPr>
        <w:tabs>
          <w:tab w:val="left" w:pos="741"/>
        </w:tabs>
        <w:spacing w:before="183" w:after="0" w:line="240" w:lineRule="auto"/>
        <w:ind w:left="383" w:leftChars="0" w:right="0" w:rightChars="0"/>
        <w:jc w:val="left"/>
        <w:rPr>
          <w:sz w:val="22"/>
        </w:rPr>
      </w:pPr>
      <w:r>
        <w:drawing>
          <wp:inline distT="0" distB="0" distL="114300" distR="114300">
            <wp:extent cx="6210935" cy="1378585"/>
            <wp:effectExtent l="0" t="0" r="12065" b="5715"/>
            <wp:docPr id="15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34"/>
                    <pic:cNvPicPr>
                      <a:picLocks noChangeAspect="1"/>
                    </pic:cNvPicPr>
                  </pic:nvPicPr>
                  <pic:blipFill>
                    <a:blip r:embed="rId62"/>
                    <a:stretch>
                      <a:fillRect/>
                    </a:stretch>
                  </pic:blipFill>
                  <pic:spPr>
                    <a:xfrm>
                      <a:off x="0" y="0"/>
                      <a:ext cx="6210935" cy="1378585"/>
                    </a:xfrm>
                    <a:prstGeom prst="rect">
                      <a:avLst/>
                    </a:prstGeom>
                    <a:noFill/>
                    <a:ln>
                      <a:noFill/>
                    </a:ln>
                  </pic:spPr>
                </pic:pic>
              </a:graphicData>
            </a:graphic>
          </wp:inline>
        </w:drawing>
      </w:r>
    </w:p>
    <w:p w14:paraId="184A5DB0">
      <w:pPr>
        <w:pStyle w:val="7"/>
        <w:numPr>
          <w:ilvl w:val="0"/>
          <w:numId w:val="9"/>
        </w:numPr>
        <w:tabs>
          <w:tab w:val="left" w:pos="741"/>
        </w:tabs>
        <w:spacing w:before="183" w:after="0" w:line="240" w:lineRule="auto"/>
        <w:ind w:left="741" w:right="0" w:hanging="358"/>
        <w:jc w:val="left"/>
        <w:rPr>
          <w:sz w:val="22"/>
        </w:rPr>
      </w:pPr>
      <w:r>
        <w:rPr>
          <w:spacing w:val="-2"/>
          <w:sz w:val="22"/>
        </w:rPr>
        <w:t>Prettier</w:t>
      </w:r>
    </w:p>
    <w:p w14:paraId="42BDA46D">
      <w:pPr>
        <w:pStyle w:val="5"/>
        <w:spacing w:before="9"/>
        <w:rPr>
          <w:sz w:val="10"/>
        </w:rPr>
      </w:pPr>
      <w:r>
        <w:rPr>
          <w:sz w:val="10"/>
        </w:rPr>
        <w:drawing>
          <wp:anchor distT="0" distB="0" distL="0" distR="0" simplePos="0" relativeHeight="251680768" behindDoc="1" locked="0" layoutInCell="1" allowOverlap="1">
            <wp:simplePos x="0" y="0"/>
            <wp:positionH relativeFrom="page">
              <wp:posOffset>1691640</wp:posOffset>
            </wp:positionH>
            <wp:positionV relativeFrom="paragraph">
              <wp:posOffset>98425</wp:posOffset>
            </wp:positionV>
            <wp:extent cx="3226435" cy="646430"/>
            <wp:effectExtent l="0" t="0" r="0" b="0"/>
            <wp:wrapTopAndBottom/>
            <wp:docPr id="108" name="Image 108"/>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63" cstate="print"/>
                    <a:stretch>
                      <a:fillRect/>
                    </a:stretch>
                  </pic:blipFill>
                  <pic:spPr>
                    <a:xfrm>
                      <a:off x="0" y="0"/>
                      <a:ext cx="3226518" cy="646176"/>
                    </a:xfrm>
                    <a:prstGeom prst="rect">
                      <a:avLst/>
                    </a:prstGeom>
                  </pic:spPr>
                </pic:pic>
              </a:graphicData>
            </a:graphic>
          </wp:anchor>
        </w:drawing>
      </w:r>
    </w:p>
    <w:p w14:paraId="54795C5B">
      <w:pPr>
        <w:pStyle w:val="7"/>
        <w:numPr>
          <w:ilvl w:val="0"/>
          <w:numId w:val="0"/>
        </w:numPr>
        <w:tabs>
          <w:tab w:val="left" w:pos="741"/>
        </w:tabs>
        <w:spacing w:before="134" w:after="0" w:line="240" w:lineRule="auto"/>
        <w:ind w:left="383" w:leftChars="0" w:right="0" w:rightChars="0"/>
        <w:jc w:val="left"/>
        <w:rPr>
          <w:sz w:val="22"/>
        </w:rPr>
      </w:pPr>
      <w:r>
        <w:drawing>
          <wp:inline distT="0" distB="0" distL="114300" distR="114300">
            <wp:extent cx="6205220" cy="1607185"/>
            <wp:effectExtent l="0" t="0" r="5080" b="5715"/>
            <wp:docPr id="15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35"/>
                    <pic:cNvPicPr>
                      <a:picLocks noChangeAspect="1"/>
                    </pic:cNvPicPr>
                  </pic:nvPicPr>
                  <pic:blipFill>
                    <a:blip r:embed="rId64"/>
                    <a:stretch>
                      <a:fillRect/>
                    </a:stretch>
                  </pic:blipFill>
                  <pic:spPr>
                    <a:xfrm>
                      <a:off x="0" y="0"/>
                      <a:ext cx="6205220" cy="1607185"/>
                    </a:xfrm>
                    <a:prstGeom prst="rect">
                      <a:avLst/>
                    </a:prstGeom>
                    <a:noFill/>
                    <a:ln>
                      <a:noFill/>
                    </a:ln>
                  </pic:spPr>
                </pic:pic>
              </a:graphicData>
            </a:graphic>
          </wp:inline>
        </w:drawing>
      </w:r>
    </w:p>
    <w:p w14:paraId="5FDD7E58">
      <w:pPr>
        <w:pStyle w:val="7"/>
        <w:numPr>
          <w:ilvl w:val="0"/>
          <w:numId w:val="9"/>
        </w:numPr>
        <w:tabs>
          <w:tab w:val="left" w:pos="741"/>
        </w:tabs>
        <w:spacing w:before="134" w:after="0" w:line="240" w:lineRule="auto"/>
        <w:ind w:left="741" w:right="0" w:hanging="358"/>
        <w:jc w:val="left"/>
        <w:rPr>
          <w:sz w:val="22"/>
        </w:rPr>
      </w:pPr>
      <w:r>
        <w:rPr>
          <w:spacing w:val="-5"/>
          <w:sz w:val="22"/>
        </w:rPr>
        <w:t>Asa</w:t>
      </w:r>
    </w:p>
    <w:p w14:paraId="01B33A48">
      <w:pPr>
        <w:pStyle w:val="5"/>
        <w:spacing w:before="7"/>
        <w:rPr>
          <w:sz w:val="17"/>
        </w:rPr>
      </w:pPr>
      <w:r>
        <w:rPr>
          <w:sz w:val="17"/>
        </w:rPr>
        <w:drawing>
          <wp:anchor distT="0" distB="0" distL="0" distR="0" simplePos="0" relativeHeight="251680768" behindDoc="1" locked="0" layoutInCell="1" allowOverlap="1">
            <wp:simplePos x="0" y="0"/>
            <wp:positionH relativeFrom="page">
              <wp:posOffset>1713865</wp:posOffset>
            </wp:positionH>
            <wp:positionV relativeFrom="paragraph">
              <wp:posOffset>151765</wp:posOffset>
            </wp:positionV>
            <wp:extent cx="4062730" cy="1048385"/>
            <wp:effectExtent l="0" t="0" r="0" b="0"/>
            <wp:wrapTopAndBottom/>
            <wp:docPr id="109" name="Image 109"/>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65" cstate="print"/>
                    <a:stretch>
                      <a:fillRect/>
                    </a:stretch>
                  </pic:blipFill>
                  <pic:spPr>
                    <a:xfrm>
                      <a:off x="0" y="0"/>
                      <a:ext cx="4062831" cy="1048512"/>
                    </a:xfrm>
                    <a:prstGeom prst="rect">
                      <a:avLst/>
                    </a:prstGeom>
                  </pic:spPr>
                </pic:pic>
              </a:graphicData>
            </a:graphic>
          </wp:anchor>
        </w:drawing>
      </w:r>
      <w:r>
        <w:rPr>
          <w:sz w:val="17"/>
        </w:rPr>
        <mc:AlternateContent>
          <mc:Choice Requires="wpg">
            <w:drawing>
              <wp:anchor distT="0" distB="0" distL="0" distR="0" simplePos="0" relativeHeight="251681792" behindDoc="1" locked="0" layoutInCell="1" allowOverlap="1">
                <wp:simplePos x="0" y="0"/>
                <wp:positionH relativeFrom="page">
                  <wp:posOffset>914400</wp:posOffset>
                </wp:positionH>
                <wp:positionV relativeFrom="paragraph">
                  <wp:posOffset>1524000</wp:posOffset>
                </wp:positionV>
                <wp:extent cx="5732780" cy="19685"/>
                <wp:effectExtent l="0" t="0" r="0" b="0"/>
                <wp:wrapTopAndBottom/>
                <wp:docPr id="110" name="Group 110"/>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111" name="Graphic 111"/>
                        <wps:cNvSpPr/>
                        <wps:spPr>
                          <a:xfrm>
                            <a:off x="0" y="0"/>
                            <a:ext cx="5731510" cy="19050"/>
                          </a:xfrm>
                          <a:custGeom>
                            <a:avLst/>
                            <a:gdLst/>
                            <a:ahLst/>
                            <a:cxnLst/>
                            <a:rect l="l" t="t" r="r" b="b"/>
                            <a:pathLst>
                              <a:path w="5731510" h="19050">
                                <a:moveTo>
                                  <a:pt x="5731497" y="0"/>
                                </a:moveTo>
                                <a:lnTo>
                                  <a:pt x="0" y="0"/>
                                </a:lnTo>
                                <a:lnTo>
                                  <a:pt x="0" y="647"/>
                                </a:lnTo>
                                <a:lnTo>
                                  <a:pt x="0" y="3175"/>
                                </a:lnTo>
                                <a:lnTo>
                                  <a:pt x="0" y="19050"/>
                                </a:lnTo>
                                <a:lnTo>
                                  <a:pt x="5731497" y="19050"/>
                                </a:lnTo>
                                <a:lnTo>
                                  <a:pt x="5731497" y="0"/>
                                </a:lnTo>
                                <a:close/>
                              </a:path>
                            </a:pathLst>
                          </a:custGeom>
                          <a:solidFill>
                            <a:srgbClr val="9F9F9F"/>
                          </a:solidFill>
                        </wps:spPr>
                        <wps:bodyPr wrap="square" lIns="0" tIns="0" rIns="0" bIns="0" rtlCol="0">
                          <a:noAutofit/>
                        </wps:bodyPr>
                      </wps:wsp>
                      <wps:wsp>
                        <wps:cNvPr id="112" name="Graphic 112"/>
                        <wps:cNvSpPr/>
                        <wps:spPr>
                          <a:xfrm>
                            <a:off x="5729859" y="635"/>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E2E2E2"/>
                          </a:solidFill>
                        </wps:spPr>
                        <wps:bodyPr wrap="square" lIns="0" tIns="0" rIns="0" bIns="0" rtlCol="0">
                          <a:noAutofit/>
                        </wps:bodyPr>
                      </wps:wsp>
                      <wps:wsp>
                        <wps:cNvPr id="113" name="Graphic 113"/>
                        <wps:cNvSpPr/>
                        <wps:spPr>
                          <a:xfrm>
                            <a:off x="0" y="647"/>
                            <a:ext cx="5732780" cy="16510"/>
                          </a:xfrm>
                          <a:custGeom>
                            <a:avLst/>
                            <a:gdLst/>
                            <a:ahLst/>
                            <a:cxnLst/>
                            <a:rect l="l" t="t" r="r" b="b"/>
                            <a:pathLst>
                              <a:path w="5732780" h="16510">
                                <a:moveTo>
                                  <a:pt x="2540" y="2527"/>
                                </a:moveTo>
                                <a:lnTo>
                                  <a:pt x="0" y="2527"/>
                                </a:lnTo>
                                <a:lnTo>
                                  <a:pt x="0" y="16497"/>
                                </a:lnTo>
                                <a:lnTo>
                                  <a:pt x="2540" y="16497"/>
                                </a:lnTo>
                                <a:lnTo>
                                  <a:pt x="2540" y="2527"/>
                                </a:lnTo>
                                <a:close/>
                              </a:path>
                              <a:path w="5732780" h="16510">
                                <a:moveTo>
                                  <a:pt x="5732399" y="0"/>
                                </a:moveTo>
                                <a:lnTo>
                                  <a:pt x="5729846" y="0"/>
                                </a:lnTo>
                                <a:lnTo>
                                  <a:pt x="5729846" y="2527"/>
                                </a:lnTo>
                                <a:lnTo>
                                  <a:pt x="5732399" y="2527"/>
                                </a:lnTo>
                                <a:lnTo>
                                  <a:pt x="5732399" y="0"/>
                                </a:lnTo>
                                <a:close/>
                              </a:path>
                            </a:pathLst>
                          </a:custGeom>
                          <a:solidFill>
                            <a:srgbClr val="9F9F9F"/>
                          </a:solidFill>
                        </wps:spPr>
                        <wps:bodyPr wrap="square" lIns="0" tIns="0" rIns="0" bIns="0" rtlCol="0">
                          <a:noAutofit/>
                        </wps:bodyPr>
                      </wps:wsp>
                      <wps:wsp>
                        <wps:cNvPr id="114" name="Graphic 114"/>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115" name="Graphic 115"/>
                        <wps:cNvSpPr/>
                        <wps:spPr>
                          <a:xfrm>
                            <a:off x="0" y="1714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116" name="Graphic 116"/>
                        <wps:cNvSpPr/>
                        <wps:spPr>
                          <a:xfrm>
                            <a:off x="0" y="17144"/>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20pt;height:1.55pt;width:451.4pt;mso-position-horizontal-relative:page;mso-wrap-distance-bottom:0pt;mso-wrap-distance-top:0pt;z-index:-251634688;mso-width-relative:page;mso-height-relative:page;" coordsize="5732780,19685" o:gfxdata="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">
                <o:lock v:ext="edit" aspectratio="f"/>
                <v:shape id="Graphic 111" o:spid="_x0000_s1026" o:spt="100" style="position:absolute;left:0;top:0;height:19050;width:5731510;" fillcolor="#9F9F9F" filled="t" stroked="f" coordsize="5731510,19050" o:gfxdata="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lNfKy5AAAA3AAA&#10;AA8AAAAAAAAAAQAgAAAAIgAAAGRycy9kb3ducmV2LnhtbFBLAQIUABQAAAAIAIdO4kAzLwWeOwAA&#10;ADkAAAAQAAAAAAAAAAEAIAAAAAgBAABkcnMvc2hhcGV4bWwueG1sUEsFBgAAAAAGAAYAWwEAALID&#10;AAAAAA==&#10;" path="m5731497,0l0,0,0,647,0,3175,0,19050,5731497,19050,5731497,0xe">
                  <v:fill on="t" focussize="0,0"/>
                  <v:stroke on="f"/>
                  <v:imagedata o:title=""/>
                  <o:lock v:ext="edit" aspectratio="f"/>
                  <v:textbox inset="0mm,0mm,0mm,0mm"/>
                </v:shape>
                <v:shape id="Graphic 112" o:spid="_x0000_s1026" o:spt="100" style="position:absolute;left:5729859;top:635;height:2540;width:2540;" fillcolor="#E2E2E2" filled="t" stroked="f" coordsize="2540,2540" o:gfxdata="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1VXi7gAAADcAAAA&#10;DwAAAAAAAAABACAAAAAiAAAAZHJzL2Rvd25yZXYueG1sUEsBAhQAFAAAAAgAh07iQDMvBZ47AAAA&#10;OQAAABAAAAAAAAAAAQAgAAAABwEAAGRycy9zaGFwZXhtbC54bWxQSwUGAAAAAAYABgBbAQAAsQMA&#10;AAAA&#10;" path="m2540,0l0,0,0,2539,2540,2539,2540,0xe">
                  <v:fill on="t" focussize="0,0"/>
                  <v:stroke on="f"/>
                  <v:imagedata o:title=""/>
                  <o:lock v:ext="edit" aspectratio="f"/>
                  <v:textbox inset="0mm,0mm,0mm,0mm"/>
                </v:shape>
                <v:shape id="Graphic 113" o:spid="_x0000_s1026" o:spt="100" style="position:absolute;left:0;top:647;height:16510;width:5732780;" fillcolor="#9F9F9F" filled="t" stroked="f" coordsize="5732780,16510" o:gfxdata="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bI2JL4A&#10;AADcAAAADwAAAAAAAAABACAAAAAiAAAAZHJzL2Rvd25yZXYueG1sUEsBAhQAFAAAAAgAh07iQDMv&#10;BZ47AAAAOQAAABAAAAAAAAAAAQAgAAAADQEAAGRycy9zaGFwZXhtbC54bWxQSwUGAAAAAAYABgBb&#10;AQAAtwMAAAAA&#10;" path="m2540,2527l0,2527,0,16497,2540,16497,2540,2527xem5732399,0l5729846,0,5729846,2527,5732399,2527,5732399,0xe">
                  <v:fill on="t" focussize="0,0"/>
                  <v:stroke on="f"/>
                  <v:imagedata o:title=""/>
                  <o:lock v:ext="edit" aspectratio="f"/>
                  <v:textbox inset="0mm,0mm,0mm,0mm"/>
                </v:shape>
                <v:shape id="Graphic 114" o:spid="_x0000_s1026" o:spt="100" style="position:absolute;left:5729859;top:3175;height:13970;width:2540;" fillcolor="#E2E2E2" filled="t" stroked="f" coordsize="2540,13970" o:gfxdata="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ZN4mvQAA&#10;ANw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115" o:spid="_x0000_s1026" o:spt="100" style="position:absolute;left:0;top:17144;height:2540;width:2540;" fillcolor="#9F9F9F" filled="t" stroked="f" coordsize="2540,2540" o:gfxdata="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V4igvQAA&#10;ANwAAAAPAAAAAAAAAAEAIAAAACIAAABkcnMvZG93bnJldi54bWxQSwECFAAUAAAACACHTuJAMy8F&#10;njsAAAA5AAAAEAAAAAAAAAABACAAAAAMAQAAZHJzL3NoYXBleG1sLnhtbFBLBQYAAAAABgAGAFsB&#10;AAC2AwAAAAA=&#10;" path="m2540,0l0,0,0,2540,2540,2540,2540,0xe">
                  <v:fill on="t" focussize="0,0"/>
                  <v:stroke on="f"/>
                  <v:imagedata o:title=""/>
                  <o:lock v:ext="edit" aspectratio="f"/>
                  <v:textbox inset="0mm,0mm,0mm,0mm"/>
                </v:shape>
                <v:shape id="Graphic 116" o:spid="_x0000_s1026" o:spt="100" style="position:absolute;left:0;top:17144;height:2540;width:5732780;" fillcolor="#E2E2E2" filled="t" stroked="f" coordsize="5732780,2540" o:gfxdata="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okQdugAAANwA&#10;AAAPAAAAAAAAAAEAIAAAACIAAABkcnMvZG93bnJldi54bWxQSwECFAAUAAAACACHTuJAMy8FnjsA&#10;AAA5AAAAEAAAAAAAAAABACAAAAAJAQAAZHJzL3NoYXBleG1sLnhtbFBLBQYAAAAABgAGAFsBAACz&#10;Aw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4C67FC72">
      <w:pPr>
        <w:pStyle w:val="5"/>
        <w:spacing w:before="242"/>
        <w:rPr>
          <w:sz w:val="20"/>
        </w:rPr>
      </w:pPr>
    </w:p>
    <w:p w14:paraId="7EB00C76">
      <w:pPr>
        <w:pStyle w:val="5"/>
        <w:spacing w:before="242"/>
        <w:rPr>
          <w:sz w:val="20"/>
        </w:rPr>
      </w:pPr>
      <w:r>
        <w:drawing>
          <wp:inline distT="0" distB="0" distL="114300" distR="114300">
            <wp:extent cx="6212840" cy="2207895"/>
            <wp:effectExtent l="0" t="0" r="10160" b="1905"/>
            <wp:docPr id="15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36"/>
                    <pic:cNvPicPr>
                      <a:picLocks noChangeAspect="1"/>
                    </pic:cNvPicPr>
                  </pic:nvPicPr>
                  <pic:blipFill>
                    <a:blip r:embed="rId66"/>
                    <a:stretch>
                      <a:fillRect/>
                    </a:stretch>
                  </pic:blipFill>
                  <pic:spPr>
                    <a:xfrm>
                      <a:off x="0" y="0"/>
                      <a:ext cx="6212840" cy="2207895"/>
                    </a:xfrm>
                    <a:prstGeom prst="rect">
                      <a:avLst/>
                    </a:prstGeom>
                    <a:noFill/>
                    <a:ln>
                      <a:noFill/>
                    </a:ln>
                  </pic:spPr>
                </pic:pic>
              </a:graphicData>
            </a:graphic>
          </wp:inline>
        </w:drawing>
      </w:r>
    </w:p>
    <w:p w14:paraId="753A282F">
      <w:pPr>
        <w:pStyle w:val="2"/>
        <w:numPr>
          <w:ilvl w:val="0"/>
          <w:numId w:val="1"/>
        </w:numPr>
        <w:tabs>
          <w:tab w:val="left" w:pos="236"/>
        </w:tabs>
        <w:spacing w:before="232" w:after="0" w:line="400" w:lineRule="auto"/>
        <w:ind w:left="23" w:right="8047" w:firstLine="0"/>
        <w:jc w:val="left"/>
      </w:pPr>
      <w:r>
        <w:rPr>
          <w:spacing w:val="-2"/>
        </w:rPr>
        <w:t>Tugas</w:t>
      </w:r>
      <w:r>
        <w:rPr>
          <w:spacing w:val="-11"/>
        </w:rPr>
        <w:t xml:space="preserve"> </w:t>
      </w:r>
      <w:r>
        <w:rPr>
          <w:spacing w:val="-2"/>
        </w:rPr>
        <w:t xml:space="preserve">Praktikum </w:t>
      </w:r>
      <w:r>
        <w:t>Tugas 1 (Wajib)</w:t>
      </w:r>
    </w:p>
    <w:p w14:paraId="1E18EA66">
      <w:pPr>
        <w:pStyle w:val="7"/>
        <w:numPr>
          <w:ilvl w:val="0"/>
          <w:numId w:val="10"/>
        </w:numPr>
        <w:tabs>
          <w:tab w:val="left" w:pos="743"/>
        </w:tabs>
        <w:spacing w:before="1" w:after="0" w:line="240" w:lineRule="auto"/>
        <w:ind w:left="743" w:right="0" w:hanging="360"/>
        <w:jc w:val="left"/>
        <w:rPr>
          <w:sz w:val="22"/>
        </w:rPr>
      </w:pPr>
      <w:r>
        <w:rPr>
          <w:sz w:val="22"/>
        </w:rPr>
        <w:t>Buat</w:t>
      </w:r>
      <w:r>
        <w:rPr>
          <w:spacing w:val="-3"/>
          <w:sz w:val="22"/>
        </w:rPr>
        <w:t xml:space="preserve"> </w:t>
      </w:r>
      <w:r>
        <w:rPr>
          <w:sz w:val="22"/>
        </w:rPr>
        <w:t>halaman</w:t>
      </w:r>
      <w:r>
        <w:rPr>
          <w:spacing w:val="-4"/>
          <w:sz w:val="22"/>
        </w:rPr>
        <w:t xml:space="preserve"> </w:t>
      </w:r>
      <w:r>
        <w:rPr>
          <w:sz w:val="22"/>
        </w:rPr>
        <w:t>baru</w:t>
      </w:r>
      <w:r>
        <w:rPr>
          <w:spacing w:val="-2"/>
          <w:sz w:val="22"/>
        </w:rPr>
        <w:t xml:space="preserve"> </w:t>
      </w:r>
      <w:r>
        <w:rPr>
          <w:sz w:val="22"/>
        </w:rPr>
        <w:t>about.js</w:t>
      </w:r>
      <w:r>
        <w:rPr>
          <w:spacing w:val="-4"/>
          <w:sz w:val="22"/>
        </w:rPr>
        <w:t xml:space="preserve"> </w:t>
      </w:r>
      <w:r>
        <w:rPr>
          <w:sz w:val="22"/>
        </w:rPr>
        <w:t>di</w:t>
      </w:r>
      <w:r>
        <w:rPr>
          <w:spacing w:val="-3"/>
          <w:sz w:val="22"/>
        </w:rPr>
        <w:t xml:space="preserve"> </w:t>
      </w:r>
      <w:r>
        <w:rPr>
          <w:sz w:val="22"/>
        </w:rPr>
        <w:t>folder</w:t>
      </w:r>
      <w:r>
        <w:rPr>
          <w:spacing w:val="-2"/>
          <w:sz w:val="22"/>
        </w:rPr>
        <w:t xml:space="preserve"> pages.</w:t>
      </w:r>
    </w:p>
    <w:p w14:paraId="6FC1CD7C">
      <w:pPr>
        <w:pStyle w:val="7"/>
        <w:numPr>
          <w:ilvl w:val="0"/>
          <w:numId w:val="10"/>
        </w:numPr>
        <w:tabs>
          <w:tab w:val="left" w:pos="743"/>
        </w:tabs>
        <w:spacing w:before="182" w:after="0" w:line="240" w:lineRule="auto"/>
        <w:ind w:left="743" w:right="0" w:hanging="360"/>
        <w:jc w:val="left"/>
        <w:rPr>
          <w:sz w:val="22"/>
        </w:rPr>
      </w:pPr>
      <w:r>
        <w:rPr>
          <w:spacing w:val="-2"/>
          <w:sz w:val="22"/>
        </w:rPr>
        <w:t>Tampilkan:</w:t>
      </w:r>
    </w:p>
    <w:p w14:paraId="7194EEE8">
      <w:pPr>
        <w:pStyle w:val="7"/>
        <w:numPr>
          <w:ilvl w:val="1"/>
          <w:numId w:val="10"/>
        </w:numPr>
        <w:tabs>
          <w:tab w:val="left" w:pos="1462"/>
        </w:tabs>
        <w:spacing w:before="181" w:after="0" w:line="240" w:lineRule="auto"/>
        <w:ind w:left="1462" w:right="0" w:hanging="359"/>
        <w:jc w:val="left"/>
        <w:rPr>
          <w:sz w:val="22"/>
        </w:rPr>
      </w:pPr>
      <w:r>
        <w:rPr>
          <w:sz w:val="22"/>
        </w:rPr>
        <w:t xml:space="preserve">Nama </w:t>
      </w:r>
      <w:r>
        <w:rPr>
          <w:spacing w:val="-2"/>
          <w:sz w:val="22"/>
        </w:rPr>
        <w:t>Mahasiswa</w:t>
      </w:r>
    </w:p>
    <w:p w14:paraId="02F188CD">
      <w:pPr>
        <w:pStyle w:val="7"/>
        <w:numPr>
          <w:ilvl w:val="1"/>
          <w:numId w:val="10"/>
        </w:numPr>
        <w:tabs>
          <w:tab w:val="left" w:pos="1462"/>
        </w:tabs>
        <w:spacing w:before="181" w:after="0" w:line="240" w:lineRule="auto"/>
        <w:ind w:left="1462" w:right="0" w:hanging="359"/>
        <w:jc w:val="left"/>
        <w:rPr>
          <w:sz w:val="22"/>
        </w:rPr>
      </w:pPr>
      <w:r>
        <w:rPr>
          <w:spacing w:val="-5"/>
          <w:sz w:val="22"/>
        </w:rPr>
        <w:t>NIM</w:t>
      </w:r>
    </w:p>
    <w:p w14:paraId="45B7482D">
      <w:pPr>
        <w:pStyle w:val="7"/>
        <w:numPr>
          <w:ilvl w:val="1"/>
          <w:numId w:val="10"/>
        </w:numPr>
        <w:tabs>
          <w:tab w:val="left" w:pos="1462"/>
        </w:tabs>
        <w:spacing w:before="180" w:after="0" w:line="240" w:lineRule="auto"/>
        <w:ind w:left="1462" w:right="0" w:hanging="359"/>
        <w:jc w:val="left"/>
        <w:rPr>
          <w:sz w:val="22"/>
        </w:rPr>
      </w:pPr>
      <w:r>
        <w:rPr>
          <w:sz w:val="22"/>
        </w:rPr>
        <w:t>Program</w:t>
      </w:r>
      <w:r>
        <w:rPr>
          <w:spacing w:val="-10"/>
          <w:sz w:val="22"/>
        </w:rPr>
        <w:t xml:space="preserve"> </w:t>
      </w:r>
      <w:r>
        <w:rPr>
          <w:spacing w:val="-2"/>
          <w:sz w:val="22"/>
        </w:rPr>
        <w:t>Studi</w:t>
      </w:r>
    </w:p>
    <w:p w14:paraId="34C92B45">
      <w:pPr>
        <w:pStyle w:val="7"/>
        <w:numPr>
          <w:ilvl w:val="0"/>
          <w:numId w:val="0"/>
        </w:numPr>
        <w:tabs>
          <w:tab w:val="left" w:pos="1462"/>
        </w:tabs>
        <w:spacing w:before="180" w:after="0" w:line="240" w:lineRule="auto"/>
        <w:ind w:right="0" w:rightChars="0"/>
        <w:jc w:val="left"/>
      </w:pPr>
      <w:r>
        <w:drawing>
          <wp:inline distT="0" distB="0" distL="114300" distR="114300">
            <wp:extent cx="6209030" cy="2808605"/>
            <wp:effectExtent l="0" t="0" r="1270" b="10795"/>
            <wp:docPr id="16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37"/>
                    <pic:cNvPicPr>
                      <a:picLocks noChangeAspect="1"/>
                    </pic:cNvPicPr>
                  </pic:nvPicPr>
                  <pic:blipFill>
                    <a:blip r:embed="rId67"/>
                    <a:stretch>
                      <a:fillRect/>
                    </a:stretch>
                  </pic:blipFill>
                  <pic:spPr>
                    <a:xfrm>
                      <a:off x="0" y="0"/>
                      <a:ext cx="6209030" cy="2808605"/>
                    </a:xfrm>
                    <a:prstGeom prst="rect">
                      <a:avLst/>
                    </a:prstGeom>
                    <a:noFill/>
                    <a:ln>
                      <a:noFill/>
                    </a:ln>
                  </pic:spPr>
                </pic:pic>
              </a:graphicData>
            </a:graphic>
          </wp:inline>
        </w:drawing>
      </w:r>
    </w:p>
    <w:p w14:paraId="3E9B7420">
      <w:pPr>
        <w:pStyle w:val="7"/>
        <w:numPr>
          <w:ilvl w:val="0"/>
          <w:numId w:val="0"/>
        </w:numPr>
        <w:tabs>
          <w:tab w:val="left" w:pos="1462"/>
        </w:tabs>
        <w:spacing w:before="180" w:after="0" w:line="240" w:lineRule="auto"/>
        <w:ind w:right="0" w:rightChars="0"/>
        <w:jc w:val="left"/>
      </w:pPr>
      <w:r>
        <w:drawing>
          <wp:inline distT="0" distB="0" distL="114300" distR="114300">
            <wp:extent cx="6207760" cy="2264410"/>
            <wp:effectExtent l="0" t="0" r="2540" b="8890"/>
            <wp:docPr id="16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38"/>
                    <pic:cNvPicPr>
                      <a:picLocks noChangeAspect="1"/>
                    </pic:cNvPicPr>
                  </pic:nvPicPr>
                  <pic:blipFill>
                    <a:blip r:embed="rId68"/>
                    <a:stretch>
                      <a:fillRect/>
                    </a:stretch>
                  </pic:blipFill>
                  <pic:spPr>
                    <a:xfrm>
                      <a:off x="0" y="0"/>
                      <a:ext cx="6207760" cy="2264410"/>
                    </a:xfrm>
                    <a:prstGeom prst="rect">
                      <a:avLst/>
                    </a:prstGeom>
                    <a:noFill/>
                    <a:ln>
                      <a:noFill/>
                    </a:ln>
                  </pic:spPr>
                </pic:pic>
              </a:graphicData>
            </a:graphic>
          </wp:inline>
        </w:drawing>
      </w:r>
    </w:p>
    <w:p w14:paraId="60975BF4">
      <w:pPr>
        <w:pStyle w:val="2"/>
        <w:spacing w:before="181"/>
      </w:pPr>
      <w:r>
        <w:t>Tugas</w:t>
      </w:r>
      <w:r>
        <w:rPr>
          <w:spacing w:val="-12"/>
        </w:rPr>
        <w:t xml:space="preserve"> </w:t>
      </w:r>
      <w:r>
        <w:t>2</w:t>
      </w:r>
      <w:r>
        <w:rPr>
          <w:spacing w:val="-9"/>
        </w:rPr>
        <w:t xml:space="preserve"> </w:t>
      </w:r>
      <w:r>
        <w:rPr>
          <w:spacing w:val="-2"/>
        </w:rPr>
        <w:t>(Pengayaan)</w:t>
      </w:r>
    </w:p>
    <w:p w14:paraId="1B69B020">
      <w:pPr>
        <w:pStyle w:val="7"/>
        <w:numPr>
          <w:ilvl w:val="0"/>
          <w:numId w:val="10"/>
        </w:numPr>
        <w:tabs>
          <w:tab w:val="left" w:pos="743"/>
        </w:tabs>
        <w:spacing w:before="181" w:after="0" w:line="240" w:lineRule="auto"/>
        <w:ind w:left="743" w:right="0" w:hanging="360"/>
        <w:jc w:val="left"/>
        <w:rPr>
          <w:sz w:val="22"/>
        </w:rPr>
      </w:pPr>
      <w:r>
        <w:rPr>
          <w:sz w:val="22"/>
        </w:rPr>
        <w:t>Tambahkan</w:t>
      </w:r>
      <w:r>
        <w:rPr>
          <w:spacing w:val="-7"/>
          <w:sz w:val="22"/>
        </w:rPr>
        <w:t xml:space="preserve"> </w:t>
      </w:r>
      <w:r>
        <w:rPr>
          <w:sz w:val="22"/>
        </w:rPr>
        <w:t>minimal</w:t>
      </w:r>
      <w:r>
        <w:rPr>
          <w:spacing w:val="-5"/>
          <w:sz w:val="22"/>
        </w:rPr>
        <w:t xml:space="preserve"> </w:t>
      </w:r>
      <w:r>
        <w:rPr>
          <w:sz w:val="22"/>
        </w:rPr>
        <w:t>1</w:t>
      </w:r>
      <w:r>
        <w:rPr>
          <w:spacing w:val="-7"/>
          <w:sz w:val="22"/>
        </w:rPr>
        <w:t xml:space="preserve"> </w:t>
      </w:r>
      <w:r>
        <w:rPr>
          <w:sz w:val="22"/>
        </w:rPr>
        <w:t>link</w:t>
      </w:r>
      <w:r>
        <w:rPr>
          <w:spacing w:val="-5"/>
          <w:sz w:val="22"/>
        </w:rPr>
        <w:t xml:space="preserve"> </w:t>
      </w:r>
      <w:r>
        <w:rPr>
          <w:sz w:val="22"/>
        </w:rPr>
        <w:t>navigasi</w:t>
      </w:r>
      <w:r>
        <w:rPr>
          <w:spacing w:val="-5"/>
          <w:sz w:val="22"/>
        </w:rPr>
        <w:t xml:space="preserve"> </w:t>
      </w:r>
      <w:r>
        <w:rPr>
          <w:sz w:val="22"/>
        </w:rPr>
        <w:t>dari</w:t>
      </w:r>
      <w:r>
        <w:rPr>
          <w:spacing w:val="-6"/>
          <w:sz w:val="22"/>
        </w:rPr>
        <w:t xml:space="preserve"> </w:t>
      </w:r>
      <w:r>
        <w:rPr>
          <w:sz w:val="22"/>
        </w:rPr>
        <w:t>halaman</w:t>
      </w:r>
      <w:r>
        <w:rPr>
          <w:spacing w:val="-5"/>
          <w:sz w:val="22"/>
        </w:rPr>
        <w:t xml:space="preserve"> </w:t>
      </w:r>
      <w:r>
        <w:rPr>
          <w:sz w:val="22"/>
        </w:rPr>
        <w:t>utama</w:t>
      </w:r>
      <w:r>
        <w:rPr>
          <w:spacing w:val="-5"/>
          <w:sz w:val="22"/>
        </w:rPr>
        <w:t xml:space="preserve"> </w:t>
      </w:r>
      <w:r>
        <w:rPr>
          <w:sz w:val="22"/>
        </w:rPr>
        <w:t>ke</w:t>
      </w:r>
      <w:r>
        <w:rPr>
          <w:spacing w:val="-7"/>
          <w:sz w:val="22"/>
        </w:rPr>
        <w:t xml:space="preserve"> </w:t>
      </w:r>
      <w:r>
        <w:rPr>
          <w:sz w:val="22"/>
        </w:rPr>
        <w:t>halaman</w:t>
      </w:r>
      <w:r>
        <w:rPr>
          <w:spacing w:val="-4"/>
          <w:sz w:val="22"/>
        </w:rPr>
        <w:t xml:space="preserve"> </w:t>
      </w:r>
      <w:r>
        <w:rPr>
          <w:spacing w:val="-2"/>
          <w:sz w:val="22"/>
        </w:rPr>
        <w:t>about.</w:t>
      </w:r>
    </w:p>
    <w:p w14:paraId="4A57C767">
      <w:pPr>
        <w:pStyle w:val="7"/>
        <w:numPr>
          <w:ilvl w:val="0"/>
          <w:numId w:val="0"/>
        </w:numPr>
        <w:tabs>
          <w:tab w:val="left" w:pos="743"/>
        </w:tabs>
        <w:spacing w:before="181" w:after="0" w:line="240" w:lineRule="auto"/>
        <w:ind w:right="0" w:rightChars="0"/>
        <w:jc w:val="left"/>
        <w:rPr>
          <w:sz w:val="22"/>
        </w:rPr>
      </w:pPr>
      <w:r>
        <w:drawing>
          <wp:inline distT="0" distB="0" distL="114300" distR="114300">
            <wp:extent cx="6210300" cy="2924175"/>
            <wp:effectExtent l="0" t="0" r="0" b="9525"/>
            <wp:docPr id="16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39"/>
                    <pic:cNvPicPr>
                      <a:picLocks noChangeAspect="1"/>
                    </pic:cNvPicPr>
                  </pic:nvPicPr>
                  <pic:blipFill>
                    <a:blip r:embed="rId69"/>
                    <a:stretch>
                      <a:fillRect/>
                    </a:stretch>
                  </pic:blipFill>
                  <pic:spPr>
                    <a:xfrm>
                      <a:off x="0" y="0"/>
                      <a:ext cx="6210300" cy="2924175"/>
                    </a:xfrm>
                    <a:prstGeom prst="rect">
                      <a:avLst/>
                    </a:prstGeom>
                    <a:noFill/>
                    <a:ln>
                      <a:noFill/>
                    </a:ln>
                  </pic:spPr>
                </pic:pic>
              </a:graphicData>
            </a:graphic>
          </wp:inline>
        </w:drawing>
      </w:r>
    </w:p>
    <w:p w14:paraId="06112F98">
      <w:pPr>
        <w:pStyle w:val="5"/>
        <w:spacing w:before="100"/>
      </w:pPr>
      <w:r>
        <w:drawing>
          <wp:inline distT="0" distB="0" distL="114300" distR="114300">
            <wp:extent cx="5829300" cy="3676650"/>
            <wp:effectExtent l="0" t="0" r="0" b="6350"/>
            <wp:docPr id="16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40"/>
                    <pic:cNvPicPr>
                      <a:picLocks noChangeAspect="1"/>
                    </pic:cNvPicPr>
                  </pic:nvPicPr>
                  <pic:blipFill>
                    <a:blip r:embed="rId70"/>
                    <a:stretch>
                      <a:fillRect/>
                    </a:stretch>
                  </pic:blipFill>
                  <pic:spPr>
                    <a:xfrm>
                      <a:off x="0" y="0"/>
                      <a:ext cx="5829300" cy="3676650"/>
                    </a:xfrm>
                    <a:prstGeom prst="rect">
                      <a:avLst/>
                    </a:prstGeom>
                    <a:noFill/>
                    <a:ln>
                      <a:noFill/>
                    </a:ln>
                  </pic:spPr>
                </pic:pic>
              </a:graphicData>
            </a:graphic>
          </wp:inline>
        </w:drawing>
      </w:r>
    </w:p>
    <w:p w14:paraId="61C5EAAE">
      <w:pPr>
        <w:pStyle w:val="5"/>
        <w:spacing w:before="100"/>
        <w:rPr>
          <w:sz w:val="20"/>
        </w:rPr>
      </w:pPr>
      <w:r>
        <w:drawing>
          <wp:inline distT="0" distB="0" distL="114300" distR="114300">
            <wp:extent cx="6134100" cy="5248275"/>
            <wp:effectExtent l="0" t="0" r="0" b="9525"/>
            <wp:docPr id="16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41"/>
                    <pic:cNvPicPr>
                      <a:picLocks noChangeAspect="1"/>
                    </pic:cNvPicPr>
                  </pic:nvPicPr>
                  <pic:blipFill>
                    <a:blip r:embed="rId71"/>
                    <a:stretch>
                      <a:fillRect/>
                    </a:stretch>
                  </pic:blipFill>
                  <pic:spPr>
                    <a:xfrm>
                      <a:off x="0" y="0"/>
                      <a:ext cx="6134100" cy="5248275"/>
                    </a:xfrm>
                    <a:prstGeom prst="rect">
                      <a:avLst/>
                    </a:prstGeom>
                    <a:noFill/>
                    <a:ln>
                      <a:noFill/>
                    </a:ln>
                  </pic:spPr>
                </pic:pic>
              </a:graphicData>
            </a:graphic>
          </wp:inline>
        </w:drawing>
      </w:r>
      <w:r>
        <w:rPr>
          <w:sz w:val="20"/>
        </w:rPr>
        <mc:AlternateContent>
          <mc:Choice Requires="wpg">
            <w:drawing>
              <wp:anchor distT="0" distB="0" distL="0" distR="0" simplePos="0" relativeHeight="251681792" behindDoc="1" locked="0" layoutInCell="1" allowOverlap="1">
                <wp:simplePos x="0" y="0"/>
                <wp:positionH relativeFrom="page">
                  <wp:posOffset>914400</wp:posOffset>
                </wp:positionH>
                <wp:positionV relativeFrom="paragraph">
                  <wp:posOffset>233680</wp:posOffset>
                </wp:positionV>
                <wp:extent cx="5732780" cy="20320"/>
                <wp:effectExtent l="0" t="0" r="0" b="0"/>
                <wp:wrapTopAndBottom/>
                <wp:docPr id="117" name="Group 117"/>
                <wp:cNvGraphicFramePr/>
                <a:graphic xmlns:a="http://schemas.openxmlformats.org/drawingml/2006/main">
                  <a:graphicData uri="http://schemas.microsoft.com/office/word/2010/wordprocessingGroup">
                    <wpg:wgp>
                      <wpg:cNvGrpSpPr/>
                      <wpg:grpSpPr>
                        <a:xfrm>
                          <a:off x="0" y="0"/>
                          <a:ext cx="5732780" cy="20320"/>
                          <a:chOff x="0" y="0"/>
                          <a:chExt cx="5732780" cy="20320"/>
                        </a:xfrm>
                      </wpg:grpSpPr>
                      <wps:wsp>
                        <wps:cNvPr id="118" name="Graphic 118"/>
                        <wps:cNvSpPr/>
                        <wps:spPr>
                          <a:xfrm>
                            <a:off x="0" y="0"/>
                            <a:ext cx="5731510" cy="19050"/>
                          </a:xfrm>
                          <a:custGeom>
                            <a:avLst/>
                            <a:gdLst/>
                            <a:ahLst/>
                            <a:cxnLst/>
                            <a:rect l="l" t="t" r="r" b="b"/>
                            <a:pathLst>
                              <a:path w="5731510" h="19050">
                                <a:moveTo>
                                  <a:pt x="5731497" y="0"/>
                                </a:moveTo>
                                <a:lnTo>
                                  <a:pt x="0" y="0"/>
                                </a:lnTo>
                                <a:lnTo>
                                  <a:pt x="0" y="889"/>
                                </a:lnTo>
                                <a:lnTo>
                                  <a:pt x="0" y="3429"/>
                                </a:lnTo>
                                <a:lnTo>
                                  <a:pt x="0" y="19050"/>
                                </a:lnTo>
                                <a:lnTo>
                                  <a:pt x="5731497" y="19050"/>
                                </a:lnTo>
                                <a:lnTo>
                                  <a:pt x="5731497" y="0"/>
                                </a:lnTo>
                                <a:close/>
                              </a:path>
                            </a:pathLst>
                          </a:custGeom>
                          <a:solidFill>
                            <a:srgbClr val="9F9F9F"/>
                          </a:solidFill>
                        </wps:spPr>
                        <wps:bodyPr wrap="square" lIns="0" tIns="0" rIns="0" bIns="0" rtlCol="0">
                          <a:noAutofit/>
                        </wps:bodyPr>
                      </wps:wsp>
                      <wps:wsp>
                        <wps:cNvPr id="119" name="Graphic 119"/>
                        <wps:cNvSpPr/>
                        <wps:spPr>
                          <a:xfrm>
                            <a:off x="5729859" y="888"/>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120" name="Graphic 120"/>
                        <wps:cNvSpPr/>
                        <wps:spPr>
                          <a:xfrm>
                            <a:off x="0" y="888"/>
                            <a:ext cx="5732780" cy="16510"/>
                          </a:xfrm>
                          <a:custGeom>
                            <a:avLst/>
                            <a:gdLst/>
                            <a:ahLst/>
                            <a:cxnLst/>
                            <a:rect l="l" t="t" r="r" b="b"/>
                            <a:pathLst>
                              <a:path w="5732780" h="16510">
                                <a:moveTo>
                                  <a:pt x="2540" y="2552"/>
                                </a:moveTo>
                                <a:lnTo>
                                  <a:pt x="0" y="2552"/>
                                </a:lnTo>
                                <a:lnTo>
                                  <a:pt x="0" y="16510"/>
                                </a:lnTo>
                                <a:lnTo>
                                  <a:pt x="2540" y="16510"/>
                                </a:lnTo>
                                <a:lnTo>
                                  <a:pt x="2540" y="2552"/>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121" name="Graphic 121"/>
                        <wps:cNvSpPr/>
                        <wps:spPr>
                          <a:xfrm>
                            <a:off x="5729859" y="3429"/>
                            <a:ext cx="2540" cy="13970"/>
                          </a:xfrm>
                          <a:custGeom>
                            <a:avLst/>
                            <a:gdLst/>
                            <a:ahLst/>
                            <a:cxnLst/>
                            <a:rect l="l" t="t" r="r" b="b"/>
                            <a:pathLst>
                              <a:path w="2540" h="13970">
                                <a:moveTo>
                                  <a:pt x="2540" y="0"/>
                                </a:moveTo>
                                <a:lnTo>
                                  <a:pt x="0" y="0"/>
                                </a:lnTo>
                                <a:lnTo>
                                  <a:pt x="0" y="13969"/>
                                </a:lnTo>
                                <a:lnTo>
                                  <a:pt x="2540" y="13969"/>
                                </a:lnTo>
                                <a:lnTo>
                                  <a:pt x="2540" y="0"/>
                                </a:lnTo>
                                <a:close/>
                              </a:path>
                            </a:pathLst>
                          </a:custGeom>
                          <a:solidFill>
                            <a:srgbClr val="E2E2E2"/>
                          </a:solidFill>
                        </wps:spPr>
                        <wps:bodyPr wrap="square" lIns="0" tIns="0" rIns="0" bIns="0" rtlCol="0">
                          <a:noAutofit/>
                        </wps:bodyPr>
                      </wps:wsp>
                      <wps:wsp>
                        <wps:cNvPr id="122" name="Graphic 122"/>
                        <wps:cNvSpPr/>
                        <wps:spPr>
                          <a:xfrm>
                            <a:off x="0" y="17398"/>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123" name="Graphic 123"/>
                        <wps:cNvSpPr/>
                        <wps:spPr>
                          <a:xfrm>
                            <a:off x="0" y="17398"/>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8.4pt;height:1.6pt;width:451.4pt;mso-position-horizontal-relative:page;mso-wrap-distance-bottom:0pt;mso-wrap-distance-top:0pt;z-index:-251634688;mso-width-relative:page;mso-height-relative:page;" coordsize="5732780,20320" o:gfxdata="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">
                <o:lock v:ext="edit" aspectratio="f"/>
                <v:shape id="Graphic 118" o:spid="_x0000_s1026" o:spt="100" style="position:absolute;left:0;top:0;height:19050;width:5731510;" fillcolor="#9F9F9F" filled="t" stroked="f" coordsize="5731510,19050" o:gfxdata="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31TG8AAAA&#10;3AAAAA8AAAAAAAAAAQAgAAAAIgAAAGRycy9kb3ducmV2LnhtbFBLAQIUABQAAAAIAIdO4kAzLwWe&#10;OwAAADkAAAAQAAAAAAAAAAEAIAAAAAsBAABkcnMvc2hhcGV4bWwueG1sUEsFBgAAAAAGAAYAWwEA&#10;ALUDAAAAAA==&#10;" path="m5731497,0l0,0,0,889,0,3429,0,19050,5731497,19050,5731497,0xe">
                  <v:fill on="t" focussize="0,0"/>
                  <v:stroke on="f"/>
                  <v:imagedata o:title=""/>
                  <o:lock v:ext="edit" aspectratio="f"/>
                  <v:textbox inset="0mm,0mm,0mm,0mm"/>
                </v:shape>
                <v:shape id="Graphic 119" o:spid="_x0000_s1026" o:spt="100" style="position:absolute;left:5729859;top:888;height:2540;width:2540;" fillcolor="#E2E2E2" filled="t" stroked="f" coordsize="2540,2540" o:gfxdata="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nxxfq5AAAA3AAA&#10;AA8AAAAAAAAAAQAgAAAAIgAAAGRycy9kb3ducmV2LnhtbFBLAQIUABQAAAAIAIdO4kAzLwWeOwAA&#10;ADkAAAAQAAAAAAAAAAEAIAAAAAgBAABkcnMvc2hhcGV4bWwueG1sUEsFBgAAAAAGAAYAWwEAALID&#10;AAAAAA==&#10;" path="m2540,0l0,0,0,2540,2540,2540,2540,0xe">
                  <v:fill on="t" focussize="0,0"/>
                  <v:stroke on="f"/>
                  <v:imagedata o:title=""/>
                  <o:lock v:ext="edit" aspectratio="f"/>
                  <v:textbox inset="0mm,0mm,0mm,0mm"/>
                </v:shape>
                <v:shape id="Graphic 120" o:spid="_x0000_s1026" o:spt="100" style="position:absolute;left:0;top:888;height:16510;width:5732780;" fillcolor="#9F9F9F" filled="t" stroked="f" coordsize="5732780,16510" o:gfxdata="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wxi&#10;7sEAAADcAAAADwAAAAAAAAABACAAAAAiAAAAZHJzL2Rvd25yZXYueG1sUEsBAhQAFAAAAAgAh07i&#10;QDMvBZ47AAAAOQAAABAAAAAAAAAAAQAgAAAAEAEAAGRycy9zaGFwZXhtbC54bWxQSwUGAAAAAAYA&#10;BgBbAQAAugMAAAAA&#10;" path="m2540,2552l0,2552,0,16510,2540,16510,2540,2552xem5732399,0l5729846,0,5729846,2540,5732399,2540,5732399,0xe">
                  <v:fill on="t" focussize="0,0"/>
                  <v:stroke on="f"/>
                  <v:imagedata o:title=""/>
                  <o:lock v:ext="edit" aspectratio="f"/>
                  <v:textbox inset="0mm,0mm,0mm,0mm"/>
                </v:shape>
                <v:shape id="Graphic 121" o:spid="_x0000_s1026" o:spt="100" style="position:absolute;left:5729859;top:3429;height:13970;width:2540;" fillcolor="#E2E2E2" filled="t" stroked="f" coordsize="2540,13970" o:gfxdata="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f7cDvQAA&#10;ANwAAAAPAAAAAAAAAAEAIAAAACIAAABkcnMvZG93bnJldi54bWxQSwECFAAUAAAACACHTuJAMy8F&#10;njsAAAA5AAAAEAAAAAAAAAABACAAAAAMAQAAZHJzL3NoYXBleG1sLnhtbFBLBQYAAAAABgAGAFsB&#10;AAC2AwAAAAA=&#10;" path="m2540,0l0,0,0,13969,2540,13969,2540,0xe">
                  <v:fill on="t" focussize="0,0"/>
                  <v:stroke on="f"/>
                  <v:imagedata o:title=""/>
                  <o:lock v:ext="edit" aspectratio="f"/>
                  <v:textbox inset="0mm,0mm,0mm,0mm"/>
                </v:shape>
                <v:shape id="Graphic 122" o:spid="_x0000_s1026" o:spt="100" style="position:absolute;left:0;top:17398;height:2540;width:2540;" fillcolor="#9F9F9F" filled="t" stroked="f" coordsize="2540,2540" o:gfxdata="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rS2mm8AAAA&#10;3AAAAA8AAAAAAAAAAQAgAAAAIgAAAGRycy9kb3ducmV2LnhtbFBLAQIUABQAAAAIAIdO4kAzLwWe&#10;OwAAADkAAAAQAAAAAAAAAAEAIAAAAAsBAABkcnMvc2hhcGV4bWwueG1sUEsFBgAAAAAGAAYAWwEA&#10;ALUDAAAAAA==&#10;" path="m2540,0l0,0,0,2540,2540,2540,2540,0xe">
                  <v:fill on="t" focussize="0,0"/>
                  <v:stroke on="f"/>
                  <v:imagedata o:title=""/>
                  <o:lock v:ext="edit" aspectratio="f"/>
                  <v:textbox inset="0mm,0mm,0mm,0mm"/>
                </v:shape>
                <v:shape id="Graphic 123" o:spid="_x0000_s1026" o:spt="100" style="position:absolute;left:0;top:17398;height:2540;width:5732780;" fillcolor="#E2E2E2" filled="t" stroked="f" coordsize="5732780,2540" o:gfxdata="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uS04ugAAANwA&#10;AAAPAAAAAAAAAAEAIAAAACIAAABkcnMvZG93bnJldi54bWxQSwECFAAUAAAACACHTuJAMy8FnjsA&#10;AAA5AAAAEAAAAAAAAAABACAAAAAJAQAAZHJzL3NoYXBleG1sLnhtbFBLBQYAAAAABgAGAFsBAACz&#10;Aw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731B6224">
      <w:pPr>
        <w:pStyle w:val="2"/>
        <w:numPr>
          <w:ilvl w:val="0"/>
          <w:numId w:val="1"/>
        </w:numPr>
        <w:tabs>
          <w:tab w:val="left" w:pos="214"/>
        </w:tabs>
        <w:spacing w:before="232" w:after="0" w:line="240" w:lineRule="auto"/>
        <w:ind w:left="214" w:right="0" w:hanging="191"/>
        <w:jc w:val="left"/>
      </w:pPr>
      <w:r>
        <w:rPr>
          <w:spacing w:val="-2"/>
        </w:rPr>
        <w:t>Pertanyaan</w:t>
      </w:r>
      <w:r>
        <w:rPr>
          <w:spacing w:val="2"/>
        </w:rPr>
        <w:t xml:space="preserve"> </w:t>
      </w:r>
      <w:r>
        <w:rPr>
          <w:spacing w:val="-2"/>
        </w:rPr>
        <w:t>Refleksi</w:t>
      </w:r>
    </w:p>
    <w:p w14:paraId="4431D5AE">
      <w:pPr>
        <w:pStyle w:val="7"/>
        <w:numPr>
          <w:ilvl w:val="1"/>
          <w:numId w:val="1"/>
        </w:numPr>
        <w:tabs>
          <w:tab w:val="left" w:pos="741"/>
        </w:tabs>
        <w:spacing w:before="180" w:after="0" w:line="240" w:lineRule="auto"/>
        <w:ind w:left="741" w:right="0" w:hanging="358"/>
        <w:jc w:val="left"/>
        <w:rPr>
          <w:sz w:val="22"/>
        </w:rPr>
      </w:pPr>
      <w:r>
        <w:rPr>
          <w:sz w:val="22"/>
        </w:rPr>
        <w:t>Mengapa</w:t>
      </w:r>
      <w:r>
        <w:rPr>
          <w:spacing w:val="-7"/>
          <w:sz w:val="22"/>
        </w:rPr>
        <w:t xml:space="preserve"> </w:t>
      </w:r>
      <w:r>
        <w:rPr>
          <w:sz w:val="22"/>
        </w:rPr>
        <w:t>Pages</w:t>
      </w:r>
      <w:r>
        <w:rPr>
          <w:spacing w:val="-7"/>
          <w:sz w:val="22"/>
        </w:rPr>
        <w:t xml:space="preserve"> </w:t>
      </w:r>
      <w:r>
        <w:rPr>
          <w:sz w:val="22"/>
        </w:rPr>
        <w:t>Router</w:t>
      </w:r>
      <w:r>
        <w:rPr>
          <w:spacing w:val="-8"/>
          <w:sz w:val="22"/>
        </w:rPr>
        <w:t xml:space="preserve"> </w:t>
      </w:r>
      <w:r>
        <w:rPr>
          <w:sz w:val="22"/>
        </w:rPr>
        <w:t>disebut</w:t>
      </w:r>
      <w:r>
        <w:rPr>
          <w:spacing w:val="-7"/>
          <w:sz w:val="22"/>
        </w:rPr>
        <w:t xml:space="preserve"> </w:t>
      </w:r>
      <w:r>
        <w:rPr>
          <w:sz w:val="22"/>
        </w:rPr>
        <w:t>sebagai</w:t>
      </w:r>
      <w:r>
        <w:rPr>
          <w:spacing w:val="-7"/>
          <w:sz w:val="22"/>
        </w:rPr>
        <w:t xml:space="preserve"> </w:t>
      </w:r>
      <w:r>
        <w:rPr>
          <w:sz w:val="22"/>
        </w:rPr>
        <w:t>routing</w:t>
      </w:r>
      <w:r>
        <w:rPr>
          <w:spacing w:val="-7"/>
          <w:sz w:val="22"/>
        </w:rPr>
        <w:t xml:space="preserve"> </w:t>
      </w:r>
      <w:r>
        <w:rPr>
          <w:sz w:val="22"/>
        </w:rPr>
        <w:t>berbasis</w:t>
      </w:r>
      <w:r>
        <w:rPr>
          <w:spacing w:val="-8"/>
          <w:sz w:val="22"/>
        </w:rPr>
        <w:t xml:space="preserve"> </w:t>
      </w:r>
      <w:r>
        <w:rPr>
          <w:spacing w:val="-2"/>
          <w:sz w:val="22"/>
        </w:rPr>
        <w:t>file?</w:t>
      </w:r>
    </w:p>
    <w:p w14:paraId="2823DEFF">
      <w:pPr>
        <w:pStyle w:val="7"/>
        <w:numPr>
          <w:ilvl w:val="0"/>
          <w:numId w:val="0"/>
        </w:numPr>
        <w:tabs>
          <w:tab w:val="left" w:pos="741"/>
        </w:tabs>
        <w:spacing w:before="180" w:after="0" w:line="240" w:lineRule="auto"/>
        <w:ind w:left="383" w:leftChars="0" w:right="0" w:rightChars="0"/>
        <w:jc w:val="left"/>
        <w:rPr>
          <w:rFonts w:hint="default"/>
          <w:sz w:val="22"/>
          <w:lang w:val="en-US"/>
        </w:rPr>
      </w:pPr>
      <w:r>
        <w:rPr>
          <w:rFonts w:hint="default"/>
          <w:spacing w:val="-2"/>
          <w:sz w:val="22"/>
          <w:lang w:val="en-US"/>
        </w:rPr>
        <w:t>Jawab : karena route otomatis dibuat berdasarkan nama dan steuktur file pada folder pages dan tidak perlu konfigurasi routing manual</w:t>
      </w:r>
    </w:p>
    <w:p w14:paraId="78F616D3">
      <w:pPr>
        <w:pStyle w:val="7"/>
        <w:numPr>
          <w:ilvl w:val="1"/>
          <w:numId w:val="1"/>
        </w:numPr>
        <w:tabs>
          <w:tab w:val="left" w:pos="741"/>
        </w:tabs>
        <w:spacing w:before="181" w:after="0" w:line="240" w:lineRule="auto"/>
        <w:ind w:left="741" w:right="0" w:hanging="358"/>
        <w:jc w:val="left"/>
        <w:rPr>
          <w:sz w:val="22"/>
        </w:rPr>
      </w:pPr>
      <w:r>
        <w:rPr>
          <w:sz w:val="22"/>
        </w:rPr>
        <w:t>Apa</w:t>
      </w:r>
      <w:r>
        <w:rPr>
          <w:spacing w:val="-6"/>
          <w:sz w:val="22"/>
        </w:rPr>
        <w:t xml:space="preserve"> </w:t>
      </w:r>
      <w:r>
        <w:rPr>
          <w:sz w:val="22"/>
        </w:rPr>
        <w:t>perbedaan</w:t>
      </w:r>
      <w:r>
        <w:rPr>
          <w:spacing w:val="-6"/>
          <w:sz w:val="22"/>
        </w:rPr>
        <w:t xml:space="preserve"> </w:t>
      </w:r>
      <w:r>
        <w:rPr>
          <w:sz w:val="22"/>
        </w:rPr>
        <w:t>Next.js</w:t>
      </w:r>
      <w:r>
        <w:rPr>
          <w:spacing w:val="-8"/>
          <w:sz w:val="22"/>
        </w:rPr>
        <w:t xml:space="preserve"> </w:t>
      </w:r>
      <w:r>
        <w:rPr>
          <w:sz w:val="22"/>
        </w:rPr>
        <w:t>dengan</w:t>
      </w:r>
      <w:r>
        <w:rPr>
          <w:spacing w:val="-6"/>
          <w:sz w:val="22"/>
        </w:rPr>
        <w:t xml:space="preserve"> </w:t>
      </w:r>
      <w:r>
        <w:rPr>
          <w:sz w:val="22"/>
        </w:rPr>
        <w:t>React</w:t>
      </w:r>
      <w:r>
        <w:rPr>
          <w:spacing w:val="-5"/>
          <w:sz w:val="22"/>
        </w:rPr>
        <w:t xml:space="preserve"> </w:t>
      </w:r>
      <w:r>
        <w:rPr>
          <w:sz w:val="22"/>
        </w:rPr>
        <w:t>standar</w:t>
      </w:r>
      <w:r>
        <w:rPr>
          <w:spacing w:val="-7"/>
          <w:sz w:val="22"/>
        </w:rPr>
        <w:t xml:space="preserve"> </w:t>
      </w:r>
      <w:r>
        <w:rPr>
          <w:spacing w:val="-2"/>
          <w:sz w:val="22"/>
        </w:rPr>
        <w:t>(CRA)?</w:t>
      </w:r>
    </w:p>
    <w:p w14:paraId="44BCA6A5">
      <w:pPr>
        <w:pStyle w:val="7"/>
        <w:numPr>
          <w:ilvl w:val="0"/>
          <w:numId w:val="0"/>
        </w:numPr>
        <w:tabs>
          <w:tab w:val="left" w:pos="741"/>
        </w:tabs>
        <w:spacing w:before="181" w:after="0" w:line="240" w:lineRule="auto"/>
        <w:ind w:left="383" w:leftChars="0" w:right="0" w:rightChars="0"/>
        <w:jc w:val="left"/>
        <w:rPr>
          <w:rFonts w:hint="default"/>
          <w:sz w:val="22"/>
          <w:lang w:val="en-US"/>
        </w:rPr>
      </w:pPr>
      <w:r>
        <w:rPr>
          <w:rFonts w:hint="default"/>
          <w:spacing w:val="-2"/>
          <w:sz w:val="22"/>
          <w:lang w:val="en-US"/>
        </w:rPr>
        <w:t>Jawab : Next.js mendukung SSR, SSG, dan API route serta SEO friendly sementara React hanya client side rendering dan perlu React router untuk routing</w:t>
      </w:r>
    </w:p>
    <w:p w14:paraId="2966DF06">
      <w:pPr>
        <w:pStyle w:val="7"/>
        <w:numPr>
          <w:ilvl w:val="1"/>
          <w:numId w:val="1"/>
        </w:numPr>
        <w:tabs>
          <w:tab w:val="left" w:pos="741"/>
        </w:tabs>
        <w:spacing w:before="182" w:after="0" w:line="240" w:lineRule="auto"/>
        <w:ind w:left="741" w:right="0" w:hanging="358"/>
        <w:jc w:val="left"/>
        <w:rPr>
          <w:sz w:val="22"/>
        </w:rPr>
      </w:pPr>
      <w:r>
        <w:rPr>
          <w:sz w:val="22"/>
        </w:rPr>
        <w:t>Apa</w:t>
      </w:r>
      <w:r>
        <w:rPr>
          <w:spacing w:val="-4"/>
          <w:sz w:val="22"/>
        </w:rPr>
        <w:t xml:space="preserve"> </w:t>
      </w:r>
      <w:r>
        <w:rPr>
          <w:sz w:val="22"/>
        </w:rPr>
        <w:t>fungsi</w:t>
      </w:r>
      <w:r>
        <w:rPr>
          <w:spacing w:val="-4"/>
          <w:sz w:val="22"/>
        </w:rPr>
        <w:t xml:space="preserve"> </w:t>
      </w:r>
      <w:r>
        <w:rPr>
          <w:sz w:val="22"/>
        </w:rPr>
        <w:t>perintah</w:t>
      </w:r>
      <w:r>
        <w:rPr>
          <w:spacing w:val="-4"/>
          <w:sz w:val="22"/>
        </w:rPr>
        <w:t xml:space="preserve"> </w:t>
      </w:r>
      <w:r>
        <w:rPr>
          <w:sz w:val="22"/>
        </w:rPr>
        <w:t>npm</w:t>
      </w:r>
      <w:r>
        <w:rPr>
          <w:spacing w:val="-4"/>
          <w:sz w:val="22"/>
        </w:rPr>
        <w:t xml:space="preserve"> </w:t>
      </w:r>
      <w:r>
        <w:rPr>
          <w:sz w:val="22"/>
        </w:rPr>
        <w:t>run</w:t>
      </w:r>
      <w:r>
        <w:rPr>
          <w:spacing w:val="-4"/>
          <w:sz w:val="22"/>
        </w:rPr>
        <w:t xml:space="preserve"> dev?</w:t>
      </w:r>
    </w:p>
    <w:p w14:paraId="58518B3E">
      <w:pPr>
        <w:pStyle w:val="7"/>
        <w:numPr>
          <w:ilvl w:val="0"/>
          <w:numId w:val="0"/>
        </w:numPr>
        <w:tabs>
          <w:tab w:val="left" w:pos="741"/>
        </w:tabs>
        <w:spacing w:before="182" w:after="0" w:line="240" w:lineRule="auto"/>
        <w:ind w:left="383" w:leftChars="0" w:right="0" w:rightChars="0"/>
        <w:jc w:val="left"/>
        <w:rPr>
          <w:rFonts w:hint="default"/>
          <w:sz w:val="22"/>
          <w:lang w:val="en-US"/>
        </w:rPr>
      </w:pPr>
      <w:r>
        <w:rPr>
          <w:rFonts w:hint="default"/>
          <w:sz w:val="22"/>
          <w:lang w:val="en-US"/>
        </w:rPr>
        <w:t>Jawab : npm run dev adalah perintah yandg digunakan untuk menjalankan aplikasi dan server lokal dengan hot reload</w:t>
      </w:r>
    </w:p>
    <w:p w14:paraId="30710894">
      <w:pPr>
        <w:pStyle w:val="7"/>
        <w:numPr>
          <w:ilvl w:val="1"/>
          <w:numId w:val="1"/>
        </w:numPr>
        <w:tabs>
          <w:tab w:val="left" w:pos="741"/>
        </w:tabs>
        <w:spacing w:before="181" w:after="0" w:line="240" w:lineRule="auto"/>
        <w:ind w:left="741" w:right="0" w:hanging="358"/>
        <w:jc w:val="left"/>
        <w:rPr>
          <w:sz w:val="22"/>
        </w:rPr>
      </w:pPr>
      <w:r>
        <w:rPr>
          <w:sz w:val="22"/>
        </w:rPr>
        <w:t>Apa</w:t>
      </w:r>
      <w:r>
        <w:rPr>
          <w:spacing w:val="-3"/>
          <w:sz w:val="22"/>
        </w:rPr>
        <w:t xml:space="preserve"> </w:t>
      </w:r>
      <w:r>
        <w:rPr>
          <w:sz w:val="22"/>
        </w:rPr>
        <w:t>perbedaan</w:t>
      </w:r>
      <w:r>
        <w:rPr>
          <w:spacing w:val="-2"/>
          <w:sz w:val="22"/>
        </w:rPr>
        <w:t xml:space="preserve"> </w:t>
      </w:r>
      <w:r>
        <w:rPr>
          <w:sz w:val="22"/>
        </w:rPr>
        <w:t>npm</w:t>
      </w:r>
      <w:r>
        <w:rPr>
          <w:spacing w:val="-3"/>
          <w:sz w:val="22"/>
        </w:rPr>
        <w:t xml:space="preserve"> </w:t>
      </w:r>
      <w:r>
        <w:rPr>
          <w:sz w:val="22"/>
        </w:rPr>
        <w:t>run</w:t>
      </w:r>
      <w:r>
        <w:rPr>
          <w:spacing w:val="-2"/>
          <w:sz w:val="22"/>
        </w:rPr>
        <w:t xml:space="preserve"> </w:t>
      </w:r>
      <w:r>
        <w:rPr>
          <w:sz w:val="22"/>
        </w:rPr>
        <w:t>dev</w:t>
      </w:r>
      <w:r>
        <w:rPr>
          <w:spacing w:val="-3"/>
          <w:sz w:val="22"/>
        </w:rPr>
        <w:t xml:space="preserve"> </w:t>
      </w:r>
      <w:r>
        <w:rPr>
          <w:sz w:val="22"/>
        </w:rPr>
        <w:t>dan</w:t>
      </w:r>
      <w:r>
        <w:rPr>
          <w:spacing w:val="-2"/>
          <w:sz w:val="22"/>
        </w:rPr>
        <w:t xml:space="preserve"> </w:t>
      </w:r>
      <w:r>
        <w:rPr>
          <w:sz w:val="22"/>
        </w:rPr>
        <w:t>run build</w:t>
      </w:r>
      <w:r>
        <w:rPr>
          <w:spacing w:val="-2"/>
          <w:sz w:val="22"/>
        </w:rPr>
        <w:t xml:space="preserve"> </w:t>
      </w:r>
      <w:r>
        <w:rPr>
          <w:spacing w:val="-10"/>
          <w:sz w:val="22"/>
        </w:rPr>
        <w:t>?</w:t>
      </w:r>
    </w:p>
    <w:p w14:paraId="61EF5A25">
      <w:pPr>
        <w:pStyle w:val="7"/>
        <w:numPr>
          <w:ilvl w:val="0"/>
          <w:numId w:val="0"/>
        </w:numPr>
        <w:tabs>
          <w:tab w:val="left" w:pos="741"/>
        </w:tabs>
        <w:spacing w:before="181" w:after="0" w:line="240" w:lineRule="auto"/>
        <w:ind w:left="383" w:leftChars="0" w:right="0" w:rightChars="0"/>
        <w:jc w:val="left"/>
        <w:rPr>
          <w:rFonts w:hint="default"/>
          <w:spacing w:val="-10"/>
          <w:sz w:val="22"/>
          <w:lang w:val="en-US"/>
        </w:rPr>
      </w:pPr>
      <w:r>
        <w:rPr>
          <w:rFonts w:hint="default"/>
          <w:spacing w:val="-10"/>
          <w:sz w:val="22"/>
          <w:lang w:val="en-US"/>
        </w:rPr>
        <w:t>Jawab : npm run dev merupakan perintah yang digunakan untuk menjalankan server lokal dengan hot reload dan digunakan untuk membuat dan mengedit aplikasi, sementara npm run build digunakan untuk menyiapkan aplikasi agar siap digunakan publik</w:t>
      </w:r>
    </w:p>
    <w:sectPr>
      <w:pgSz w:w="11910" w:h="16840"/>
      <w:pgMar w:top="1380" w:right="708"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0"/>
      <w:numFmt w:val="bullet"/>
      <w:lvlText w:val=""/>
      <w:lvlJc w:val="left"/>
      <w:pPr>
        <w:ind w:left="743" w:hanging="360"/>
      </w:pPr>
      <w:rPr>
        <w:rFonts w:hint="default" w:ascii="Symbol" w:hAnsi="Symbol" w:eastAsia="Symbol" w:cs="Symbol"/>
        <w:b w:val="0"/>
        <w:bCs w:val="0"/>
        <w:i w:val="0"/>
        <w:iCs w:val="0"/>
        <w:spacing w:val="0"/>
        <w:w w:val="100"/>
        <w:sz w:val="20"/>
        <w:szCs w:val="20"/>
        <w:lang w:val="id" w:eastAsia="en-US" w:bidi="ar-SA"/>
      </w:rPr>
    </w:lvl>
    <w:lvl w:ilvl="1" w:tentative="0">
      <w:start w:val="0"/>
      <w:numFmt w:val="bullet"/>
      <w:lvlText w:val="o"/>
      <w:lvlJc w:val="left"/>
      <w:pPr>
        <w:ind w:left="1463" w:hanging="360"/>
      </w:pPr>
      <w:rPr>
        <w:rFonts w:hint="default" w:ascii="Courier New" w:hAnsi="Courier New" w:eastAsia="Courier New" w:cs="Courier New"/>
        <w:b w:val="0"/>
        <w:bCs w:val="0"/>
        <w:i w:val="0"/>
        <w:iCs w:val="0"/>
        <w:spacing w:val="0"/>
        <w:w w:val="100"/>
        <w:sz w:val="20"/>
        <w:szCs w:val="20"/>
        <w:lang w:val="id" w:eastAsia="en-US" w:bidi="ar-SA"/>
      </w:rPr>
    </w:lvl>
    <w:lvl w:ilvl="2" w:tentative="0">
      <w:start w:val="0"/>
      <w:numFmt w:val="bullet"/>
      <w:lvlText w:val="•"/>
      <w:lvlJc w:val="left"/>
      <w:pPr>
        <w:ind w:left="2384" w:hanging="360"/>
      </w:pPr>
      <w:rPr>
        <w:rFonts w:hint="default"/>
        <w:lang w:val="id" w:eastAsia="en-US" w:bidi="ar-SA"/>
      </w:rPr>
    </w:lvl>
    <w:lvl w:ilvl="3" w:tentative="0">
      <w:start w:val="0"/>
      <w:numFmt w:val="bullet"/>
      <w:lvlText w:val="•"/>
      <w:lvlJc w:val="left"/>
      <w:pPr>
        <w:ind w:left="3309" w:hanging="360"/>
      </w:pPr>
      <w:rPr>
        <w:rFonts w:hint="default"/>
        <w:lang w:val="id" w:eastAsia="en-US" w:bidi="ar-SA"/>
      </w:rPr>
    </w:lvl>
    <w:lvl w:ilvl="4" w:tentative="0">
      <w:start w:val="0"/>
      <w:numFmt w:val="bullet"/>
      <w:lvlText w:val="•"/>
      <w:lvlJc w:val="left"/>
      <w:pPr>
        <w:ind w:left="4233" w:hanging="360"/>
      </w:pPr>
      <w:rPr>
        <w:rFonts w:hint="default"/>
        <w:lang w:val="id" w:eastAsia="en-US" w:bidi="ar-SA"/>
      </w:rPr>
    </w:lvl>
    <w:lvl w:ilvl="5" w:tentative="0">
      <w:start w:val="0"/>
      <w:numFmt w:val="bullet"/>
      <w:lvlText w:val="•"/>
      <w:lvlJc w:val="left"/>
      <w:pPr>
        <w:ind w:left="5158" w:hanging="360"/>
      </w:pPr>
      <w:rPr>
        <w:rFonts w:hint="default"/>
        <w:lang w:val="id" w:eastAsia="en-US" w:bidi="ar-SA"/>
      </w:rPr>
    </w:lvl>
    <w:lvl w:ilvl="6" w:tentative="0">
      <w:start w:val="0"/>
      <w:numFmt w:val="bullet"/>
      <w:lvlText w:val="•"/>
      <w:lvlJc w:val="left"/>
      <w:pPr>
        <w:ind w:left="6082" w:hanging="360"/>
      </w:pPr>
      <w:rPr>
        <w:rFonts w:hint="default"/>
        <w:lang w:val="id" w:eastAsia="en-US" w:bidi="ar-SA"/>
      </w:rPr>
    </w:lvl>
    <w:lvl w:ilvl="7" w:tentative="0">
      <w:start w:val="0"/>
      <w:numFmt w:val="bullet"/>
      <w:lvlText w:val="•"/>
      <w:lvlJc w:val="left"/>
      <w:pPr>
        <w:ind w:left="7007" w:hanging="360"/>
      </w:pPr>
      <w:rPr>
        <w:rFonts w:hint="default"/>
        <w:lang w:val="id" w:eastAsia="en-US" w:bidi="ar-SA"/>
      </w:rPr>
    </w:lvl>
    <w:lvl w:ilvl="8" w:tentative="0">
      <w:start w:val="0"/>
      <w:numFmt w:val="bullet"/>
      <w:lvlText w:val="•"/>
      <w:lvlJc w:val="left"/>
      <w:pPr>
        <w:ind w:left="7931" w:hanging="360"/>
      </w:pPr>
      <w:rPr>
        <w:rFonts w:hint="default"/>
        <w:lang w:val="id" w:eastAsia="en-US" w:bidi="ar-SA"/>
      </w:rPr>
    </w:lvl>
  </w:abstractNum>
  <w:abstractNum w:abstractNumId="1">
    <w:nsid w:val="B5E306ED"/>
    <w:multiLevelType w:val="multilevel"/>
    <w:tmpl w:val="B5E306ED"/>
    <w:lvl w:ilvl="0" w:tentative="0">
      <w:start w:val="1"/>
      <w:numFmt w:val="decimal"/>
      <w:lvlText w:val="%1."/>
      <w:lvlJc w:val="left"/>
      <w:pPr>
        <w:ind w:left="743" w:hanging="360"/>
        <w:jc w:val="left"/>
      </w:pPr>
      <w:rPr>
        <w:rFonts w:hint="default" w:ascii="Calibri" w:hAnsi="Calibri" w:eastAsia="Calibri" w:cs="Calibri"/>
        <w:b w:val="0"/>
        <w:bCs w:val="0"/>
        <w:i w:val="0"/>
        <w:iCs w:val="0"/>
        <w:spacing w:val="0"/>
        <w:w w:val="100"/>
        <w:sz w:val="22"/>
        <w:szCs w:val="22"/>
        <w:lang w:val="id" w:eastAsia="en-US" w:bidi="ar-SA"/>
      </w:rPr>
    </w:lvl>
    <w:lvl w:ilvl="1" w:tentative="0">
      <w:start w:val="0"/>
      <w:numFmt w:val="bullet"/>
      <w:lvlText w:val=""/>
      <w:lvlJc w:val="left"/>
      <w:pPr>
        <w:ind w:left="743" w:hanging="360"/>
      </w:pPr>
      <w:rPr>
        <w:rFonts w:hint="default" w:ascii="Symbol" w:hAnsi="Symbol" w:eastAsia="Symbol" w:cs="Symbol"/>
        <w:b w:val="0"/>
        <w:bCs w:val="0"/>
        <w:i w:val="0"/>
        <w:iCs w:val="0"/>
        <w:spacing w:val="0"/>
        <w:w w:val="100"/>
        <w:sz w:val="20"/>
        <w:szCs w:val="20"/>
        <w:lang w:val="id" w:eastAsia="en-US" w:bidi="ar-SA"/>
      </w:rPr>
    </w:lvl>
    <w:lvl w:ilvl="2" w:tentative="0">
      <w:start w:val="0"/>
      <w:numFmt w:val="bullet"/>
      <w:lvlText w:val="•"/>
      <w:lvlJc w:val="left"/>
      <w:pPr>
        <w:ind w:left="2548" w:hanging="360"/>
      </w:pPr>
      <w:rPr>
        <w:rFonts w:hint="default"/>
        <w:lang w:val="id" w:eastAsia="en-US" w:bidi="ar-SA"/>
      </w:rPr>
    </w:lvl>
    <w:lvl w:ilvl="3" w:tentative="0">
      <w:start w:val="0"/>
      <w:numFmt w:val="bullet"/>
      <w:lvlText w:val="•"/>
      <w:lvlJc w:val="left"/>
      <w:pPr>
        <w:ind w:left="3452" w:hanging="360"/>
      </w:pPr>
      <w:rPr>
        <w:rFonts w:hint="default"/>
        <w:lang w:val="id" w:eastAsia="en-US" w:bidi="ar-SA"/>
      </w:rPr>
    </w:lvl>
    <w:lvl w:ilvl="4" w:tentative="0">
      <w:start w:val="0"/>
      <w:numFmt w:val="bullet"/>
      <w:lvlText w:val="•"/>
      <w:lvlJc w:val="left"/>
      <w:pPr>
        <w:ind w:left="4356" w:hanging="360"/>
      </w:pPr>
      <w:rPr>
        <w:rFonts w:hint="default"/>
        <w:lang w:val="id" w:eastAsia="en-US" w:bidi="ar-SA"/>
      </w:rPr>
    </w:lvl>
    <w:lvl w:ilvl="5" w:tentative="0">
      <w:start w:val="0"/>
      <w:numFmt w:val="bullet"/>
      <w:lvlText w:val="•"/>
      <w:lvlJc w:val="left"/>
      <w:pPr>
        <w:ind w:left="5260" w:hanging="360"/>
      </w:pPr>
      <w:rPr>
        <w:rFonts w:hint="default"/>
        <w:lang w:val="id" w:eastAsia="en-US" w:bidi="ar-SA"/>
      </w:rPr>
    </w:lvl>
    <w:lvl w:ilvl="6" w:tentative="0">
      <w:start w:val="0"/>
      <w:numFmt w:val="bullet"/>
      <w:lvlText w:val="•"/>
      <w:lvlJc w:val="left"/>
      <w:pPr>
        <w:ind w:left="6164" w:hanging="360"/>
      </w:pPr>
      <w:rPr>
        <w:rFonts w:hint="default"/>
        <w:lang w:val="id" w:eastAsia="en-US" w:bidi="ar-SA"/>
      </w:rPr>
    </w:lvl>
    <w:lvl w:ilvl="7" w:tentative="0">
      <w:start w:val="0"/>
      <w:numFmt w:val="bullet"/>
      <w:lvlText w:val="•"/>
      <w:lvlJc w:val="left"/>
      <w:pPr>
        <w:ind w:left="7068" w:hanging="360"/>
      </w:pPr>
      <w:rPr>
        <w:rFonts w:hint="default"/>
        <w:lang w:val="id" w:eastAsia="en-US" w:bidi="ar-SA"/>
      </w:rPr>
    </w:lvl>
    <w:lvl w:ilvl="8" w:tentative="0">
      <w:start w:val="0"/>
      <w:numFmt w:val="bullet"/>
      <w:lvlText w:val="•"/>
      <w:lvlJc w:val="left"/>
      <w:pPr>
        <w:ind w:left="7972" w:hanging="360"/>
      </w:pPr>
      <w:rPr>
        <w:rFonts w:hint="default"/>
        <w:lang w:val="id" w:eastAsia="en-US" w:bidi="ar-SA"/>
      </w:rPr>
    </w:lvl>
  </w:abstractNum>
  <w:abstractNum w:abstractNumId="2">
    <w:nsid w:val="BF205925"/>
    <w:multiLevelType w:val="multilevel"/>
    <w:tmpl w:val="BF205925"/>
    <w:lvl w:ilvl="0" w:tentative="0">
      <w:start w:val="1"/>
      <w:numFmt w:val="decimal"/>
      <w:lvlText w:val="%1."/>
      <w:lvlJc w:val="left"/>
      <w:pPr>
        <w:ind w:left="743" w:hanging="360"/>
        <w:jc w:val="left"/>
      </w:pPr>
      <w:rPr>
        <w:rFonts w:hint="default" w:ascii="Calibri" w:hAnsi="Calibri" w:eastAsia="Calibri" w:cs="Calibri"/>
        <w:b w:val="0"/>
        <w:bCs w:val="0"/>
        <w:i w:val="0"/>
        <w:iCs w:val="0"/>
        <w:spacing w:val="0"/>
        <w:w w:val="100"/>
        <w:sz w:val="22"/>
        <w:szCs w:val="22"/>
        <w:lang w:val="id" w:eastAsia="en-US" w:bidi="ar-SA"/>
      </w:rPr>
    </w:lvl>
    <w:lvl w:ilvl="1" w:tentative="0">
      <w:start w:val="0"/>
      <w:numFmt w:val="bullet"/>
      <w:lvlText w:val="•"/>
      <w:lvlJc w:val="left"/>
      <w:pPr>
        <w:ind w:left="1644" w:hanging="360"/>
      </w:pPr>
      <w:rPr>
        <w:rFonts w:hint="default"/>
        <w:lang w:val="id" w:eastAsia="en-US" w:bidi="ar-SA"/>
      </w:rPr>
    </w:lvl>
    <w:lvl w:ilvl="2" w:tentative="0">
      <w:start w:val="0"/>
      <w:numFmt w:val="bullet"/>
      <w:lvlText w:val="•"/>
      <w:lvlJc w:val="left"/>
      <w:pPr>
        <w:ind w:left="2548" w:hanging="360"/>
      </w:pPr>
      <w:rPr>
        <w:rFonts w:hint="default"/>
        <w:lang w:val="id" w:eastAsia="en-US" w:bidi="ar-SA"/>
      </w:rPr>
    </w:lvl>
    <w:lvl w:ilvl="3" w:tentative="0">
      <w:start w:val="0"/>
      <w:numFmt w:val="bullet"/>
      <w:lvlText w:val="•"/>
      <w:lvlJc w:val="left"/>
      <w:pPr>
        <w:ind w:left="3452" w:hanging="360"/>
      </w:pPr>
      <w:rPr>
        <w:rFonts w:hint="default"/>
        <w:lang w:val="id" w:eastAsia="en-US" w:bidi="ar-SA"/>
      </w:rPr>
    </w:lvl>
    <w:lvl w:ilvl="4" w:tentative="0">
      <w:start w:val="0"/>
      <w:numFmt w:val="bullet"/>
      <w:lvlText w:val="•"/>
      <w:lvlJc w:val="left"/>
      <w:pPr>
        <w:ind w:left="4356" w:hanging="360"/>
      </w:pPr>
      <w:rPr>
        <w:rFonts w:hint="default"/>
        <w:lang w:val="id" w:eastAsia="en-US" w:bidi="ar-SA"/>
      </w:rPr>
    </w:lvl>
    <w:lvl w:ilvl="5" w:tentative="0">
      <w:start w:val="0"/>
      <w:numFmt w:val="bullet"/>
      <w:lvlText w:val="•"/>
      <w:lvlJc w:val="left"/>
      <w:pPr>
        <w:ind w:left="5260" w:hanging="360"/>
      </w:pPr>
      <w:rPr>
        <w:rFonts w:hint="default"/>
        <w:lang w:val="id" w:eastAsia="en-US" w:bidi="ar-SA"/>
      </w:rPr>
    </w:lvl>
    <w:lvl w:ilvl="6" w:tentative="0">
      <w:start w:val="0"/>
      <w:numFmt w:val="bullet"/>
      <w:lvlText w:val="•"/>
      <w:lvlJc w:val="left"/>
      <w:pPr>
        <w:ind w:left="6164" w:hanging="360"/>
      </w:pPr>
      <w:rPr>
        <w:rFonts w:hint="default"/>
        <w:lang w:val="id" w:eastAsia="en-US" w:bidi="ar-SA"/>
      </w:rPr>
    </w:lvl>
    <w:lvl w:ilvl="7" w:tentative="0">
      <w:start w:val="0"/>
      <w:numFmt w:val="bullet"/>
      <w:lvlText w:val="•"/>
      <w:lvlJc w:val="left"/>
      <w:pPr>
        <w:ind w:left="7068" w:hanging="360"/>
      </w:pPr>
      <w:rPr>
        <w:rFonts w:hint="default"/>
        <w:lang w:val="id" w:eastAsia="en-US" w:bidi="ar-SA"/>
      </w:rPr>
    </w:lvl>
    <w:lvl w:ilvl="8" w:tentative="0">
      <w:start w:val="0"/>
      <w:numFmt w:val="bullet"/>
      <w:lvlText w:val="•"/>
      <w:lvlJc w:val="left"/>
      <w:pPr>
        <w:ind w:left="7972" w:hanging="360"/>
      </w:pPr>
      <w:rPr>
        <w:rFonts w:hint="default"/>
        <w:lang w:val="id" w:eastAsia="en-US" w:bidi="ar-SA"/>
      </w:rPr>
    </w:lvl>
  </w:abstractNum>
  <w:abstractNum w:abstractNumId="3">
    <w:nsid w:val="CF092B84"/>
    <w:multiLevelType w:val="multilevel"/>
    <w:tmpl w:val="CF092B84"/>
    <w:lvl w:ilvl="0" w:tentative="0">
      <w:start w:val="0"/>
      <w:numFmt w:val="bullet"/>
      <w:lvlText w:val=""/>
      <w:lvlJc w:val="left"/>
      <w:pPr>
        <w:ind w:left="743" w:hanging="360"/>
      </w:pPr>
      <w:rPr>
        <w:rFonts w:hint="default" w:ascii="Symbol" w:hAnsi="Symbol" w:eastAsia="Symbol" w:cs="Symbol"/>
        <w:b w:val="0"/>
        <w:bCs w:val="0"/>
        <w:i w:val="0"/>
        <w:iCs w:val="0"/>
        <w:spacing w:val="0"/>
        <w:w w:val="100"/>
        <w:sz w:val="20"/>
        <w:szCs w:val="20"/>
        <w:lang w:val="id" w:eastAsia="en-US" w:bidi="ar-SA"/>
      </w:rPr>
    </w:lvl>
    <w:lvl w:ilvl="1" w:tentative="0">
      <w:start w:val="0"/>
      <w:numFmt w:val="bullet"/>
      <w:lvlText w:val="•"/>
      <w:lvlJc w:val="left"/>
      <w:pPr>
        <w:ind w:left="1644" w:hanging="360"/>
      </w:pPr>
      <w:rPr>
        <w:rFonts w:hint="default"/>
        <w:lang w:val="id" w:eastAsia="en-US" w:bidi="ar-SA"/>
      </w:rPr>
    </w:lvl>
    <w:lvl w:ilvl="2" w:tentative="0">
      <w:start w:val="0"/>
      <w:numFmt w:val="bullet"/>
      <w:lvlText w:val="•"/>
      <w:lvlJc w:val="left"/>
      <w:pPr>
        <w:ind w:left="2548" w:hanging="360"/>
      </w:pPr>
      <w:rPr>
        <w:rFonts w:hint="default"/>
        <w:lang w:val="id" w:eastAsia="en-US" w:bidi="ar-SA"/>
      </w:rPr>
    </w:lvl>
    <w:lvl w:ilvl="3" w:tentative="0">
      <w:start w:val="0"/>
      <w:numFmt w:val="bullet"/>
      <w:lvlText w:val="•"/>
      <w:lvlJc w:val="left"/>
      <w:pPr>
        <w:ind w:left="3452" w:hanging="360"/>
      </w:pPr>
      <w:rPr>
        <w:rFonts w:hint="default"/>
        <w:lang w:val="id" w:eastAsia="en-US" w:bidi="ar-SA"/>
      </w:rPr>
    </w:lvl>
    <w:lvl w:ilvl="4" w:tentative="0">
      <w:start w:val="0"/>
      <w:numFmt w:val="bullet"/>
      <w:lvlText w:val="•"/>
      <w:lvlJc w:val="left"/>
      <w:pPr>
        <w:ind w:left="4356" w:hanging="360"/>
      </w:pPr>
      <w:rPr>
        <w:rFonts w:hint="default"/>
        <w:lang w:val="id" w:eastAsia="en-US" w:bidi="ar-SA"/>
      </w:rPr>
    </w:lvl>
    <w:lvl w:ilvl="5" w:tentative="0">
      <w:start w:val="0"/>
      <w:numFmt w:val="bullet"/>
      <w:lvlText w:val="•"/>
      <w:lvlJc w:val="left"/>
      <w:pPr>
        <w:ind w:left="5260" w:hanging="360"/>
      </w:pPr>
      <w:rPr>
        <w:rFonts w:hint="default"/>
        <w:lang w:val="id" w:eastAsia="en-US" w:bidi="ar-SA"/>
      </w:rPr>
    </w:lvl>
    <w:lvl w:ilvl="6" w:tentative="0">
      <w:start w:val="0"/>
      <w:numFmt w:val="bullet"/>
      <w:lvlText w:val="•"/>
      <w:lvlJc w:val="left"/>
      <w:pPr>
        <w:ind w:left="6164" w:hanging="360"/>
      </w:pPr>
      <w:rPr>
        <w:rFonts w:hint="default"/>
        <w:lang w:val="id" w:eastAsia="en-US" w:bidi="ar-SA"/>
      </w:rPr>
    </w:lvl>
    <w:lvl w:ilvl="7" w:tentative="0">
      <w:start w:val="0"/>
      <w:numFmt w:val="bullet"/>
      <w:lvlText w:val="•"/>
      <w:lvlJc w:val="left"/>
      <w:pPr>
        <w:ind w:left="7068" w:hanging="360"/>
      </w:pPr>
      <w:rPr>
        <w:rFonts w:hint="default"/>
        <w:lang w:val="id" w:eastAsia="en-US" w:bidi="ar-SA"/>
      </w:rPr>
    </w:lvl>
    <w:lvl w:ilvl="8" w:tentative="0">
      <w:start w:val="0"/>
      <w:numFmt w:val="bullet"/>
      <w:lvlText w:val="•"/>
      <w:lvlJc w:val="left"/>
      <w:pPr>
        <w:ind w:left="7972" w:hanging="360"/>
      </w:pPr>
      <w:rPr>
        <w:rFonts w:hint="default"/>
        <w:lang w:val="id" w:eastAsia="en-US" w:bidi="ar-SA"/>
      </w:rPr>
    </w:lvl>
  </w:abstractNum>
  <w:abstractNum w:abstractNumId="4">
    <w:nsid w:val="0053208E"/>
    <w:multiLevelType w:val="multilevel"/>
    <w:tmpl w:val="0053208E"/>
    <w:lvl w:ilvl="0" w:tentative="0">
      <w:start w:val="1"/>
      <w:numFmt w:val="upperLetter"/>
      <w:lvlText w:val="%1."/>
      <w:lvlJc w:val="left"/>
      <w:pPr>
        <w:ind w:left="264" w:hanging="242"/>
        <w:jc w:val="left"/>
      </w:pPr>
      <w:rPr>
        <w:rFonts w:hint="default" w:ascii="Calibri" w:hAnsi="Calibri" w:eastAsia="Calibri" w:cs="Calibri"/>
        <w:b/>
        <w:bCs/>
        <w:i w:val="0"/>
        <w:iCs w:val="0"/>
        <w:spacing w:val="0"/>
        <w:w w:val="100"/>
        <w:sz w:val="22"/>
        <w:szCs w:val="22"/>
        <w:lang w:val="id" w:eastAsia="en-US" w:bidi="ar-SA"/>
      </w:rPr>
    </w:lvl>
    <w:lvl w:ilvl="1" w:tentative="0">
      <w:start w:val="1"/>
      <w:numFmt w:val="decimal"/>
      <w:lvlText w:val="%2."/>
      <w:lvlJc w:val="left"/>
      <w:pPr>
        <w:ind w:left="743" w:hanging="360"/>
        <w:jc w:val="left"/>
      </w:pPr>
      <w:rPr>
        <w:rFonts w:hint="default" w:ascii="Calibri" w:hAnsi="Calibri" w:eastAsia="Calibri" w:cs="Calibri"/>
        <w:b w:val="0"/>
        <w:bCs w:val="0"/>
        <w:i w:val="0"/>
        <w:iCs w:val="0"/>
        <w:spacing w:val="0"/>
        <w:w w:val="100"/>
        <w:sz w:val="22"/>
        <w:szCs w:val="22"/>
        <w:lang w:val="id" w:eastAsia="en-US" w:bidi="ar-SA"/>
      </w:rPr>
    </w:lvl>
    <w:lvl w:ilvl="2" w:tentative="0">
      <w:start w:val="0"/>
      <w:numFmt w:val="bullet"/>
      <w:lvlText w:val="•"/>
      <w:lvlJc w:val="left"/>
      <w:pPr>
        <w:ind w:left="1744" w:hanging="360"/>
      </w:pPr>
      <w:rPr>
        <w:rFonts w:hint="default"/>
        <w:lang w:val="id" w:eastAsia="en-US" w:bidi="ar-SA"/>
      </w:rPr>
    </w:lvl>
    <w:lvl w:ilvl="3" w:tentative="0">
      <w:start w:val="0"/>
      <w:numFmt w:val="bullet"/>
      <w:lvlText w:val="•"/>
      <w:lvlJc w:val="left"/>
      <w:pPr>
        <w:ind w:left="2749" w:hanging="360"/>
      </w:pPr>
      <w:rPr>
        <w:rFonts w:hint="default"/>
        <w:lang w:val="id" w:eastAsia="en-US" w:bidi="ar-SA"/>
      </w:rPr>
    </w:lvl>
    <w:lvl w:ilvl="4" w:tentative="0">
      <w:start w:val="0"/>
      <w:numFmt w:val="bullet"/>
      <w:lvlText w:val="•"/>
      <w:lvlJc w:val="left"/>
      <w:pPr>
        <w:ind w:left="3753" w:hanging="360"/>
      </w:pPr>
      <w:rPr>
        <w:rFonts w:hint="default"/>
        <w:lang w:val="id" w:eastAsia="en-US" w:bidi="ar-SA"/>
      </w:rPr>
    </w:lvl>
    <w:lvl w:ilvl="5" w:tentative="0">
      <w:start w:val="0"/>
      <w:numFmt w:val="bullet"/>
      <w:lvlText w:val="•"/>
      <w:lvlJc w:val="left"/>
      <w:pPr>
        <w:ind w:left="4758" w:hanging="360"/>
      </w:pPr>
      <w:rPr>
        <w:rFonts w:hint="default"/>
        <w:lang w:val="id" w:eastAsia="en-US" w:bidi="ar-SA"/>
      </w:rPr>
    </w:lvl>
    <w:lvl w:ilvl="6" w:tentative="0">
      <w:start w:val="0"/>
      <w:numFmt w:val="bullet"/>
      <w:lvlText w:val="•"/>
      <w:lvlJc w:val="left"/>
      <w:pPr>
        <w:ind w:left="5762" w:hanging="360"/>
      </w:pPr>
      <w:rPr>
        <w:rFonts w:hint="default"/>
        <w:lang w:val="id" w:eastAsia="en-US" w:bidi="ar-SA"/>
      </w:rPr>
    </w:lvl>
    <w:lvl w:ilvl="7" w:tentative="0">
      <w:start w:val="0"/>
      <w:numFmt w:val="bullet"/>
      <w:lvlText w:val="•"/>
      <w:lvlJc w:val="left"/>
      <w:pPr>
        <w:ind w:left="6767" w:hanging="360"/>
      </w:pPr>
      <w:rPr>
        <w:rFonts w:hint="default"/>
        <w:lang w:val="id" w:eastAsia="en-US" w:bidi="ar-SA"/>
      </w:rPr>
    </w:lvl>
    <w:lvl w:ilvl="8" w:tentative="0">
      <w:start w:val="0"/>
      <w:numFmt w:val="bullet"/>
      <w:lvlText w:val="•"/>
      <w:lvlJc w:val="left"/>
      <w:pPr>
        <w:ind w:left="7771" w:hanging="360"/>
      </w:pPr>
      <w:rPr>
        <w:rFonts w:hint="default"/>
        <w:lang w:val="id" w:eastAsia="en-US" w:bidi="ar-SA"/>
      </w:rPr>
    </w:lvl>
  </w:abstractNum>
  <w:abstractNum w:abstractNumId="5">
    <w:nsid w:val="0248C179"/>
    <w:multiLevelType w:val="multilevel"/>
    <w:tmpl w:val="0248C179"/>
    <w:lvl w:ilvl="0" w:tentative="0">
      <w:start w:val="1"/>
      <w:numFmt w:val="decimal"/>
      <w:lvlText w:val="%1."/>
      <w:lvlJc w:val="left"/>
      <w:pPr>
        <w:ind w:left="743" w:hanging="360"/>
        <w:jc w:val="left"/>
      </w:pPr>
      <w:rPr>
        <w:rFonts w:hint="default" w:ascii="Calibri" w:hAnsi="Calibri" w:eastAsia="Calibri" w:cs="Calibri"/>
        <w:b w:val="0"/>
        <w:bCs w:val="0"/>
        <w:i w:val="0"/>
        <w:iCs w:val="0"/>
        <w:spacing w:val="0"/>
        <w:w w:val="100"/>
        <w:sz w:val="22"/>
        <w:szCs w:val="22"/>
        <w:lang w:val="id" w:eastAsia="en-US" w:bidi="ar-SA"/>
      </w:rPr>
    </w:lvl>
    <w:lvl w:ilvl="1" w:tentative="0">
      <w:start w:val="0"/>
      <w:numFmt w:val="bullet"/>
      <w:lvlText w:val="•"/>
      <w:lvlJc w:val="left"/>
      <w:pPr>
        <w:ind w:left="1644" w:hanging="360"/>
      </w:pPr>
      <w:rPr>
        <w:rFonts w:hint="default"/>
        <w:lang w:val="id" w:eastAsia="en-US" w:bidi="ar-SA"/>
      </w:rPr>
    </w:lvl>
    <w:lvl w:ilvl="2" w:tentative="0">
      <w:start w:val="0"/>
      <w:numFmt w:val="bullet"/>
      <w:lvlText w:val="•"/>
      <w:lvlJc w:val="left"/>
      <w:pPr>
        <w:ind w:left="2548" w:hanging="360"/>
      </w:pPr>
      <w:rPr>
        <w:rFonts w:hint="default"/>
        <w:lang w:val="id" w:eastAsia="en-US" w:bidi="ar-SA"/>
      </w:rPr>
    </w:lvl>
    <w:lvl w:ilvl="3" w:tentative="0">
      <w:start w:val="0"/>
      <w:numFmt w:val="bullet"/>
      <w:lvlText w:val="•"/>
      <w:lvlJc w:val="left"/>
      <w:pPr>
        <w:ind w:left="3452" w:hanging="360"/>
      </w:pPr>
      <w:rPr>
        <w:rFonts w:hint="default"/>
        <w:lang w:val="id" w:eastAsia="en-US" w:bidi="ar-SA"/>
      </w:rPr>
    </w:lvl>
    <w:lvl w:ilvl="4" w:tentative="0">
      <w:start w:val="0"/>
      <w:numFmt w:val="bullet"/>
      <w:lvlText w:val="•"/>
      <w:lvlJc w:val="left"/>
      <w:pPr>
        <w:ind w:left="4356" w:hanging="360"/>
      </w:pPr>
      <w:rPr>
        <w:rFonts w:hint="default"/>
        <w:lang w:val="id" w:eastAsia="en-US" w:bidi="ar-SA"/>
      </w:rPr>
    </w:lvl>
    <w:lvl w:ilvl="5" w:tentative="0">
      <w:start w:val="0"/>
      <w:numFmt w:val="bullet"/>
      <w:lvlText w:val="•"/>
      <w:lvlJc w:val="left"/>
      <w:pPr>
        <w:ind w:left="5260" w:hanging="360"/>
      </w:pPr>
      <w:rPr>
        <w:rFonts w:hint="default"/>
        <w:lang w:val="id" w:eastAsia="en-US" w:bidi="ar-SA"/>
      </w:rPr>
    </w:lvl>
    <w:lvl w:ilvl="6" w:tentative="0">
      <w:start w:val="0"/>
      <w:numFmt w:val="bullet"/>
      <w:lvlText w:val="•"/>
      <w:lvlJc w:val="left"/>
      <w:pPr>
        <w:ind w:left="6164" w:hanging="360"/>
      </w:pPr>
      <w:rPr>
        <w:rFonts w:hint="default"/>
        <w:lang w:val="id" w:eastAsia="en-US" w:bidi="ar-SA"/>
      </w:rPr>
    </w:lvl>
    <w:lvl w:ilvl="7" w:tentative="0">
      <w:start w:val="0"/>
      <w:numFmt w:val="bullet"/>
      <w:lvlText w:val="•"/>
      <w:lvlJc w:val="left"/>
      <w:pPr>
        <w:ind w:left="7068" w:hanging="360"/>
      </w:pPr>
      <w:rPr>
        <w:rFonts w:hint="default"/>
        <w:lang w:val="id" w:eastAsia="en-US" w:bidi="ar-SA"/>
      </w:rPr>
    </w:lvl>
    <w:lvl w:ilvl="8" w:tentative="0">
      <w:start w:val="0"/>
      <w:numFmt w:val="bullet"/>
      <w:lvlText w:val="•"/>
      <w:lvlJc w:val="left"/>
      <w:pPr>
        <w:ind w:left="7972" w:hanging="360"/>
      </w:pPr>
      <w:rPr>
        <w:rFonts w:hint="default"/>
        <w:lang w:val="id" w:eastAsia="en-US" w:bidi="ar-SA"/>
      </w:rPr>
    </w:lvl>
  </w:abstractNum>
  <w:abstractNum w:abstractNumId="6">
    <w:nsid w:val="03D62ECE"/>
    <w:multiLevelType w:val="multilevel"/>
    <w:tmpl w:val="03D62ECE"/>
    <w:lvl w:ilvl="0" w:tentative="0">
      <w:start w:val="1"/>
      <w:numFmt w:val="decimal"/>
      <w:lvlText w:val="%1."/>
      <w:lvlJc w:val="left"/>
      <w:pPr>
        <w:ind w:left="743" w:hanging="360"/>
        <w:jc w:val="left"/>
      </w:pPr>
      <w:rPr>
        <w:rFonts w:hint="default" w:ascii="Calibri" w:hAnsi="Calibri" w:eastAsia="Calibri" w:cs="Calibri"/>
        <w:b w:val="0"/>
        <w:bCs w:val="0"/>
        <w:i w:val="0"/>
        <w:iCs w:val="0"/>
        <w:spacing w:val="0"/>
        <w:w w:val="100"/>
        <w:sz w:val="22"/>
        <w:szCs w:val="22"/>
        <w:lang w:val="id" w:eastAsia="en-US" w:bidi="ar-SA"/>
      </w:rPr>
    </w:lvl>
    <w:lvl w:ilvl="1" w:tentative="0">
      <w:start w:val="0"/>
      <w:numFmt w:val="bullet"/>
      <w:lvlText w:val="•"/>
      <w:lvlJc w:val="left"/>
      <w:pPr>
        <w:ind w:left="1644" w:hanging="360"/>
      </w:pPr>
      <w:rPr>
        <w:rFonts w:hint="default"/>
        <w:lang w:val="id" w:eastAsia="en-US" w:bidi="ar-SA"/>
      </w:rPr>
    </w:lvl>
    <w:lvl w:ilvl="2" w:tentative="0">
      <w:start w:val="0"/>
      <w:numFmt w:val="bullet"/>
      <w:lvlText w:val="•"/>
      <w:lvlJc w:val="left"/>
      <w:pPr>
        <w:ind w:left="2548" w:hanging="360"/>
      </w:pPr>
      <w:rPr>
        <w:rFonts w:hint="default"/>
        <w:lang w:val="id" w:eastAsia="en-US" w:bidi="ar-SA"/>
      </w:rPr>
    </w:lvl>
    <w:lvl w:ilvl="3" w:tentative="0">
      <w:start w:val="0"/>
      <w:numFmt w:val="bullet"/>
      <w:lvlText w:val="•"/>
      <w:lvlJc w:val="left"/>
      <w:pPr>
        <w:ind w:left="3452" w:hanging="360"/>
      </w:pPr>
      <w:rPr>
        <w:rFonts w:hint="default"/>
        <w:lang w:val="id" w:eastAsia="en-US" w:bidi="ar-SA"/>
      </w:rPr>
    </w:lvl>
    <w:lvl w:ilvl="4" w:tentative="0">
      <w:start w:val="0"/>
      <w:numFmt w:val="bullet"/>
      <w:lvlText w:val="•"/>
      <w:lvlJc w:val="left"/>
      <w:pPr>
        <w:ind w:left="4356" w:hanging="360"/>
      </w:pPr>
      <w:rPr>
        <w:rFonts w:hint="default"/>
        <w:lang w:val="id" w:eastAsia="en-US" w:bidi="ar-SA"/>
      </w:rPr>
    </w:lvl>
    <w:lvl w:ilvl="5" w:tentative="0">
      <w:start w:val="0"/>
      <w:numFmt w:val="bullet"/>
      <w:lvlText w:val="•"/>
      <w:lvlJc w:val="left"/>
      <w:pPr>
        <w:ind w:left="5260" w:hanging="360"/>
      </w:pPr>
      <w:rPr>
        <w:rFonts w:hint="default"/>
        <w:lang w:val="id" w:eastAsia="en-US" w:bidi="ar-SA"/>
      </w:rPr>
    </w:lvl>
    <w:lvl w:ilvl="6" w:tentative="0">
      <w:start w:val="0"/>
      <w:numFmt w:val="bullet"/>
      <w:lvlText w:val="•"/>
      <w:lvlJc w:val="left"/>
      <w:pPr>
        <w:ind w:left="6164" w:hanging="360"/>
      </w:pPr>
      <w:rPr>
        <w:rFonts w:hint="default"/>
        <w:lang w:val="id" w:eastAsia="en-US" w:bidi="ar-SA"/>
      </w:rPr>
    </w:lvl>
    <w:lvl w:ilvl="7" w:tentative="0">
      <w:start w:val="0"/>
      <w:numFmt w:val="bullet"/>
      <w:lvlText w:val="•"/>
      <w:lvlJc w:val="left"/>
      <w:pPr>
        <w:ind w:left="7068" w:hanging="360"/>
      </w:pPr>
      <w:rPr>
        <w:rFonts w:hint="default"/>
        <w:lang w:val="id" w:eastAsia="en-US" w:bidi="ar-SA"/>
      </w:rPr>
    </w:lvl>
    <w:lvl w:ilvl="8" w:tentative="0">
      <w:start w:val="0"/>
      <w:numFmt w:val="bullet"/>
      <w:lvlText w:val="•"/>
      <w:lvlJc w:val="left"/>
      <w:pPr>
        <w:ind w:left="7972" w:hanging="360"/>
      </w:pPr>
      <w:rPr>
        <w:rFonts w:hint="default"/>
        <w:lang w:val="id" w:eastAsia="en-US" w:bidi="ar-SA"/>
      </w:rPr>
    </w:lvl>
  </w:abstractNum>
  <w:abstractNum w:abstractNumId="7">
    <w:nsid w:val="25B654F3"/>
    <w:multiLevelType w:val="multilevel"/>
    <w:tmpl w:val="25B654F3"/>
    <w:lvl w:ilvl="0" w:tentative="0">
      <w:start w:val="1"/>
      <w:numFmt w:val="decimal"/>
      <w:lvlText w:val="%1."/>
      <w:lvlJc w:val="left"/>
      <w:pPr>
        <w:ind w:left="743" w:hanging="360"/>
        <w:jc w:val="left"/>
      </w:pPr>
      <w:rPr>
        <w:rFonts w:hint="default" w:ascii="Calibri" w:hAnsi="Calibri" w:eastAsia="Calibri" w:cs="Calibri"/>
        <w:b w:val="0"/>
        <w:bCs w:val="0"/>
        <w:i w:val="0"/>
        <w:iCs w:val="0"/>
        <w:spacing w:val="0"/>
        <w:w w:val="100"/>
        <w:sz w:val="22"/>
        <w:szCs w:val="22"/>
        <w:lang w:val="id" w:eastAsia="en-US" w:bidi="ar-SA"/>
      </w:rPr>
    </w:lvl>
    <w:lvl w:ilvl="1" w:tentative="0">
      <w:start w:val="0"/>
      <w:numFmt w:val="bullet"/>
      <w:lvlText w:val="•"/>
      <w:lvlJc w:val="left"/>
      <w:pPr>
        <w:ind w:left="1644" w:hanging="360"/>
      </w:pPr>
      <w:rPr>
        <w:rFonts w:hint="default"/>
        <w:lang w:val="id" w:eastAsia="en-US" w:bidi="ar-SA"/>
      </w:rPr>
    </w:lvl>
    <w:lvl w:ilvl="2" w:tentative="0">
      <w:start w:val="0"/>
      <w:numFmt w:val="bullet"/>
      <w:lvlText w:val="•"/>
      <w:lvlJc w:val="left"/>
      <w:pPr>
        <w:ind w:left="2548" w:hanging="360"/>
      </w:pPr>
      <w:rPr>
        <w:rFonts w:hint="default"/>
        <w:lang w:val="id" w:eastAsia="en-US" w:bidi="ar-SA"/>
      </w:rPr>
    </w:lvl>
    <w:lvl w:ilvl="3" w:tentative="0">
      <w:start w:val="0"/>
      <w:numFmt w:val="bullet"/>
      <w:lvlText w:val="•"/>
      <w:lvlJc w:val="left"/>
      <w:pPr>
        <w:ind w:left="3452" w:hanging="360"/>
      </w:pPr>
      <w:rPr>
        <w:rFonts w:hint="default"/>
        <w:lang w:val="id" w:eastAsia="en-US" w:bidi="ar-SA"/>
      </w:rPr>
    </w:lvl>
    <w:lvl w:ilvl="4" w:tentative="0">
      <w:start w:val="0"/>
      <w:numFmt w:val="bullet"/>
      <w:lvlText w:val="•"/>
      <w:lvlJc w:val="left"/>
      <w:pPr>
        <w:ind w:left="4356" w:hanging="360"/>
      </w:pPr>
      <w:rPr>
        <w:rFonts w:hint="default"/>
        <w:lang w:val="id" w:eastAsia="en-US" w:bidi="ar-SA"/>
      </w:rPr>
    </w:lvl>
    <w:lvl w:ilvl="5" w:tentative="0">
      <w:start w:val="0"/>
      <w:numFmt w:val="bullet"/>
      <w:lvlText w:val="•"/>
      <w:lvlJc w:val="left"/>
      <w:pPr>
        <w:ind w:left="5260" w:hanging="360"/>
      </w:pPr>
      <w:rPr>
        <w:rFonts w:hint="default"/>
        <w:lang w:val="id" w:eastAsia="en-US" w:bidi="ar-SA"/>
      </w:rPr>
    </w:lvl>
    <w:lvl w:ilvl="6" w:tentative="0">
      <w:start w:val="0"/>
      <w:numFmt w:val="bullet"/>
      <w:lvlText w:val="•"/>
      <w:lvlJc w:val="left"/>
      <w:pPr>
        <w:ind w:left="6164" w:hanging="360"/>
      </w:pPr>
      <w:rPr>
        <w:rFonts w:hint="default"/>
        <w:lang w:val="id" w:eastAsia="en-US" w:bidi="ar-SA"/>
      </w:rPr>
    </w:lvl>
    <w:lvl w:ilvl="7" w:tentative="0">
      <w:start w:val="0"/>
      <w:numFmt w:val="bullet"/>
      <w:lvlText w:val="•"/>
      <w:lvlJc w:val="left"/>
      <w:pPr>
        <w:ind w:left="7068" w:hanging="360"/>
      </w:pPr>
      <w:rPr>
        <w:rFonts w:hint="default"/>
        <w:lang w:val="id" w:eastAsia="en-US" w:bidi="ar-SA"/>
      </w:rPr>
    </w:lvl>
    <w:lvl w:ilvl="8" w:tentative="0">
      <w:start w:val="0"/>
      <w:numFmt w:val="bullet"/>
      <w:lvlText w:val="•"/>
      <w:lvlJc w:val="left"/>
      <w:pPr>
        <w:ind w:left="7972" w:hanging="360"/>
      </w:pPr>
      <w:rPr>
        <w:rFonts w:hint="default"/>
        <w:lang w:val="id" w:eastAsia="en-US" w:bidi="ar-SA"/>
      </w:rPr>
    </w:lvl>
  </w:abstractNum>
  <w:abstractNum w:abstractNumId="8">
    <w:nsid w:val="59ADCABA"/>
    <w:multiLevelType w:val="multilevel"/>
    <w:tmpl w:val="59ADCABA"/>
    <w:lvl w:ilvl="0" w:tentative="0">
      <w:start w:val="0"/>
      <w:numFmt w:val="bullet"/>
      <w:lvlText w:val=""/>
      <w:lvlJc w:val="left"/>
      <w:pPr>
        <w:ind w:left="743" w:hanging="360"/>
      </w:pPr>
      <w:rPr>
        <w:rFonts w:hint="default" w:ascii="Symbol" w:hAnsi="Symbol" w:eastAsia="Symbol" w:cs="Symbol"/>
        <w:b w:val="0"/>
        <w:bCs w:val="0"/>
        <w:i w:val="0"/>
        <w:iCs w:val="0"/>
        <w:spacing w:val="0"/>
        <w:w w:val="100"/>
        <w:sz w:val="20"/>
        <w:szCs w:val="20"/>
        <w:lang w:val="id" w:eastAsia="en-US" w:bidi="ar-SA"/>
      </w:rPr>
    </w:lvl>
    <w:lvl w:ilvl="1" w:tentative="0">
      <w:start w:val="0"/>
      <w:numFmt w:val="bullet"/>
      <w:lvlText w:val="•"/>
      <w:lvlJc w:val="left"/>
      <w:pPr>
        <w:ind w:left="1644" w:hanging="360"/>
      </w:pPr>
      <w:rPr>
        <w:rFonts w:hint="default"/>
        <w:lang w:val="id" w:eastAsia="en-US" w:bidi="ar-SA"/>
      </w:rPr>
    </w:lvl>
    <w:lvl w:ilvl="2" w:tentative="0">
      <w:start w:val="0"/>
      <w:numFmt w:val="bullet"/>
      <w:lvlText w:val="•"/>
      <w:lvlJc w:val="left"/>
      <w:pPr>
        <w:ind w:left="2548" w:hanging="360"/>
      </w:pPr>
      <w:rPr>
        <w:rFonts w:hint="default"/>
        <w:lang w:val="id" w:eastAsia="en-US" w:bidi="ar-SA"/>
      </w:rPr>
    </w:lvl>
    <w:lvl w:ilvl="3" w:tentative="0">
      <w:start w:val="0"/>
      <w:numFmt w:val="bullet"/>
      <w:lvlText w:val="•"/>
      <w:lvlJc w:val="left"/>
      <w:pPr>
        <w:ind w:left="3452" w:hanging="360"/>
      </w:pPr>
      <w:rPr>
        <w:rFonts w:hint="default"/>
        <w:lang w:val="id" w:eastAsia="en-US" w:bidi="ar-SA"/>
      </w:rPr>
    </w:lvl>
    <w:lvl w:ilvl="4" w:tentative="0">
      <w:start w:val="0"/>
      <w:numFmt w:val="bullet"/>
      <w:lvlText w:val="•"/>
      <w:lvlJc w:val="left"/>
      <w:pPr>
        <w:ind w:left="4356" w:hanging="360"/>
      </w:pPr>
      <w:rPr>
        <w:rFonts w:hint="default"/>
        <w:lang w:val="id" w:eastAsia="en-US" w:bidi="ar-SA"/>
      </w:rPr>
    </w:lvl>
    <w:lvl w:ilvl="5" w:tentative="0">
      <w:start w:val="0"/>
      <w:numFmt w:val="bullet"/>
      <w:lvlText w:val="•"/>
      <w:lvlJc w:val="left"/>
      <w:pPr>
        <w:ind w:left="5260" w:hanging="360"/>
      </w:pPr>
      <w:rPr>
        <w:rFonts w:hint="default"/>
        <w:lang w:val="id" w:eastAsia="en-US" w:bidi="ar-SA"/>
      </w:rPr>
    </w:lvl>
    <w:lvl w:ilvl="6" w:tentative="0">
      <w:start w:val="0"/>
      <w:numFmt w:val="bullet"/>
      <w:lvlText w:val="•"/>
      <w:lvlJc w:val="left"/>
      <w:pPr>
        <w:ind w:left="6164" w:hanging="360"/>
      </w:pPr>
      <w:rPr>
        <w:rFonts w:hint="default"/>
        <w:lang w:val="id" w:eastAsia="en-US" w:bidi="ar-SA"/>
      </w:rPr>
    </w:lvl>
    <w:lvl w:ilvl="7" w:tentative="0">
      <w:start w:val="0"/>
      <w:numFmt w:val="bullet"/>
      <w:lvlText w:val="•"/>
      <w:lvlJc w:val="left"/>
      <w:pPr>
        <w:ind w:left="7068" w:hanging="360"/>
      </w:pPr>
      <w:rPr>
        <w:rFonts w:hint="default"/>
        <w:lang w:val="id" w:eastAsia="en-US" w:bidi="ar-SA"/>
      </w:rPr>
    </w:lvl>
    <w:lvl w:ilvl="8" w:tentative="0">
      <w:start w:val="0"/>
      <w:numFmt w:val="bullet"/>
      <w:lvlText w:val="•"/>
      <w:lvlJc w:val="left"/>
      <w:pPr>
        <w:ind w:left="7972" w:hanging="360"/>
      </w:pPr>
      <w:rPr>
        <w:rFonts w:hint="default"/>
        <w:lang w:val="id" w:eastAsia="en-US" w:bidi="ar-SA"/>
      </w:rPr>
    </w:lvl>
  </w:abstractNum>
  <w:abstractNum w:abstractNumId="9">
    <w:nsid w:val="72183CF9"/>
    <w:multiLevelType w:val="multilevel"/>
    <w:tmpl w:val="72183CF9"/>
    <w:lvl w:ilvl="0" w:tentative="0">
      <w:start w:val="1"/>
      <w:numFmt w:val="decimal"/>
      <w:lvlText w:val="%1."/>
      <w:lvlJc w:val="left"/>
      <w:pPr>
        <w:ind w:left="743" w:hanging="360"/>
        <w:jc w:val="left"/>
      </w:pPr>
      <w:rPr>
        <w:rFonts w:hint="default" w:ascii="Calibri" w:hAnsi="Calibri" w:eastAsia="Calibri" w:cs="Calibri"/>
        <w:b w:val="0"/>
        <w:bCs w:val="0"/>
        <w:i w:val="0"/>
        <w:iCs w:val="0"/>
        <w:spacing w:val="0"/>
        <w:w w:val="100"/>
        <w:sz w:val="22"/>
        <w:szCs w:val="22"/>
        <w:lang w:val="id" w:eastAsia="en-US" w:bidi="ar-SA"/>
      </w:rPr>
    </w:lvl>
    <w:lvl w:ilvl="1" w:tentative="0">
      <w:start w:val="0"/>
      <w:numFmt w:val="bullet"/>
      <w:lvlText w:val="•"/>
      <w:lvlJc w:val="left"/>
      <w:pPr>
        <w:ind w:left="1644" w:hanging="360"/>
      </w:pPr>
      <w:rPr>
        <w:rFonts w:hint="default"/>
        <w:lang w:val="id" w:eastAsia="en-US" w:bidi="ar-SA"/>
      </w:rPr>
    </w:lvl>
    <w:lvl w:ilvl="2" w:tentative="0">
      <w:start w:val="0"/>
      <w:numFmt w:val="bullet"/>
      <w:lvlText w:val="•"/>
      <w:lvlJc w:val="left"/>
      <w:pPr>
        <w:ind w:left="2548" w:hanging="360"/>
      </w:pPr>
      <w:rPr>
        <w:rFonts w:hint="default"/>
        <w:lang w:val="id" w:eastAsia="en-US" w:bidi="ar-SA"/>
      </w:rPr>
    </w:lvl>
    <w:lvl w:ilvl="3" w:tentative="0">
      <w:start w:val="0"/>
      <w:numFmt w:val="bullet"/>
      <w:lvlText w:val="•"/>
      <w:lvlJc w:val="left"/>
      <w:pPr>
        <w:ind w:left="3452" w:hanging="360"/>
      </w:pPr>
      <w:rPr>
        <w:rFonts w:hint="default"/>
        <w:lang w:val="id" w:eastAsia="en-US" w:bidi="ar-SA"/>
      </w:rPr>
    </w:lvl>
    <w:lvl w:ilvl="4" w:tentative="0">
      <w:start w:val="0"/>
      <w:numFmt w:val="bullet"/>
      <w:lvlText w:val="•"/>
      <w:lvlJc w:val="left"/>
      <w:pPr>
        <w:ind w:left="4356" w:hanging="360"/>
      </w:pPr>
      <w:rPr>
        <w:rFonts w:hint="default"/>
        <w:lang w:val="id" w:eastAsia="en-US" w:bidi="ar-SA"/>
      </w:rPr>
    </w:lvl>
    <w:lvl w:ilvl="5" w:tentative="0">
      <w:start w:val="0"/>
      <w:numFmt w:val="bullet"/>
      <w:lvlText w:val="•"/>
      <w:lvlJc w:val="left"/>
      <w:pPr>
        <w:ind w:left="5260" w:hanging="360"/>
      </w:pPr>
      <w:rPr>
        <w:rFonts w:hint="default"/>
        <w:lang w:val="id" w:eastAsia="en-US" w:bidi="ar-SA"/>
      </w:rPr>
    </w:lvl>
    <w:lvl w:ilvl="6" w:tentative="0">
      <w:start w:val="0"/>
      <w:numFmt w:val="bullet"/>
      <w:lvlText w:val="•"/>
      <w:lvlJc w:val="left"/>
      <w:pPr>
        <w:ind w:left="6164" w:hanging="360"/>
      </w:pPr>
      <w:rPr>
        <w:rFonts w:hint="default"/>
        <w:lang w:val="id" w:eastAsia="en-US" w:bidi="ar-SA"/>
      </w:rPr>
    </w:lvl>
    <w:lvl w:ilvl="7" w:tentative="0">
      <w:start w:val="0"/>
      <w:numFmt w:val="bullet"/>
      <w:lvlText w:val="•"/>
      <w:lvlJc w:val="left"/>
      <w:pPr>
        <w:ind w:left="7068" w:hanging="360"/>
      </w:pPr>
      <w:rPr>
        <w:rFonts w:hint="default"/>
        <w:lang w:val="id" w:eastAsia="en-US" w:bidi="ar-SA"/>
      </w:rPr>
    </w:lvl>
    <w:lvl w:ilvl="8" w:tentative="0">
      <w:start w:val="0"/>
      <w:numFmt w:val="bullet"/>
      <w:lvlText w:val="•"/>
      <w:lvlJc w:val="left"/>
      <w:pPr>
        <w:ind w:left="7972" w:hanging="360"/>
      </w:pPr>
      <w:rPr>
        <w:rFonts w:hint="default"/>
        <w:lang w:val="id" w:eastAsia="en-US" w:bidi="ar-SA"/>
      </w:r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8A138ED"/>
    <w:rsid w:val="4068490B"/>
    <w:rsid w:val="510A50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id" w:eastAsia="en-US" w:bidi="ar-SA"/>
    </w:rPr>
  </w:style>
  <w:style w:type="paragraph" w:styleId="2">
    <w:name w:val="heading 1"/>
    <w:basedOn w:val="1"/>
    <w:qFormat/>
    <w:uiPriority w:val="1"/>
    <w:pPr>
      <w:spacing w:before="232"/>
      <w:ind w:left="23"/>
      <w:outlineLvl w:val="1"/>
    </w:pPr>
    <w:rPr>
      <w:rFonts w:ascii="Calibri" w:hAnsi="Calibri" w:eastAsia="Calibri" w:cs="Calibri"/>
      <w:b/>
      <w:bCs/>
      <w:sz w:val="22"/>
      <w:szCs w:val="22"/>
      <w:lang w:val="id"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Calibri" w:hAnsi="Calibri" w:eastAsia="Calibri" w:cs="Calibri"/>
      <w:sz w:val="22"/>
      <w:szCs w:val="22"/>
      <w:lang w:val="id"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spacing w:before="181"/>
      <w:ind w:left="741" w:hanging="358"/>
    </w:pPr>
    <w:rPr>
      <w:rFonts w:ascii="Calibri" w:hAnsi="Calibri" w:eastAsia="Calibri" w:cs="Calibri"/>
      <w:lang w:val="id" w:eastAsia="en-US" w:bidi="ar-SA"/>
    </w:rPr>
  </w:style>
  <w:style w:type="paragraph" w:customStyle="1" w:styleId="8">
    <w:name w:val="Table Paragraph"/>
    <w:basedOn w:val="1"/>
    <w:qFormat/>
    <w:uiPriority w:val="1"/>
    <w:rPr>
      <w:lang w:val="id"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4" Type="http://schemas.openxmlformats.org/officeDocument/2006/relationships/fontTable" Target="fontTable.xml"/><Relationship Id="rId73" Type="http://schemas.openxmlformats.org/officeDocument/2006/relationships/numbering" Target="numbering.xml"/><Relationship Id="rId72" Type="http://schemas.openxmlformats.org/officeDocument/2006/relationships/customXml" Target="../customXml/item1.xml"/><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jpeg"/><Relationship Id="rId62" Type="http://schemas.openxmlformats.org/officeDocument/2006/relationships/image" Target="media/image57.png"/><Relationship Id="rId61" Type="http://schemas.openxmlformats.org/officeDocument/2006/relationships/image" Target="media/image56.jpe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jpeg"/><Relationship Id="rId58" Type="http://schemas.openxmlformats.org/officeDocument/2006/relationships/image" Target="media/image53.png"/><Relationship Id="rId57" Type="http://schemas.openxmlformats.org/officeDocument/2006/relationships/image" Target="media/image52.jpeg"/><Relationship Id="rId56" Type="http://schemas.openxmlformats.org/officeDocument/2006/relationships/image" Target="media/image51.png"/><Relationship Id="rId55" Type="http://schemas.openxmlformats.org/officeDocument/2006/relationships/image" Target="media/image50.jpeg"/><Relationship Id="rId54" Type="http://schemas.openxmlformats.org/officeDocument/2006/relationships/image" Target="media/image49.png"/><Relationship Id="rId53" Type="http://schemas.openxmlformats.org/officeDocument/2006/relationships/image" Target="media/image48.jpeg"/><Relationship Id="rId52" Type="http://schemas.openxmlformats.org/officeDocument/2006/relationships/image" Target="media/image47.png"/><Relationship Id="rId51" Type="http://schemas.openxmlformats.org/officeDocument/2006/relationships/image" Target="media/image46.jpe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jpe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jpe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jpe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TotalTime>259</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2026-02-17T17:24:00Z</dcterms:created>
  <dc:creator>dimas wahyu</dc:creator>
  <cp:lastModifiedBy>WPS_1677424249</cp:lastModifiedBy>
  <dcterms:modified xsi:type="dcterms:W3CDTF">2026-02-22T14:34:11Z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2026-02-07T00:00:00Z</vt:filetime>
  </property>
  <property fmtid="{D5CDD505-2E9C-101B-9397-08002B2CF9AE}" pid="3" name="Creator">
    <vt:lpwstr>Microsoft® Word for Microsoft 365</vt:lpwstr>
  </property>
  <property fmtid="{D5CDD505-2E9C-101B-9397-08002B2CF9AE}" pid="4" name="LastSaved">
    <vt:filetime>2026-02-17T00:00:00Z</vt:filetime>
  </property>
  <property fmtid="{D5CDD505-2E9C-101B-9397-08002B2CF9AE}" pid="5" name="Producer">
    <vt:lpwstr>Microsoft® Word for Microsoft 365</vt:lpwstr>
  </property>
  <property fmtid="{D5CDD505-2E9C-101B-9397-08002B2CF9AE}" pid="6" name="KSOProductBuildVer">
    <vt:lpwstr>1033-12.2.0.23196</vt:lpwstr>
  </property>
  <property fmtid="{D5CDD505-2E9C-101B-9397-08002B2CF9AE}" pid="7" name="ICV">
    <vt:lpwstr>CCD55E105BB545EE956FBE8BF5A14750_13</vt:lpwstr>
  </property>
</Properties>
</file>