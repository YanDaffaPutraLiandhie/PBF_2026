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E55E6">
      <w:pPr>
        <w:pStyle w:val="6"/>
        <w:ind w:left="220" w:leftChars="0" w:hanging="10" w:firstLineChars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LAPORAN JOBSHEET </w:t>
      </w:r>
    </w:p>
    <w:p w14:paraId="68697D7B">
      <w:pPr>
        <w:pStyle w:val="6"/>
        <w:ind w:left="220" w:leftChars="0" w:hanging="10" w:firstLineChars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PEMROGRAMAN BERBASIS FRAMEWORK</w:t>
      </w:r>
    </w:p>
    <w:p w14:paraId="6EDF04FE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784490FF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441B2792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1A891E81">
      <w:pPr>
        <w:pStyle w:val="4"/>
        <w:spacing w:before="151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page">
              <wp:posOffset>2511425</wp:posOffset>
            </wp:positionH>
            <wp:positionV relativeFrom="paragraph">
              <wp:posOffset>173355</wp:posOffset>
            </wp:positionV>
            <wp:extent cx="3124200" cy="3143250"/>
            <wp:effectExtent l="0" t="0" r="0" b="6350"/>
            <wp:wrapTopAndBottom/>
            <wp:docPr id="179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D126BB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06082814">
      <w:pPr>
        <w:pStyle w:val="4"/>
        <w:spacing w:before="346"/>
        <w:rPr>
          <w:rFonts w:hint="default" w:ascii="Times New Roman" w:hAnsi="Times New Roman" w:cs="Times New Roman"/>
          <w:b/>
          <w:sz w:val="22"/>
          <w:szCs w:val="22"/>
        </w:rPr>
      </w:pPr>
    </w:p>
    <w:p w14:paraId="0F169F1E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pacing w:val="-5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Nama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Yan Daffa Putra Liandhie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</w:p>
    <w:p w14:paraId="13735F93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NIM: 2341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720142</w:t>
      </w:r>
    </w:p>
    <w:p w14:paraId="6F4737D8">
      <w:pPr>
        <w:spacing w:before="0" w:line="317" w:lineRule="exact"/>
        <w:ind w:left="1909" w:right="1908" w:firstLine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Kelas: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TI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3"/>
          <w:sz w:val="22"/>
          <w:szCs w:val="22"/>
          <w:lang w:val="en-US"/>
        </w:rPr>
        <w:t>3E</w:t>
      </w:r>
    </w:p>
    <w:p w14:paraId="6FE478B8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0215842C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0C88ED3C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55D7D179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2621927E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1BDB4D7D">
      <w:pPr>
        <w:pStyle w:val="4"/>
        <w:spacing w:before="69"/>
        <w:rPr>
          <w:rFonts w:hint="default" w:ascii="Times New Roman" w:hAnsi="Times New Roman" w:cs="Times New Roman"/>
          <w:sz w:val="22"/>
          <w:szCs w:val="22"/>
        </w:rPr>
      </w:pPr>
    </w:p>
    <w:p w14:paraId="3253EB7A">
      <w:pPr>
        <w:spacing w:before="232"/>
        <w:ind w:left="23" w:right="0" w:firstLine="0"/>
        <w:jc w:val="center"/>
        <w:rPr>
          <w:rFonts w:hint="default" w:ascii="Times New Roman" w:hAnsi="Times New Roman" w:cs="Times New Roman"/>
          <w:b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POLITEKNIK</w:t>
      </w:r>
      <w:r>
        <w:rPr>
          <w:rFonts w:hint="default" w:ascii="Times New Roman" w:hAnsi="Times New Roman" w:cs="Times New Roman"/>
          <w:b/>
          <w:spacing w:val="-1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NEGERI</w:t>
      </w:r>
      <w:r>
        <w:rPr>
          <w:rFonts w:hint="default" w:ascii="Times New Roman" w:hAnsi="Times New Roman" w:cs="Times New Roman"/>
          <w:b/>
          <w:spacing w:val="-1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MALANG TAHUN 202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6</w:t>
      </w:r>
    </w:p>
    <w:p w14:paraId="24AD0C90">
      <w:pPr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br w:type="page"/>
      </w:r>
    </w:p>
    <w:p w14:paraId="53CD6DA1">
      <w:pPr>
        <w:rPr>
          <w:sz w:val="20"/>
        </w:rPr>
      </w:pPr>
    </w:p>
    <w:p w14:paraId="1ABE7E60">
      <w:pPr>
        <w:pStyle w:val="4"/>
        <w:spacing w:before="104"/>
        <w:rPr>
          <w:rFonts w:hint="default"/>
          <w:sz w:val="20"/>
          <w:lang w:val="en-US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250190</wp:posOffset>
                </wp:positionV>
                <wp:extent cx="5732780" cy="20320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7pt;height:1.6pt;width:451.4pt;mso-position-horizontal-relative:page;mso-wrap-distance-bottom:0pt;mso-wrap-distance-top:0pt;z-index:-251657216;mso-width-relative:page;mso-height-relative:page;" coordsize="5732780,20320" o:gfxdata="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MvvZ+LZAAAACgEAAA8AAAAAAAAAAQAgAAAAIgAAAGRycy9k&#10;b3ducmV2LnhtbFBLAQIUABQAAAAIAIdO4kAqNVwpAgQAAAgXAAAOAAAAAAAAAAEAIAAAACgBAABk&#10;cnMvZTJvRG9jLnhtbFBLBQYAAAAABgAGAFkBAACcBwAAAAA=&#10;">
                <o:lock v:ext="edit" aspectratio="f"/>
                <v:shape id="Graphic 23" o:spid="_x0000_s1026" o:spt="100" style="position:absolute;left:0;top:0;height:19050;width:5731510;" fillcolor="#9F9F9F" filled="t" stroked="f" coordsize="5731510,19050" o:gfxdata="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mp2O8AAAA&#10;2wAAAA8AAAAAAAAAAQAgAAAAIgAAAGRycy9kb3ducmV2LnhtbFBLAQIUABQAAAAIAIdO4kAzLwWe&#10;OwAAADkAAAAQAAAAAAAAAAEAIAAAAAsBAABkcnMvc2hhcGV4bWwueG1sUEsFBgAAAAAGAAYAWwEA&#10;ALUDAAAAAA==&#10;" path="m5731497,0l0,0,0,889,0,3429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5729859;top:888;height:2540;width:2540;" fillcolor="#E2E2E2" filled="t" stroked="f" coordsize="2540,2540" o:gfxdata="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/2Ep7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0;top:888;height:16510;width:5732780;" fillcolor="#9F9F9F" filled="t" stroked="f" coordsize="5732780,16510" o:gfxdata="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zFOW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5729859;top:3429;height:13970;width:2540;" fillcolor="#E2E2E2" filled="t" stroked="f" coordsize="2540,13970" o:gfxdata="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GbNNvQAA&#10;ANsAAAAPAAAAAAAAAAEAIAAAACIAAABkcnMvZG93bnJldi54bWxQSwECFAAUAAAACACHTuJAMy8F&#10;njsAAAA5AAAAEAAAAAAAAAABACAAAAAMAQAAZHJzL3NoYXBleG1sLnhtbFBLBQYAAAAABgAGAFsB&#10;AAC2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0;top:17398;height:2540;width:2540;" fillcolor="#9F9F9F" filled="t" stroked="f" coordsize="2540,2540" o:gfxdata="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UeZK8AAAA&#10;2w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0;top:17398;height:2540;width:5732780;" fillcolor="#E2E2E2" filled="t" stroked="f" coordsize="5732780,2540" o:gfxdata="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PQgIugAAANsA&#10;AAAPAAAAAAAAAAEAIAAAACIAAABkcnMvZG93bnJldi54bWxQSwECFAAUAAAACACHTuJAMy8FnjsA&#10;AAA5AAAAEAAAAAAAAAABACAAAAAJAQAAZHJzL3NoYXBleG1sLnhtbFBLBQYAAAAABgAGAFsBAACz&#10;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hint="default"/>
          <w:sz w:val="20"/>
          <w:lang w:val="en-US"/>
        </w:rPr>
        <w:t xml:space="preserve">Github : </w:t>
      </w:r>
    </w:p>
    <w:p w14:paraId="4F71A062">
      <w:pPr>
        <w:pStyle w:val="4"/>
        <w:spacing w:before="232"/>
        <w:ind w:left="23"/>
      </w:pPr>
      <w:r>
        <w:rPr>
          <w:color w:val="D2D2D2"/>
          <w:spacing w:val="-199"/>
          <w:w w:val="329"/>
        </w:rPr>
        <w:t xml:space="preserve"> </w:t>
      </w:r>
      <w:r>
        <w:rPr>
          <w:color w:val="C90A49"/>
          <w:spacing w:val="-303"/>
          <w:w w:val="428"/>
        </w:rPr>
        <w:t>‘</w:t>
      </w:r>
      <w:r>
        <w:rPr>
          <w:color w:val="F8302E"/>
          <w:spacing w:val="-303"/>
          <w:w w:val="428"/>
        </w:rPr>
        <w:t>’</w:t>
      </w:r>
      <w:r>
        <w:rPr>
          <w:color w:val="F8302E"/>
          <w:w w:val="132"/>
        </w:rPr>
        <w:t>z</w:t>
      </w:r>
      <w:r>
        <w:rPr>
          <w:color w:val="F8302E"/>
          <w:spacing w:val="-137"/>
          <w:w w:val="329"/>
        </w:rPr>
        <w:t xml:space="preserve"> </w:t>
      </w:r>
      <w:r>
        <w:rPr>
          <w:spacing w:val="-2"/>
          <w:w w:val="110"/>
        </w:rPr>
        <w:t>B.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Konfigurasi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Google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OAuth</w:t>
      </w:r>
    </w:p>
    <w:p w14:paraId="7C3F6AEE">
      <w:pPr>
        <w:pStyle w:val="8"/>
        <w:numPr>
          <w:ilvl w:val="1"/>
          <w:numId w:val="1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Langkah</w:t>
      </w:r>
      <w:r>
        <w:rPr>
          <w:spacing w:val="-5"/>
          <w:sz w:val="22"/>
        </w:rPr>
        <w:t xml:space="preserve"> </w:t>
      </w:r>
      <w:r>
        <w:rPr>
          <w:sz w:val="22"/>
        </w:rPr>
        <w:t>1</w:t>
      </w:r>
      <w:r>
        <w:rPr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rPr>
          <w:sz w:val="22"/>
        </w:rPr>
        <w:t>Masuk</w:t>
      </w:r>
      <w:r>
        <w:rPr>
          <w:spacing w:val="-2"/>
          <w:sz w:val="22"/>
        </w:rPr>
        <w:t xml:space="preserve"> </w:t>
      </w:r>
      <w:r>
        <w:rPr>
          <w:sz w:val="22"/>
        </w:rPr>
        <w:t>ke</w:t>
      </w:r>
      <w:r>
        <w:rPr>
          <w:spacing w:val="-1"/>
          <w:sz w:val="22"/>
        </w:rPr>
        <w:t xml:space="preserve"> </w:t>
      </w:r>
      <w:r>
        <w:rPr>
          <w:sz w:val="22"/>
        </w:rPr>
        <w:t>Google</w:t>
      </w:r>
      <w:r>
        <w:rPr>
          <w:spacing w:val="-2"/>
          <w:sz w:val="22"/>
        </w:rPr>
        <w:t xml:space="preserve"> </w:t>
      </w:r>
      <w:r>
        <w:rPr>
          <w:sz w:val="22"/>
        </w:rPr>
        <w:t>Cloud</w:t>
      </w:r>
      <w:r>
        <w:rPr>
          <w:spacing w:val="-2"/>
          <w:sz w:val="22"/>
        </w:rPr>
        <w:t xml:space="preserve"> </w:t>
      </w:r>
      <w:r>
        <w:rPr>
          <w:sz w:val="22"/>
        </w:rPr>
        <w:t>Console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Buka:</w:t>
      </w:r>
    </w:p>
    <w:p w14:paraId="6453F30C">
      <w:pPr>
        <w:pStyle w:val="8"/>
        <w:numPr>
          <w:ilvl w:val="2"/>
          <w:numId w:val="1"/>
        </w:numPr>
        <w:tabs>
          <w:tab w:val="left" w:pos="1462"/>
        </w:tabs>
        <w:spacing w:before="23" w:after="0" w:line="240" w:lineRule="auto"/>
        <w:ind w:left="1462" w:right="0" w:hanging="359"/>
        <w:jc w:val="left"/>
        <w:rPr>
          <w:sz w:val="22"/>
        </w:rPr>
      </w:pPr>
      <w:r>
        <w:fldChar w:fldCharType="begin"/>
      </w:r>
      <w:r>
        <w:instrText xml:space="preserve"> HYPERLINK "https://console.cloud.google.com/apis/credentials" \h </w:instrText>
      </w:r>
      <w:r>
        <w:fldChar w:fldCharType="separate"/>
      </w:r>
      <w:r>
        <w:rPr>
          <w:color w:val="944F71"/>
          <w:spacing w:val="-2"/>
          <w:sz w:val="22"/>
          <w:u w:val="single" w:color="944F71"/>
        </w:rPr>
        <w:t>https://console.cloud.google.com/apis/credentials</w:t>
      </w:r>
      <w:r>
        <w:rPr>
          <w:color w:val="944F71"/>
          <w:spacing w:val="-2"/>
          <w:sz w:val="22"/>
          <w:u w:val="single" w:color="944F71"/>
        </w:rPr>
        <w:fldChar w:fldCharType="end"/>
      </w:r>
    </w:p>
    <w:p w14:paraId="36722CD7">
      <w:pPr>
        <w:pStyle w:val="4"/>
        <w:spacing w:before="0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4707890" cy="1805940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96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27F4">
      <w:pPr>
        <w:pStyle w:val="8"/>
        <w:numPr>
          <w:ilvl w:val="0"/>
          <w:numId w:val="0"/>
        </w:numPr>
        <w:tabs>
          <w:tab w:val="left" w:pos="743"/>
        </w:tabs>
        <w:spacing w:before="37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26034BFC">
      <w:pPr>
        <w:pStyle w:val="8"/>
        <w:numPr>
          <w:ilvl w:val="0"/>
          <w:numId w:val="0"/>
        </w:numPr>
        <w:tabs>
          <w:tab w:val="left" w:pos="743"/>
        </w:tabs>
        <w:spacing w:before="37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5758180" cy="1422400"/>
            <wp:effectExtent l="0" t="0" r="7620" b="0"/>
            <wp:docPr id="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85A5">
      <w:pPr>
        <w:pStyle w:val="8"/>
        <w:numPr>
          <w:ilvl w:val="1"/>
          <w:numId w:val="1"/>
        </w:numPr>
        <w:tabs>
          <w:tab w:val="left" w:pos="743"/>
        </w:tabs>
        <w:spacing w:before="37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Langkah</w:t>
      </w:r>
      <w:r>
        <w:rPr>
          <w:spacing w:val="-2"/>
          <w:sz w:val="22"/>
        </w:rPr>
        <w:t xml:space="preserve"> </w:t>
      </w:r>
      <w:r>
        <w:rPr>
          <w:sz w:val="22"/>
        </w:rPr>
        <w:t>2</w:t>
      </w:r>
      <w:r>
        <w:rPr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Project </w:t>
      </w:r>
      <w:r>
        <w:rPr>
          <w:spacing w:val="-4"/>
          <w:sz w:val="22"/>
        </w:rPr>
        <w:t>Baru</w:t>
      </w:r>
    </w:p>
    <w:p w14:paraId="3DE0F286">
      <w:pPr>
        <w:pStyle w:val="8"/>
        <w:numPr>
          <w:ilvl w:val="0"/>
          <w:numId w:val="2"/>
        </w:numPr>
        <w:tabs>
          <w:tab w:val="left" w:pos="1103"/>
        </w:tabs>
        <w:spacing w:before="183" w:after="0" w:line="240" w:lineRule="auto"/>
        <w:ind w:left="1103" w:right="0" w:hanging="360"/>
        <w:jc w:val="left"/>
        <w:rPr>
          <w:sz w:val="22"/>
        </w:rPr>
      </w:pPr>
      <w:r>
        <w:rPr>
          <w:sz w:val="22"/>
        </w:rPr>
        <w:t>Klik New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Project</w:t>
      </w:r>
    </w:p>
    <w:p w14:paraId="16D1128B">
      <w:pPr>
        <w:pStyle w:val="4"/>
        <w:spacing w:before="12"/>
        <w:rPr>
          <w:sz w:val="11"/>
        </w:rPr>
      </w:pPr>
      <w:r>
        <w:rPr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115570</wp:posOffset>
            </wp:positionV>
            <wp:extent cx="3879850" cy="2583180"/>
            <wp:effectExtent l="0" t="0" r="0" b="0"/>
            <wp:wrapTopAndBottom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9717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F96B4">
      <w:pPr>
        <w:pStyle w:val="8"/>
        <w:numPr>
          <w:numId w:val="0"/>
        </w:numPr>
        <w:tabs>
          <w:tab w:val="left" w:pos="1103"/>
        </w:tabs>
        <w:spacing w:before="195" w:after="0" w:line="240" w:lineRule="auto"/>
        <w:ind w:left="743" w:leftChars="0" w:right="0" w:rightChars="0"/>
        <w:jc w:val="left"/>
        <w:rPr>
          <w:sz w:val="22"/>
        </w:rPr>
      </w:pPr>
    </w:p>
    <w:p w14:paraId="6F89D688">
      <w:pPr>
        <w:pStyle w:val="8"/>
        <w:numPr>
          <w:ilvl w:val="0"/>
          <w:numId w:val="2"/>
        </w:numPr>
        <w:tabs>
          <w:tab w:val="left" w:pos="1103"/>
        </w:tabs>
        <w:spacing w:before="195" w:after="0" w:line="240" w:lineRule="auto"/>
        <w:ind w:left="1103" w:right="0" w:hanging="360"/>
        <w:jc w:val="left"/>
        <w:rPr>
          <w:sz w:val="22"/>
        </w:rPr>
      </w:pPr>
      <w:r>
        <w:rPr>
          <w:sz w:val="22"/>
        </w:rPr>
        <w:t>Nama</w:t>
      </w:r>
      <w:r>
        <w:rPr>
          <w:spacing w:val="-1"/>
          <w:sz w:val="22"/>
        </w:rPr>
        <w:t xml:space="preserve"> </w:t>
      </w:r>
      <w:r>
        <w:rPr>
          <w:sz w:val="22"/>
        </w:rPr>
        <w:t>project: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MyAppNext</w:t>
      </w:r>
    </w:p>
    <w:p w14:paraId="6FA818B6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78500" cy="5568315"/>
            <wp:effectExtent l="0" t="0" r="0" b="698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5568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E50A3C">
      <w:pPr>
        <w:pStyle w:val="8"/>
        <w:numPr>
          <w:numId w:val="0"/>
        </w:numPr>
        <w:tabs>
          <w:tab w:val="left" w:pos="1103"/>
        </w:tabs>
        <w:spacing w:before="195" w:after="0" w:line="240" w:lineRule="auto"/>
        <w:ind w:left="743" w:leftChars="0" w:right="0" w:rightChars="0"/>
        <w:jc w:val="left"/>
        <w:rPr>
          <w:sz w:val="22"/>
        </w:rPr>
      </w:pPr>
    </w:p>
    <w:p w14:paraId="675C22D6">
      <w:pPr>
        <w:pStyle w:val="4"/>
        <w:spacing w:before="56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219710</wp:posOffset>
            </wp:positionV>
            <wp:extent cx="3997960" cy="3072130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163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D704A">
      <w:pPr>
        <w:pStyle w:val="4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18A2BA3D">
      <w:pPr>
        <w:pStyle w:val="8"/>
        <w:numPr>
          <w:numId w:val="0"/>
        </w:numPr>
        <w:tabs>
          <w:tab w:val="left" w:pos="1103"/>
        </w:tabs>
        <w:spacing w:before="42" w:after="0" w:line="240" w:lineRule="auto"/>
        <w:ind w:left="743" w:leftChars="0" w:right="0" w:rightChars="0"/>
        <w:jc w:val="left"/>
        <w:rPr>
          <w:sz w:val="22"/>
        </w:rPr>
      </w:pPr>
    </w:p>
    <w:p w14:paraId="783C5D27">
      <w:pPr>
        <w:pStyle w:val="5"/>
        <w:keepNext w:val="0"/>
        <w:keepLines w:val="0"/>
        <w:widowControl/>
        <w:suppressLineNumbers w:val="0"/>
      </w:pPr>
      <w:r>
        <w:rPr>
          <w:rFonts w:hint="default"/>
          <w:sz w:val="22"/>
          <w:lang w:val="en-US"/>
        </w:rPr>
        <w:tab/>
      </w:r>
      <w:r>
        <w:drawing>
          <wp:inline distT="0" distB="0" distL="114300" distR="114300">
            <wp:extent cx="4669155" cy="3225800"/>
            <wp:effectExtent l="0" t="0" r="4445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9155" cy="322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5454E8">
      <w:pPr>
        <w:pStyle w:val="8"/>
        <w:numPr>
          <w:numId w:val="0"/>
        </w:numPr>
        <w:tabs>
          <w:tab w:val="left" w:pos="1103"/>
        </w:tabs>
        <w:spacing w:before="42" w:after="0" w:line="240" w:lineRule="auto"/>
        <w:ind w:left="743" w:leftChars="0" w:right="0" w:rightChars="0"/>
        <w:jc w:val="left"/>
        <w:rPr>
          <w:rFonts w:hint="default"/>
          <w:sz w:val="22"/>
          <w:lang w:val="en-US"/>
        </w:rPr>
      </w:pPr>
    </w:p>
    <w:p w14:paraId="0E579FB8">
      <w:pPr>
        <w:pStyle w:val="8"/>
        <w:numPr>
          <w:ilvl w:val="0"/>
          <w:numId w:val="2"/>
        </w:numPr>
        <w:tabs>
          <w:tab w:val="left" w:pos="1103"/>
        </w:tabs>
        <w:spacing w:before="42" w:after="0" w:line="240" w:lineRule="auto"/>
        <w:ind w:left="1103" w:right="0" w:hanging="360"/>
        <w:jc w:val="left"/>
        <w:rPr>
          <w:sz w:val="22"/>
        </w:rPr>
      </w:pPr>
      <w:r>
        <w:rPr>
          <w:sz w:val="22"/>
        </w:rPr>
        <w:t>Klik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Create</w:t>
      </w:r>
    </w:p>
    <w:p w14:paraId="38B1945B">
      <w:pPr>
        <w:pStyle w:val="8"/>
        <w:numPr>
          <w:ilvl w:val="0"/>
          <w:numId w:val="2"/>
        </w:numPr>
        <w:tabs>
          <w:tab w:val="left" w:pos="1103"/>
        </w:tabs>
        <w:spacing w:before="184" w:after="0" w:line="259" w:lineRule="auto"/>
        <w:ind w:left="1103" w:right="207" w:hanging="360"/>
        <w:jc w:val="left"/>
        <w:rPr>
          <w:sz w:val="22"/>
        </w:rPr>
      </w:pPr>
      <w:r>
        <w:rPr>
          <w:sz w:val="22"/>
        </w:rPr>
        <w:t>Setelah</w:t>
      </w:r>
      <w:r>
        <w:rPr>
          <w:spacing w:val="-8"/>
          <w:sz w:val="22"/>
        </w:rPr>
        <w:t xml:space="preserve"> </w:t>
      </w:r>
      <w:r>
        <w:rPr>
          <w:sz w:val="22"/>
        </w:rPr>
        <w:t>berhasil</w:t>
      </w:r>
      <w:r>
        <w:rPr>
          <w:spacing w:val="-7"/>
          <w:sz w:val="22"/>
        </w:rPr>
        <w:t xml:space="preserve"> </w:t>
      </w:r>
      <w:r>
        <w:rPr>
          <w:sz w:val="22"/>
        </w:rPr>
        <w:t>klik</w:t>
      </w:r>
      <w:r>
        <w:rPr>
          <w:spacing w:val="-9"/>
          <w:sz w:val="22"/>
        </w:rPr>
        <w:t xml:space="preserve"> </w:t>
      </w:r>
      <w:r>
        <w:fldChar w:fldCharType="begin"/>
      </w:r>
      <w:r>
        <w:instrText xml:space="preserve"> HYPERLINK "https://console.cloud.google.com/apis/credentials" \h </w:instrText>
      </w:r>
      <w:r>
        <w:fldChar w:fldCharType="separate"/>
      </w:r>
      <w:r>
        <w:rPr>
          <w:color w:val="0462C1"/>
          <w:sz w:val="22"/>
          <w:u w:val="single" w:color="0462C1"/>
        </w:rPr>
        <w:t>https://console.cloud.google.com/apis/credentials</w:t>
      </w:r>
      <w:r>
        <w:rPr>
          <w:color w:val="0462C1"/>
          <w:sz w:val="22"/>
          <w:u w:val="single" w:color="0462C1"/>
        </w:rPr>
        <w:fldChar w:fldCharType="end"/>
      </w:r>
      <w:r>
        <w:rPr>
          <w:color w:val="0462C1"/>
          <w:spacing w:val="40"/>
          <w:sz w:val="22"/>
        </w:rPr>
        <w:t xml:space="preserve"> </w:t>
      </w:r>
      <w:r>
        <w:rPr>
          <w:sz w:val="22"/>
        </w:rPr>
        <w:t>pastikan projectnya MyAppNext</w:t>
      </w:r>
    </w:p>
    <w:p w14:paraId="370D6A64">
      <w:pPr>
        <w:pStyle w:val="4"/>
        <w:spacing w:before="2"/>
        <w:rPr>
          <w:sz w:val="10"/>
        </w:rPr>
      </w:pPr>
      <w:r>
        <w:rPr>
          <w:sz w:val="1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100965</wp:posOffset>
            </wp:positionV>
            <wp:extent cx="4582160" cy="1650365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025" cy="165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2008505</wp:posOffset>
                </wp:positionV>
                <wp:extent cx="5504180" cy="19685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180" cy="19685"/>
                          <a:chOff x="0" y="0"/>
                          <a:chExt cx="5504180" cy="1968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5029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910" h="19050">
                                <a:moveTo>
                                  <a:pt x="5502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02897" y="19050"/>
                                </a:lnTo>
                                <a:lnTo>
                                  <a:pt x="5502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5012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7" y="253"/>
                            <a:ext cx="55035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3545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503545" h="17145">
                                <a:moveTo>
                                  <a:pt x="5503481" y="0"/>
                                </a:moveTo>
                                <a:lnTo>
                                  <a:pt x="5500929" y="0"/>
                                </a:lnTo>
                                <a:lnTo>
                                  <a:pt x="5500929" y="2540"/>
                                </a:lnTo>
                                <a:lnTo>
                                  <a:pt x="5503481" y="2540"/>
                                </a:lnTo>
                                <a:lnTo>
                                  <a:pt x="5503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5012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17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" y="16776"/>
                            <a:ext cx="550354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3545" h="2540">
                                <a:moveTo>
                                  <a:pt x="5503481" y="0"/>
                                </a:moveTo>
                                <a:lnTo>
                                  <a:pt x="5500992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500929" y="2527"/>
                                </a:lnTo>
                                <a:lnTo>
                                  <a:pt x="5503481" y="2527"/>
                                </a:lnTo>
                                <a:lnTo>
                                  <a:pt x="5503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pt;margin-top:158.15pt;height:1.55pt;width:433.4pt;mso-position-horizontal-relative:page;mso-wrap-distance-bottom:0pt;mso-wrap-distance-top:0pt;z-index:-251655168;mso-width-relative:page;mso-height-relative:page;" coordsize="5504180,19685" o:gfxdata="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Z3nhItoA&#10;AAAMAQAADwAAAAAAAAABACAAAAAiAAAAZHJzL2Rvd25yZXYueG1sUEsBAhQAFAAAAAgAh07iQEjA&#10;7XMeBAAAwRYAAA4AAAAAAAAAAQAgAAAAKQEAAGRycy9lMm9Eb2MueG1sUEsFBgAAAAAGAAYAWQEA&#10;ALkHAAAAAA==&#10;">
                <o:lock v:ext="edit" aspectratio="f"/>
                <v:shape id="Graphic 34" o:spid="_x0000_s1026" o:spt="100" style="position:absolute;left:0;top:0;height:19050;width:5502910;" fillcolor="#9F9F9F" filled="t" stroked="f" coordsize="5502910,19050" o:gfxdata="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mHUYb4A&#10;AADbAAAADwAAAAAAAAABACAAAAAiAAAAZHJzL2Rvd25yZXYueG1sUEsBAhQAFAAAAAgAh07iQDMv&#10;BZ47AAAAOQAAABAAAAAAAAAAAQAgAAAADQEAAGRycy9zaGFwZXhtbC54bWxQSwUGAAAAAAYABgBb&#10;AQAAtwMAAAAA&#10;" path="m5502897,0l0,0,0,19050,5502897,19050,55028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5501259;top:253;height:2540;width:2540;" fillcolor="#E2E2E2" filled="t" stroked="f" coordsize="2540,2540" o:gfxdata="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aLfh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317;top:253;height:17145;width:5503545;" fillcolor="#9F9F9F" filled="t" stroked="f" coordsize="5503545,17145" o:gfxdata="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1pnbr4A&#10;AADbAAAADwAAAAAAAAABACAAAAAiAAAAZHJzL2Rvd25yZXYueG1sUEsBAhQAFAAAAAgAh07iQDMv&#10;BZ47AAAAOQAAABAAAAAAAAAAAQAgAAAADQEAAGRycy9zaGFwZXhtbC54bWxQSwUGAAAAAAYABgBb&#10;AQAAtwMAAAAA&#10;" path="m2540,2667l0,2667,0,16637,2540,16637,2540,2667xem5503481,0l5500929,0,5500929,2540,5503481,2540,55034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5501259;top:2921;height:13970;width:2540;" fillcolor="#E2E2E2" filled="t" stroked="f" coordsize="2540,13970" o:gfxdata="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jIAL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317;top:16764;height:2540;width:2540;" fillcolor="#9F9F9F" filled="t" stroked="f" coordsize="2540,2540" o:gfxdata="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0ns9ugAAANsA&#10;AAAPAAAAAAAAAAEAIAAAACIAAABkcnMvZG93bnJldi54bWxQSwECFAAUAAAACACHTuJAMy8FnjsA&#10;AAA5AAAAEAAAAAAAAAABACAAAAAJAQAAZHJzL3NoYXBleG1sLnhtbFBLBQYAAAAABgAGAFsBAACz&#10;AwAAAAA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317;top:16776;height:2540;width:5503545;" fillcolor="#E2E2E2" filled="t" stroked="f" coordsize="5503545,2540" o:gfxdata="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3DO+L4A&#10;AADbAAAADwAAAAAAAAABACAAAAAiAAAAZHJzL2Rvd25yZXYueG1sUEsBAhQAFAAAAAgAh07iQDMv&#10;BZ47AAAAOQAAABAAAAAAAAAAAQAgAAAADQEAAGRycy9zaGFwZXhtbC54bWxQSwUGAAAAAAYABgBb&#10;AQAAtwMAAAAA&#10;" path="m5503481,0l5500992,0,2540,0,0,0,0,2527,2540,2527,5500929,2527,5503481,2527,55034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3905CDD">
      <w:pPr>
        <w:pStyle w:val="5"/>
        <w:keepNext w:val="0"/>
        <w:keepLines w:val="0"/>
        <w:widowControl/>
        <w:suppressLineNumbers w:val="0"/>
        <w:rPr>
          <w:sz w:val="20"/>
        </w:rPr>
      </w:pPr>
      <w:r>
        <w:drawing>
          <wp:inline distT="0" distB="0" distL="114300" distR="114300">
            <wp:extent cx="6173470" cy="2866390"/>
            <wp:effectExtent l="0" t="0" r="11430" b="381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2866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567C3F">
      <w:pPr>
        <w:pStyle w:val="4"/>
        <w:spacing w:before="234"/>
        <w:ind w:left="23"/>
      </w:pPr>
      <w:r>
        <w:t>Langkah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Konfigurasi</w:t>
      </w:r>
      <w:r>
        <w:rPr>
          <w:spacing w:val="-1"/>
        </w:rPr>
        <w:t xml:space="preserve"> </w:t>
      </w:r>
      <w:r>
        <w:t>OAuth</w:t>
      </w:r>
      <w:r>
        <w:rPr>
          <w:spacing w:val="-3"/>
        </w:rPr>
        <w:t xml:space="preserve"> </w:t>
      </w:r>
      <w:r>
        <w:t>Consent</w:t>
      </w:r>
      <w:r>
        <w:rPr>
          <w:spacing w:val="-2"/>
        </w:rPr>
        <w:t xml:space="preserve"> Screen</w:t>
      </w:r>
    </w:p>
    <w:p w14:paraId="0376B616">
      <w:pPr>
        <w:pStyle w:val="8"/>
        <w:numPr>
          <w:ilvl w:val="0"/>
          <w:numId w:val="3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Pilih</w:t>
      </w:r>
      <w:r>
        <w:rPr>
          <w:spacing w:val="-2"/>
          <w:sz w:val="22"/>
        </w:rPr>
        <w:t xml:space="preserve"> </w:t>
      </w:r>
      <w:r>
        <w:rPr>
          <w:sz w:val="22"/>
        </w:rPr>
        <w:t>OAuth</w:t>
      </w:r>
      <w:r>
        <w:rPr>
          <w:spacing w:val="-2"/>
          <w:sz w:val="22"/>
        </w:rPr>
        <w:t xml:space="preserve"> </w:t>
      </w:r>
      <w:r>
        <w:rPr>
          <w:sz w:val="22"/>
        </w:rPr>
        <w:t>consent</w:t>
      </w:r>
      <w:r>
        <w:rPr>
          <w:spacing w:val="-2"/>
          <w:sz w:val="22"/>
        </w:rPr>
        <w:t xml:space="preserve"> screen</w:t>
      </w:r>
    </w:p>
    <w:p w14:paraId="0943AE39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123190</wp:posOffset>
            </wp:positionV>
            <wp:extent cx="2556510" cy="2266950"/>
            <wp:effectExtent l="0" t="0" r="0" b="0"/>
            <wp:wrapTopAndBottom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6453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2EA2E">
      <w:pPr>
        <w:pStyle w:val="8"/>
        <w:numPr>
          <w:ilvl w:val="0"/>
          <w:numId w:val="3"/>
        </w:numPr>
        <w:tabs>
          <w:tab w:val="left" w:pos="742"/>
        </w:tabs>
        <w:spacing w:before="14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Pilih</w:t>
      </w:r>
      <w:r>
        <w:rPr>
          <w:spacing w:val="-3"/>
          <w:sz w:val="22"/>
        </w:rPr>
        <w:t xml:space="preserve"> </w:t>
      </w:r>
      <w:r>
        <w:rPr>
          <w:sz w:val="22"/>
        </w:rPr>
        <w:t>Get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Started</w:t>
      </w:r>
    </w:p>
    <w:p w14:paraId="72716940">
      <w:pPr>
        <w:pStyle w:val="4"/>
        <w:spacing w:before="10"/>
        <w:rPr>
          <w:sz w:val="11"/>
        </w:rPr>
      </w:pPr>
      <w:r>
        <w:rPr>
          <w:sz w:val="11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1513840</wp:posOffset>
            </wp:positionH>
            <wp:positionV relativeFrom="paragraph">
              <wp:posOffset>114935</wp:posOffset>
            </wp:positionV>
            <wp:extent cx="2497455" cy="2160905"/>
            <wp:effectExtent l="0" t="0" r="0" b="0"/>
            <wp:wrapTopAndBottom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435" cy="2160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D3C9D">
      <w:pPr>
        <w:pStyle w:val="4"/>
        <w:spacing w:after="0"/>
        <w:rPr>
          <w:sz w:val="11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7B902C45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75350" cy="2752725"/>
            <wp:effectExtent l="0" t="0" r="6350" b="317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8735F5">
      <w:pPr>
        <w:pStyle w:val="8"/>
        <w:numPr>
          <w:numId w:val="0"/>
        </w:numPr>
        <w:tabs>
          <w:tab w:val="left" w:pos="742"/>
        </w:tabs>
        <w:spacing w:before="22" w:after="0" w:line="240" w:lineRule="auto"/>
        <w:ind w:left="383" w:leftChars="0" w:right="0" w:rightChars="0"/>
        <w:jc w:val="left"/>
        <w:rPr>
          <w:sz w:val="22"/>
        </w:rPr>
      </w:pPr>
    </w:p>
    <w:p w14:paraId="61342C9D">
      <w:pPr>
        <w:pStyle w:val="8"/>
        <w:numPr>
          <w:ilvl w:val="0"/>
          <w:numId w:val="3"/>
        </w:numPr>
        <w:tabs>
          <w:tab w:val="left" w:pos="742"/>
        </w:tabs>
        <w:spacing w:before="2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Maka</w:t>
      </w:r>
      <w:r>
        <w:rPr>
          <w:spacing w:val="-2"/>
          <w:sz w:val="22"/>
        </w:rPr>
        <w:t xml:space="preserve"> </w:t>
      </w:r>
      <w:r>
        <w:rPr>
          <w:sz w:val="22"/>
        </w:rPr>
        <w:t>akan</w:t>
      </w:r>
      <w:r>
        <w:rPr>
          <w:spacing w:val="-3"/>
          <w:sz w:val="22"/>
        </w:rPr>
        <w:t xml:space="preserve"> </w:t>
      </w:r>
      <w:r>
        <w:rPr>
          <w:sz w:val="22"/>
        </w:rPr>
        <w:t>muncul</w:t>
      </w:r>
      <w:r>
        <w:rPr>
          <w:spacing w:val="-3"/>
          <w:sz w:val="22"/>
        </w:rPr>
        <w:t xml:space="preserve"> </w:t>
      </w:r>
      <w:r>
        <w:rPr>
          <w:sz w:val="22"/>
        </w:rPr>
        <w:t>seperti</w:t>
      </w:r>
      <w:r>
        <w:rPr>
          <w:spacing w:val="-2"/>
          <w:sz w:val="22"/>
        </w:rPr>
        <w:t xml:space="preserve"> </w:t>
      </w:r>
      <w:r>
        <w:rPr>
          <w:sz w:val="22"/>
        </w:rPr>
        <w:t>berikut</w:t>
      </w:r>
      <w:r>
        <w:rPr>
          <w:spacing w:val="-3"/>
          <w:sz w:val="22"/>
        </w:rPr>
        <w:t xml:space="preserve"> </w:t>
      </w:r>
      <w:r>
        <w:rPr>
          <w:sz w:val="22"/>
        </w:rPr>
        <w:t>dan</w:t>
      </w:r>
      <w:r>
        <w:rPr>
          <w:spacing w:val="-2"/>
          <w:sz w:val="22"/>
        </w:rPr>
        <w:t xml:space="preserve"> isikan</w:t>
      </w:r>
    </w:p>
    <w:p w14:paraId="2F58A023">
      <w:pPr>
        <w:pStyle w:val="4"/>
        <w:spacing w:before="159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1429385</wp:posOffset>
            </wp:positionH>
            <wp:positionV relativeFrom="paragraph">
              <wp:posOffset>285115</wp:posOffset>
            </wp:positionV>
            <wp:extent cx="2545715" cy="2453005"/>
            <wp:effectExtent l="0" t="0" r="0" b="0"/>
            <wp:wrapTopAndBottom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598" cy="2453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1395730</wp:posOffset>
            </wp:positionH>
            <wp:positionV relativeFrom="paragraph">
              <wp:posOffset>2994660</wp:posOffset>
            </wp:positionV>
            <wp:extent cx="2346960" cy="2879090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819" cy="287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C3551">
      <w:pPr>
        <w:pStyle w:val="4"/>
        <w:spacing w:before="159"/>
        <w:rPr>
          <w:sz w:val="9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5968365</wp:posOffset>
            </wp:positionV>
            <wp:extent cx="2871470" cy="2609850"/>
            <wp:effectExtent l="0" t="0" r="0" b="0"/>
            <wp:wrapTopAndBottom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723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F0ED6">
      <w:pPr>
        <w:pStyle w:val="4"/>
        <w:spacing w:before="0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2079625" cy="1856105"/>
            <wp:effectExtent l="0" t="0" r="0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248" cy="185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FE4C">
      <w:pPr>
        <w:pStyle w:val="4"/>
        <w:spacing w:before="110"/>
      </w:pPr>
    </w:p>
    <w:p w14:paraId="7D919FEF">
      <w:pPr>
        <w:pStyle w:val="8"/>
        <w:numPr>
          <w:ilvl w:val="1"/>
          <w:numId w:val="3"/>
        </w:numPr>
        <w:tabs>
          <w:tab w:val="left" w:pos="1102"/>
        </w:tabs>
        <w:spacing w:before="0" w:after="0" w:line="240" w:lineRule="auto"/>
        <w:ind w:left="1102" w:right="0" w:hanging="359"/>
        <w:jc w:val="left"/>
        <w:rPr>
          <w:sz w:val="22"/>
        </w:rPr>
      </w:pPr>
      <w:r>
        <w:rPr>
          <w:sz w:val="22"/>
        </w:rPr>
        <w:t>Klik</w:t>
      </w:r>
      <w:r>
        <w:rPr>
          <w:spacing w:val="-2"/>
          <w:sz w:val="22"/>
        </w:rPr>
        <w:t xml:space="preserve"> create</w:t>
      </w:r>
    </w:p>
    <w:p w14:paraId="661F6038">
      <w:pPr>
        <w:pStyle w:val="5"/>
        <w:keepNext w:val="0"/>
        <w:keepLines w:val="0"/>
        <w:widowControl/>
        <w:suppressLineNumbers w:val="0"/>
      </w:pPr>
    </w:p>
    <w:p w14:paraId="71A0F3AA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0353675" cy="3990975"/>
            <wp:effectExtent l="0" t="0" r="9525" b="9525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353675" cy="399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0F535E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8162925" cy="5334000"/>
            <wp:effectExtent l="0" t="0" r="3175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162925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3CD32B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8105775" cy="2847975"/>
            <wp:effectExtent l="0" t="0" r="9525" b="9525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1057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06250C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7162800" cy="1819275"/>
            <wp:effectExtent l="0" t="0" r="0" b="9525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CDEA86">
      <w:pPr>
        <w:pStyle w:val="8"/>
        <w:numPr>
          <w:numId w:val="0"/>
        </w:numPr>
        <w:tabs>
          <w:tab w:val="left" w:pos="1102"/>
        </w:tabs>
        <w:spacing w:before="0" w:after="0" w:line="240" w:lineRule="auto"/>
        <w:ind w:right="0" w:rightChars="0"/>
        <w:jc w:val="left"/>
        <w:rPr>
          <w:sz w:val="22"/>
        </w:rPr>
      </w:pPr>
    </w:p>
    <w:p w14:paraId="1363446B">
      <w:pPr>
        <w:pStyle w:val="4"/>
        <w:spacing w:before="9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732780" cy="19685"/>
                <wp:effectExtent l="0" t="0" r="0" b="0"/>
                <wp:wrapTopAndBottom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05pt;height:1.55pt;width:451.4pt;mso-position-horizontal-relative:page;mso-wrap-distance-bottom:0pt;mso-wrap-distance-top:0pt;z-index:-251652096;mso-width-relative:page;mso-height-relative:page;" coordsize="5732780,19685" o:gfxdata="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ChE43H2QAAAAoBAAAPAAAAAAAAAAEAIAAAACIAAABkcnMvZG93bnJldi54&#10;bWxQSwECFAAUAAAACACHTuJA9QL2QTMEAAAIFwAADgAAAAAAAAABACAAAAAoAQAAZHJzL2Uyb0Rv&#10;Yy54bWxQSwUGAAAAAAYABgBZAQAAzQcAAAAA&#10;">
                <o:lock v:ext="edit" aspectratio="f"/>
                <v:shape id="Graphic 47" o:spid="_x0000_s1026" o:spt="100" style="position:absolute;left:0;top:0;height:19050;width:5731510;" fillcolor="#9F9F9F" filled="t" stroked="f" coordsize="5731510,19050" o:gfxdata="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5CRMC8AAAA&#10;2wAAAA8AAAAAAAAAAQAgAAAAIgAAAGRycy9kb3ducmV2LnhtbFBLAQIUABQAAAAIAIdO4kAzLwWe&#10;OwAAADkAAAAQAAAAAAAAAAEAIAAAAAsBAABkcnMvc2hhcGV4bWwueG1sUEsFBgAAAAAGAAYAWwEA&#10;ALUDAAAAAA==&#10;" path="m5731497,0l0,0,0,381,0,2921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5729859;top:380;height:2540;width:2540;" fillcolor="#E2E2E2" filled="t" stroked="f" coordsize="2540,2540" o:gfxdata="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9vawK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0;top:380;height:16510;width:5732780;" fillcolor="#9F9F9F" filled="t" stroked="f" coordsize="5732780,16510" o:gfxdata="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Xrwz&#10;wAAAANsAAAAPAAAAAAAAAAEAIAAAACIAAABkcnMvZG93bnJldi54bWxQSwECFAAUAAAACACHTuJA&#10;My8FnjsAAAA5AAAAEAAAAAAAAAABACAAAAAPAQAAZHJzL3NoYXBleG1sLnhtbFBLBQYAAAAABgAG&#10;AFsBAAC5AwAAAAA=&#10;" path="m2540,2413l0,2413,0,16383,2540,16383,2540,2413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5729859;top:2793;height:13970;width:2540;" fillcolor="#E2E2E2" filled="t" stroked="f" coordsize="2540,13970" o:gfxdata="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uv3fugAAANsA&#10;AAAPAAAAAAAAAAEAIAAAACIAAABkcnMvZG93bnJldi54bWxQSwECFAAUAAAACACHTuJAMy8FnjsA&#10;AAA5AAAAEAAAAAAAAAABACAAAAAJAQAAZHJzL3NoYXBleG1sLnhtbFBLBQYAAAAABgAGAFsBAACz&#10;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0;top:16764;height:2540;width:2540;" fillcolor="#9F9F9F" filled="t" stroked="f" coordsize="2540,2540" o:gfxdata="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3NwC8AAAA&#10;2wAAAA8AAAAAAAAAAQAgAAAAIgAAAGRycy9kb3ducmV2LnhtbFBLAQIUABQAAAAIAIdO4kAzLwWe&#10;OwAAADkAAAAQAAAAAAAAAAEAIAAAAAsBAABkcnMvc2hhcGV4bWwueG1sUEsFBgAAAAAGAAYAWwEA&#10;ALUDAAAA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0;top:16776;height:2540;width:5732780;" fillcolor="#E2E2E2" filled="t" stroked="f" coordsize="5732780,2540" o:gfxdata="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00yfvQAA&#10;ANsAAAAPAAAAAAAAAAEAIAAAACIAAABkcnMvZG93bnJldi54bWxQSwECFAAUAAAACACHTuJAMy8F&#10;njsAAAA5AAAAEAAAAAAAAAABACAAAAAMAQAAZHJzL3NoYXBleG1sLnhtbFBLBQYAAAAABgAGAFsB&#10;AAC2AwAAAAA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EFD9FF9">
      <w:pPr>
        <w:pStyle w:val="4"/>
        <w:spacing w:before="234"/>
        <w:ind w:left="23"/>
      </w:pPr>
      <w:r>
        <w:t>Langkah 4 –</w:t>
      </w:r>
      <w:r>
        <w:rPr>
          <w:spacing w:val="-2"/>
        </w:rPr>
        <w:t xml:space="preserve"> </w:t>
      </w:r>
      <w:r>
        <w:t>Buat</w:t>
      </w:r>
      <w:r>
        <w:rPr>
          <w:spacing w:val="-1"/>
        </w:rPr>
        <w:t xml:space="preserve"> </w:t>
      </w:r>
      <w:r>
        <w:t>OAuth</w:t>
      </w:r>
      <w:r>
        <w:rPr>
          <w:spacing w:val="-2"/>
        </w:rPr>
        <w:t xml:space="preserve"> Credentials</w:t>
      </w:r>
    </w:p>
    <w:p w14:paraId="40A12FDE">
      <w:pPr>
        <w:pStyle w:val="4"/>
        <w:spacing w:before="184"/>
        <w:ind w:left="383"/>
      </w:pPr>
      <w:r>
        <w:t>1.</w:t>
      </w:r>
      <w:r>
        <w:rPr>
          <w:spacing w:val="34"/>
        </w:rPr>
        <w:t xml:space="preserve">  </w:t>
      </w:r>
      <w:r>
        <w:t>Klik create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Clients</w:t>
      </w:r>
    </w:p>
    <w:p w14:paraId="7E692CA5">
      <w:pPr>
        <w:pStyle w:val="4"/>
        <w:spacing w:before="5"/>
        <w:rPr>
          <w:sz w:val="12"/>
        </w:rPr>
      </w:pPr>
      <w:r>
        <w:rPr>
          <w:sz w:val="1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2238375</wp:posOffset>
            </wp:positionH>
            <wp:positionV relativeFrom="paragraph">
              <wp:posOffset>119380</wp:posOffset>
            </wp:positionV>
            <wp:extent cx="3526790" cy="1218565"/>
            <wp:effectExtent l="0" t="0" r="0" b="0"/>
            <wp:wrapTopAndBottom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6606" cy="1218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1854200</wp:posOffset>
            </wp:positionH>
            <wp:positionV relativeFrom="paragraph">
              <wp:posOffset>1460500</wp:posOffset>
            </wp:positionV>
            <wp:extent cx="3890010" cy="3943985"/>
            <wp:effectExtent l="0" t="0" r="0" b="0"/>
            <wp:wrapTopAndBottom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9738" cy="394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5515610</wp:posOffset>
                </wp:positionV>
                <wp:extent cx="5732780" cy="20320"/>
                <wp:effectExtent l="0" t="0" r="0" b="0"/>
                <wp:wrapTopAndBottom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34.3pt;height:1.6pt;width:451.4pt;mso-position-horizontal-relative:page;mso-wrap-distance-bottom:0pt;mso-wrap-distance-top:0pt;z-index:-251650048;mso-width-relative:page;mso-height-relative:page;" coordsize="5732780,20320" o:gfxdata="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LnpjqnaAAAADAEAAA8A&#10;AAAAAAAAAQAgAAAAIgAAAGRycy9kb3ducmV2LnhtbFBLAQIUABQAAAAIAIdO4kDVavrrFgQAAAgX&#10;AAAOAAAAAAAAAAEAIAAAACkBAABkcnMvZTJvRG9jLnhtbFBLBQYAAAAABgAGAFkBAACxBwAAAAA=&#10;">
                <o:lock v:ext="edit" aspectratio="f"/>
                <v:shape id="Graphic 56" o:spid="_x0000_s1026" o:spt="100" style="position:absolute;left:0;top:0;height:19050;width:5731510;" fillcolor="#9F9F9F" filled="t" stroked="f" coordsize="5731510,19050" o:gfxdata="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Xd4a8AAAA&#10;2wAAAA8AAAAAAAAAAQAgAAAAIgAAAGRycy9kb3ducmV2LnhtbFBLAQIUABQAAAAIAIdO4kAzLwWe&#10;OwAAADkAAAAQAAAAAAAAAAEAIAAAAAsBAABkcnMvc2hhcGV4bWwueG1sUEsFBgAAAAAGAAYAWwEA&#10;ALUDAAAAAA==&#10;" path="m5731497,0l0,0,0,952,0,3492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5729859;top:952;height:2540;width:2540;" fillcolor="#E2E2E2" filled="t" stroked="f" coordsize="2540,2540" o:gfxdata="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lprb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0;top:952;height:16510;width:5732780;" fillcolor="#9F9F9F" filled="t" stroked="f" coordsize="5732780,16510" o:gfxdata="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y491vQAA&#10;ANsAAAAPAAAAAAAAAAEAIAAAACIAAABkcnMvZG93bnJldi54bWxQSwECFAAUAAAACACHTuJAMy8F&#10;njsAAAA5AAAAEAAAAAAAAAABACAAAAAMAQAAZHJzL3NoYXBleG1sLnhtbFBLBQYAAAAABgAGAFsB&#10;AAC2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5729859;top:3492;height:13970;width:2540;" fillcolor="#E2E2E2" filled="t" stroked="f" coordsize="2540,13970" o:gfxdata="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gFRCvQAA&#10;ANsAAAAPAAAAAAAAAAEAIAAAACIAAABkcnMvZG93bnJldi54bWxQSwECFAAUAAAACACHTuJAMy8F&#10;njsAAAA5AAAAEAAAAAAAAAABACAAAAAMAQAAZHJzL3NoYXBleG1sLnhtbFBLBQYAAAAABgAGAFsB&#10;AAC2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17462;height:2540;width:2540;" fillcolor="#9F9F9F" filled="t" stroked="f" coordsize="2540,2540" o:gfxdata="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MXWCa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17462;height:2540;width:5732780;" fillcolor="#E2E2E2" filled="t" stroked="f" coordsize="5732780,2540" o:gfxdata="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1tGFW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4A01DDD">
      <w:pPr>
        <w:pStyle w:val="4"/>
        <w:spacing w:before="9"/>
        <w:rPr>
          <w:sz w:val="12"/>
        </w:rPr>
      </w:pPr>
    </w:p>
    <w:p w14:paraId="01522052">
      <w:pPr>
        <w:pStyle w:val="4"/>
        <w:spacing w:before="5"/>
        <w:rPr>
          <w:sz w:val="11"/>
        </w:rPr>
      </w:pPr>
    </w:p>
    <w:p w14:paraId="5E4127C0">
      <w:pPr>
        <w:pStyle w:val="4"/>
        <w:spacing w:after="0"/>
        <w:rPr>
          <w:sz w:val="11"/>
        </w:rPr>
        <w:sectPr>
          <w:pgSz w:w="11910" w:h="16840"/>
          <w:pgMar w:top="1520" w:right="1417" w:bottom="280" w:left="1417" w:header="720" w:footer="720" w:gutter="0"/>
          <w:cols w:space="720" w:num="1"/>
        </w:sectPr>
      </w:pPr>
    </w:p>
    <w:p w14:paraId="7A49CF82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973320" cy="1933575"/>
            <wp:effectExtent l="0" t="0" r="5080" b="9525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0A87AB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714875" cy="7324725"/>
            <wp:effectExtent l="0" t="0" r="9525" b="3175"/>
            <wp:docPr id="11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732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E5E93E">
      <w:pPr>
        <w:pStyle w:val="5"/>
        <w:keepNext w:val="0"/>
        <w:keepLines w:val="0"/>
        <w:widowControl/>
        <w:suppressLineNumbers w:val="0"/>
      </w:pPr>
    </w:p>
    <w:p w14:paraId="21B27523">
      <w:pPr>
        <w:pStyle w:val="4"/>
        <w:spacing w:before="22"/>
        <w:ind w:left="23" w:leftChars="0" w:firstLine="720" w:firstLineChars="0"/>
        <w:rPr>
          <w:color w:val="F8302E"/>
          <w:spacing w:val="-303"/>
          <w:w w:val="2"/>
        </w:rPr>
      </w:pPr>
    </w:p>
    <w:p w14:paraId="51B574C3">
      <w:pPr>
        <w:pStyle w:val="4"/>
        <w:spacing w:before="22"/>
        <w:ind w:left="23"/>
      </w:pPr>
      <w:r>
        <w:rPr>
          <w:color w:val="F8302E"/>
          <w:w w:val="218"/>
        </w:rPr>
        <w:t>’</w:t>
      </w:r>
      <w:r>
        <w:rPr>
          <w:color w:val="F8302E"/>
          <w:spacing w:val="-4"/>
          <w:w w:val="110"/>
        </w:rPr>
        <w:t xml:space="preserve"> </w:t>
      </w:r>
      <w:r>
        <w:rPr>
          <w:w w:val="107"/>
        </w:rPr>
        <w:t>C.</w:t>
      </w:r>
      <w:r>
        <w:rPr>
          <w:spacing w:val="-1"/>
          <w:w w:val="107"/>
        </w:rPr>
        <w:t xml:space="preserve"> </w:t>
      </w:r>
      <w:r>
        <w:rPr>
          <w:w w:val="107"/>
        </w:rPr>
        <w:t>Tambahkan</w:t>
      </w:r>
      <w:r>
        <w:rPr>
          <w:spacing w:val="-1"/>
          <w:w w:val="107"/>
        </w:rPr>
        <w:t xml:space="preserve"> </w:t>
      </w:r>
      <w:r>
        <w:rPr>
          <w:w w:val="107"/>
        </w:rPr>
        <w:t>Environment</w:t>
      </w:r>
      <w:r>
        <w:rPr>
          <w:spacing w:val="-4"/>
          <w:w w:val="107"/>
        </w:rPr>
        <w:t xml:space="preserve"> </w:t>
      </w:r>
      <w:r>
        <w:rPr>
          <w:spacing w:val="-2"/>
          <w:w w:val="107"/>
        </w:rPr>
        <w:t>Variables</w:t>
      </w:r>
    </w:p>
    <w:p w14:paraId="698302DB">
      <w:pPr>
        <w:pStyle w:val="4"/>
        <w:spacing w:before="184"/>
        <w:ind w:left="383"/>
      </w:pPr>
      <w:r>
        <w:t>1.</w:t>
      </w:r>
      <w:r>
        <w:rPr>
          <w:spacing w:val="35"/>
        </w:rPr>
        <w:t xml:space="preserve">  </w:t>
      </w:r>
      <w:r>
        <w:t>Copy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paste</w:t>
      </w:r>
      <w:r>
        <w:rPr>
          <w:spacing w:val="-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secret</w:t>
      </w:r>
      <w:r>
        <w:rPr>
          <w:spacing w:val="-1"/>
        </w:rPr>
        <w:t xml:space="preserve"> </w:t>
      </w:r>
      <w:r>
        <w:t xml:space="preserve">ke </w:t>
      </w:r>
      <w:r>
        <w:rPr>
          <w:spacing w:val="-4"/>
        </w:rPr>
        <w:t>.env</w:t>
      </w:r>
    </w:p>
    <w:p w14:paraId="32E5FFA5">
      <w:pPr>
        <w:pStyle w:val="4"/>
        <w:spacing w:before="12"/>
        <w:rPr>
          <w:sz w:val="11"/>
        </w:rPr>
      </w:pPr>
      <w:r>
        <w:rPr>
          <w:sz w:val="11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115570</wp:posOffset>
            </wp:positionV>
            <wp:extent cx="2998470" cy="3770630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364" cy="3770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998855</wp:posOffset>
            </wp:positionH>
            <wp:positionV relativeFrom="paragraph">
              <wp:posOffset>3984625</wp:posOffset>
            </wp:positionV>
            <wp:extent cx="5541010" cy="1969770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0973" cy="196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6216015</wp:posOffset>
                </wp:positionV>
                <wp:extent cx="5732780" cy="20320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89.45pt;height:1.6pt;width:451.4pt;mso-position-horizontal-relative:page;mso-wrap-distance-bottom:0pt;mso-wrap-distance-top:0pt;z-index:-251649024;mso-width-relative:page;mso-height-relative:page;" coordsize="5732780,20320" o:gfxdata="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">
                <o:lock v:ext="edit" aspectratio="f"/>
                <v:shape id="Graphic 65" o:spid="_x0000_s1026" o:spt="100" style="position:absolute;left:0;top:0;height:19050;width:5731510;" fillcolor="#9F9F9F" filled="t" stroked="f" coordsize="5731510,19050" o:gfxdata="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ppI0y8AAAA&#10;2wAAAA8AAAAAAAAAAQAgAAAAIgAAAGRycy9kb3ducmV2LnhtbFBLAQIUABQAAAAIAIdO4kAzLwWe&#10;OwAAADkAAAAQAAAAAAAAAAEAIAAAAAsBAABkcnMvc2hhcGV4bWwueG1sUEsFBgAAAAAGAAYAWwEA&#10;ALUDAAAAAA==&#10;" path="m5731497,0l0,0,0,889,0,3429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5729859;top:888;height:2540;width:2540;" fillcolor="#E2E2E2" filled="t" stroked="f" coordsize="2540,2540" o:gfxdata="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CQaL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888;height:16510;width:5732780;" fillcolor="#9F9F9F" filled="t" stroked="f" coordsize="5732780,16510" o:gfxdata="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ONG6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5729859;top:3429;height:13970;width:2540;" fillcolor="#E2E2E2" filled="t" stroked="f" coordsize="2540,13970" o:gfxdata="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A7ZLsAAADb&#10;AAAADwAAAAAAAAABACAAAAAiAAAAZHJzL2Rvd25yZXYueG1sUEsBAhQAFAAAAAgAh07iQDMvBZ47&#10;AAAAOQAAABAAAAAAAAAAAQAgAAAACgEAAGRycy9zaGFwZXhtbC54bWxQSwUGAAAAAAYABgBbAQAA&#10;tAMAAAAA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0;top:17398;height:2540;width:2540;" fillcolor="#9F9F9F" filled="t" stroked="f" coordsize="2540,2540" o:gfxdata="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LfG7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0;top:17398;height:2540;width:5732780;" fillcolor="#E2E2E2" filled="t" stroked="f" coordsize="5732780,2540" o:gfxdata="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/grE7sAAADb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8B146DE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695700" cy="4648200"/>
            <wp:effectExtent l="0" t="0" r="0" b="0"/>
            <wp:docPr id="12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F3633C">
      <w:pPr>
        <w:pStyle w:val="4"/>
        <w:spacing w:before="10"/>
        <w:rPr>
          <w:sz w:val="9"/>
        </w:rPr>
      </w:pPr>
    </w:p>
    <w:p w14:paraId="00161F45">
      <w:pPr>
        <w:pStyle w:val="4"/>
        <w:spacing w:before="122"/>
        <w:rPr>
          <w:sz w:val="20"/>
        </w:rPr>
      </w:pPr>
    </w:p>
    <w:p w14:paraId="35F41B5F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219825" cy="2133600"/>
            <wp:effectExtent l="0" t="0" r="3175" b="0"/>
            <wp:docPr id="13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4D41B5">
      <w:pPr>
        <w:pStyle w:val="4"/>
        <w:spacing w:after="0"/>
        <w:rPr>
          <w:sz w:val="20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7F70143E">
      <w:pPr>
        <w:pStyle w:val="4"/>
        <w:spacing w:before="22"/>
        <w:ind w:left="23"/>
      </w:pPr>
      <w:r>
        <w:rPr>
          <w:color w:val="F8302E"/>
          <w:spacing w:val="-303"/>
        </w:rPr>
        <w:t>z</w:t>
      </w:r>
      <w:r>
        <w:rPr>
          <w:color w:val="D2D2D2"/>
          <w:spacing w:val="-61"/>
        </w:rPr>
        <w:t xml:space="preserve"> </w:t>
      </w:r>
      <w:r>
        <w:rPr>
          <w:color w:val="C90A49"/>
          <w:spacing w:val="-303"/>
        </w:rPr>
        <w:t>‘</w:t>
      </w:r>
      <w:r>
        <w:rPr>
          <w:color w:val="F8302E"/>
        </w:rPr>
        <w:t>’</w:t>
      </w:r>
      <w:r>
        <w:rPr>
          <w:color w:val="F8302E"/>
          <w:spacing w:val="19"/>
        </w:rPr>
        <w:t xml:space="preserve"> </w:t>
      </w:r>
      <w:r>
        <w:t>D.</w:t>
      </w:r>
      <w:r>
        <w:rPr>
          <w:spacing w:val="21"/>
        </w:rPr>
        <w:t xml:space="preserve"> </w:t>
      </w:r>
      <w:r>
        <w:t>Konfigurasi</w:t>
      </w:r>
      <w:r>
        <w:rPr>
          <w:spacing w:val="19"/>
        </w:rPr>
        <w:t xml:space="preserve"> </w:t>
      </w:r>
      <w:r>
        <w:t>Google</w:t>
      </w:r>
      <w:r>
        <w:rPr>
          <w:spacing w:val="19"/>
        </w:rPr>
        <w:t xml:space="preserve"> </w:t>
      </w:r>
      <w:r>
        <w:t>Provider</w:t>
      </w:r>
      <w:r>
        <w:rPr>
          <w:spacing w:val="18"/>
        </w:rPr>
        <w:t xml:space="preserve"> </w:t>
      </w:r>
      <w:r>
        <w:t>di</w:t>
      </w:r>
      <w:r>
        <w:rPr>
          <w:spacing w:val="20"/>
        </w:rPr>
        <w:t xml:space="preserve"> </w:t>
      </w:r>
      <w:r>
        <w:t>NextAuth</w:t>
      </w:r>
      <w:r>
        <w:rPr>
          <w:spacing w:val="22"/>
        </w:rPr>
        <w:t xml:space="preserve"> </w:t>
      </w:r>
      <w:r>
        <w:t>dan</w:t>
      </w:r>
      <w:r>
        <w:rPr>
          <w:spacing w:val="18"/>
        </w:rPr>
        <w:t xml:space="preserve"> </w:t>
      </w:r>
      <w:r>
        <w:t>Handle</w:t>
      </w:r>
      <w:r>
        <w:rPr>
          <w:spacing w:val="19"/>
        </w:rPr>
        <w:t xml:space="preserve"> </w:t>
      </w:r>
      <w:r>
        <w:t>Callback</w:t>
      </w:r>
      <w:r>
        <w:rPr>
          <w:spacing w:val="19"/>
        </w:rPr>
        <w:t xml:space="preserve"> </w:t>
      </w:r>
      <w:r>
        <w:t>JWT</w:t>
      </w:r>
      <w:r>
        <w:rPr>
          <w:spacing w:val="21"/>
        </w:rPr>
        <w:t xml:space="preserve"> </w:t>
      </w:r>
      <w:r>
        <w:t>&amp;</w:t>
      </w:r>
      <w:r>
        <w:rPr>
          <w:spacing w:val="18"/>
        </w:rPr>
        <w:t xml:space="preserve"> </w:t>
      </w:r>
      <w:r>
        <w:rPr>
          <w:spacing w:val="-2"/>
        </w:rPr>
        <w:t>Session</w:t>
      </w:r>
    </w:p>
    <w:p w14:paraId="13993928">
      <w:pPr>
        <w:pStyle w:val="8"/>
        <w:numPr>
          <w:ilvl w:val="0"/>
          <w:numId w:val="4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Buka</w:t>
      </w:r>
      <w:r>
        <w:rPr>
          <w:spacing w:val="-4"/>
          <w:sz w:val="22"/>
        </w:rPr>
        <w:t xml:space="preserve"> </w:t>
      </w:r>
      <w:r>
        <w:rPr>
          <w:sz w:val="22"/>
        </w:rPr>
        <w:t>file</w:t>
      </w:r>
      <w:r>
        <w:rPr>
          <w:spacing w:val="-1"/>
          <w:sz w:val="22"/>
        </w:rPr>
        <w:t xml:space="preserve"> </w:t>
      </w:r>
      <w:r>
        <w:rPr>
          <w:sz w:val="22"/>
        </w:rPr>
        <w:t>[...nextauth].ts</w:t>
      </w:r>
      <w:r>
        <w:rPr>
          <w:spacing w:val="-3"/>
          <w:sz w:val="22"/>
        </w:rPr>
        <w:t xml:space="preserve"> </w:t>
      </w:r>
      <w:r>
        <w:rPr>
          <w:sz w:val="22"/>
        </w:rPr>
        <w:t>pada</w:t>
      </w:r>
      <w:r>
        <w:rPr>
          <w:spacing w:val="-1"/>
          <w:sz w:val="22"/>
        </w:rPr>
        <w:t xml:space="preserve"> </w:t>
      </w:r>
      <w:r>
        <w:rPr>
          <w:sz w:val="22"/>
        </w:rPr>
        <w:t>folder</w:t>
      </w:r>
      <w:r>
        <w:rPr>
          <w:spacing w:val="-3"/>
          <w:sz w:val="22"/>
        </w:rPr>
        <w:t xml:space="preserve"> </w:t>
      </w:r>
      <w:r>
        <w:rPr>
          <w:sz w:val="22"/>
        </w:rPr>
        <w:t>api/auth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2"/>
          <w:sz w:val="22"/>
        </w:rPr>
        <w:t xml:space="preserve"> </w:t>
      </w:r>
      <w:r>
        <w:rPr>
          <w:sz w:val="22"/>
        </w:rPr>
        <w:t>modifikasi</w:t>
      </w:r>
      <w:r>
        <w:rPr>
          <w:spacing w:val="-1"/>
          <w:sz w:val="22"/>
        </w:rPr>
        <w:t xml:space="preserve"> </w:t>
      </w:r>
      <w:r>
        <w:rPr>
          <w:sz w:val="22"/>
        </w:rPr>
        <w:t>menjadi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berikut</w:t>
      </w:r>
    </w:p>
    <w:p w14:paraId="6AF8490B">
      <w:pPr>
        <w:pStyle w:val="4"/>
        <w:spacing w:before="12"/>
        <w:rPr>
          <w:sz w:val="11"/>
        </w:rPr>
      </w:pPr>
      <w:r>
        <w:rPr>
          <w:sz w:val="11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115570</wp:posOffset>
            </wp:positionV>
            <wp:extent cx="4766945" cy="4766945"/>
            <wp:effectExtent l="0" t="0" r="0" b="0"/>
            <wp:wrapTopAndBottom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135" cy="4766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FFC04">
      <w:pPr>
        <w:pStyle w:val="4"/>
        <w:spacing w:after="0"/>
        <w:rPr>
          <w:sz w:val="11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75D55891">
      <w:pPr>
        <w:pStyle w:val="4"/>
        <w:spacing w:before="0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4269740" cy="3503295"/>
            <wp:effectExtent l="0" t="0" r="0" b="0"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245" cy="350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B4EC">
      <w:pPr>
        <w:pStyle w:val="4"/>
        <w:spacing w:before="0"/>
        <w:rPr>
          <w:sz w:val="20"/>
        </w:rPr>
      </w:pPr>
    </w:p>
    <w:p w14:paraId="6DBE95C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505325" cy="7334250"/>
            <wp:effectExtent l="0" t="0" r="3175" b="6350"/>
            <wp:docPr id="14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3A28E5">
      <w:pPr>
        <w:pStyle w:val="4"/>
        <w:spacing w:before="13"/>
        <w:rPr>
          <w:sz w:val="20"/>
        </w:rPr>
      </w:pPr>
    </w:p>
    <w:p w14:paraId="3F0EE024">
      <w:pPr>
        <w:pStyle w:val="4"/>
        <w:spacing w:before="1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192405</wp:posOffset>
                </wp:positionV>
                <wp:extent cx="5732780" cy="19685"/>
                <wp:effectExtent l="0" t="0" r="0" b="0"/>
                <wp:wrapTopAndBottom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5.15pt;height:1.55pt;width:451.4pt;mso-position-horizontal-relative:page;mso-wrap-distance-bottom:0pt;mso-wrap-distance-top:0pt;z-index:-251648000;mso-width-relative:page;mso-height-relative:page;" coordsize="5732780,19685" o:gfxdata="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">
                <o:lock v:ext="edit" aspectratio="f"/>
                <v:shape id="Graphic 74" o:spid="_x0000_s1026" o:spt="100" style="position:absolute;left:0;top:0;height:19050;width:5731510;" fillcolor="#9F9F9F" filled="t" stroked="f" coordsize="5731510,19050" o:gfxdata="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8EAq8AAAA&#10;2wAAAA8AAAAAAAAAAQAgAAAAIgAAAGRycy9kb3ducmV2LnhtbFBLAQIUABQAAAAIAIdO4kAzLwWe&#10;OwAAADkAAAAQAAAAAAAAAAEAIAAAAAsBAABkcnMvc2hhcGV4bWwueG1sUEsFBgAAAAAGAAYAWwEA&#10;ALUD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5729859;top:634;height:2540;width:2540;" fillcolor="#E2E2E2" filled="t" stroked="f" coordsize="2540,2540" o:gfxdata="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wIOIb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0;top:634;height:16510;width:5732780;" fillcolor="#9F9F9F" filled="t" stroked="f" coordsize="5732780,16510" o:gfxdata="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2reL8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5729859;top:3175;height:13970;width:2540;" fillcolor="#E2E2E2" filled="t" stroked="f" coordsize="2540,13970" o:gfxdata="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eY5y7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0;top:17144;height:2540;width:2540;" fillcolor="#9F9F9F" filled="t" stroked="f" coordsize="2540,2540" o:gfxdata="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uML9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0;top:17144;height:2540;width:5732780;" fillcolor="#E2E2E2" filled="t" stroked="f" coordsize="5732780,2540" o:gfxdata="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bCgo6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F616B2C">
      <w:pPr>
        <w:pStyle w:val="4"/>
        <w:spacing w:before="232"/>
        <w:ind w:left="23"/>
      </w:pPr>
      <w:r>
        <w:rPr>
          <w:color w:val="C90A49"/>
          <w:spacing w:val="-303"/>
          <w:w w:val="107"/>
        </w:rPr>
        <w:t>‘</w:t>
      </w:r>
      <w:r>
        <w:rPr>
          <w:color w:val="D2D2D2"/>
          <w:spacing w:val="-61"/>
        </w:rPr>
        <w:t xml:space="preserve"> </w:t>
      </w:r>
      <w:r>
        <w:rPr>
          <w:color w:val="F8302E"/>
          <w:spacing w:val="-303"/>
          <w:w w:val="2"/>
        </w:rPr>
        <w:t>z</w:t>
      </w:r>
      <w:r>
        <w:rPr>
          <w:color w:val="F8302E"/>
          <w:w w:val="218"/>
        </w:rPr>
        <w:t>’</w:t>
      </w:r>
      <w:r>
        <w:rPr>
          <w:color w:val="F8302E"/>
          <w:spacing w:val="-4"/>
          <w:w w:val="110"/>
        </w:rPr>
        <w:t xml:space="preserve"> </w:t>
      </w:r>
      <w:r>
        <w:rPr>
          <w:w w:val="107"/>
        </w:rPr>
        <w:t>E.</w:t>
      </w:r>
      <w:r>
        <w:rPr>
          <w:spacing w:val="-1"/>
          <w:w w:val="107"/>
        </w:rPr>
        <w:t xml:space="preserve"> </w:t>
      </w:r>
      <w:r>
        <w:rPr>
          <w:w w:val="107"/>
        </w:rPr>
        <w:t>Tambahkan</w:t>
      </w:r>
      <w:r>
        <w:rPr>
          <w:spacing w:val="-1"/>
          <w:w w:val="107"/>
        </w:rPr>
        <w:t xml:space="preserve"> </w:t>
      </w:r>
      <w:r>
        <w:rPr>
          <w:w w:val="107"/>
        </w:rPr>
        <w:t>Button</w:t>
      </w:r>
      <w:r>
        <w:rPr>
          <w:spacing w:val="-1"/>
          <w:w w:val="107"/>
        </w:rPr>
        <w:t xml:space="preserve"> </w:t>
      </w:r>
      <w:r>
        <w:rPr>
          <w:w w:val="107"/>
        </w:rPr>
        <w:t>Login</w:t>
      </w:r>
      <w:r>
        <w:rPr>
          <w:spacing w:val="-2"/>
          <w:w w:val="107"/>
        </w:rPr>
        <w:t xml:space="preserve"> Google</w:t>
      </w:r>
    </w:p>
    <w:p w14:paraId="4D40C5B1">
      <w:pPr>
        <w:pStyle w:val="8"/>
        <w:numPr>
          <w:ilvl w:val="0"/>
          <w:numId w:val="5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2"/>
          <w:sz w:val="22"/>
        </w:rPr>
        <w:t xml:space="preserve"> </w:t>
      </w:r>
      <w:r>
        <w:rPr>
          <w:sz w:val="22"/>
        </w:rPr>
        <w:t>file</w:t>
      </w:r>
      <w:r>
        <w:rPr>
          <w:spacing w:val="-1"/>
          <w:sz w:val="22"/>
        </w:rPr>
        <w:t xml:space="preserve"> </w:t>
      </w:r>
      <w:r>
        <w:rPr>
          <w:sz w:val="22"/>
        </w:rPr>
        <w:t>index.tsx</w:t>
      </w:r>
      <w:r>
        <w:rPr>
          <w:spacing w:val="-3"/>
          <w:sz w:val="22"/>
        </w:rPr>
        <w:t xml:space="preserve"> </w:t>
      </w:r>
      <w:r>
        <w:rPr>
          <w:sz w:val="22"/>
        </w:rPr>
        <w:t>pada</w:t>
      </w:r>
      <w:r>
        <w:rPr>
          <w:spacing w:val="-1"/>
          <w:sz w:val="22"/>
        </w:rPr>
        <w:t xml:space="preserve"> </w:t>
      </w:r>
      <w:r>
        <w:rPr>
          <w:sz w:val="22"/>
        </w:rPr>
        <w:t>folder</w:t>
      </w:r>
      <w:r>
        <w:rPr>
          <w:spacing w:val="-2"/>
          <w:sz w:val="22"/>
        </w:rPr>
        <w:t xml:space="preserve"> views/auth/login</w:t>
      </w:r>
    </w:p>
    <w:p w14:paraId="13800B31">
      <w:pPr>
        <w:pStyle w:val="4"/>
        <w:spacing w:before="12"/>
        <w:rPr>
          <w:sz w:val="11"/>
        </w:rPr>
      </w:pPr>
      <w:r>
        <w:rPr>
          <w:sz w:val="11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115570</wp:posOffset>
            </wp:positionV>
            <wp:extent cx="4142740" cy="3538220"/>
            <wp:effectExtent l="0" t="0" r="0" b="0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2472" cy="35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AF8FB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34075" cy="5753100"/>
            <wp:effectExtent l="0" t="0" r="9525" b="0"/>
            <wp:docPr id="15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75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196112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038850" cy="2219325"/>
            <wp:effectExtent l="0" t="0" r="6350" b="3175"/>
            <wp:docPr id="17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E19A11">
      <w:pPr>
        <w:pStyle w:val="5"/>
        <w:keepNext w:val="0"/>
        <w:keepLines w:val="0"/>
        <w:widowControl/>
        <w:suppressLineNumbers w:val="0"/>
        <w:rPr>
          <w:sz w:val="22"/>
        </w:rPr>
      </w:pPr>
    </w:p>
    <w:p w14:paraId="2191D31F">
      <w:pPr>
        <w:pStyle w:val="8"/>
        <w:numPr>
          <w:ilvl w:val="0"/>
          <w:numId w:val="5"/>
        </w:numPr>
        <w:tabs>
          <w:tab w:val="left" w:pos="743"/>
        </w:tabs>
        <w:spacing w:before="143" w:after="0" w:line="259" w:lineRule="auto"/>
        <w:ind w:left="743" w:right="343" w:hanging="360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-5"/>
          <w:sz w:val="22"/>
        </w:rPr>
        <w:t xml:space="preserve"> </w:t>
      </w:r>
      <w:r>
        <w:rPr>
          <w:sz w:val="22"/>
        </w:rPr>
        <w:t>browser</w:t>
      </w:r>
      <w:r>
        <w:rPr>
          <w:spacing w:val="-5"/>
          <w:sz w:val="22"/>
        </w:rPr>
        <w:t xml:space="preserve"> </w:t>
      </w:r>
      <w:r>
        <w:fldChar w:fldCharType="begin"/>
      </w:r>
      <w:r>
        <w:instrText xml:space="preserve"> HYPERLINK "http://localhost:3000/auth/login" \h </w:instrText>
      </w:r>
      <w:r>
        <w:fldChar w:fldCharType="separate"/>
      </w:r>
      <w:r>
        <w:rPr>
          <w:color w:val="0462C1"/>
          <w:sz w:val="22"/>
          <w:u w:val="single" w:color="0462C1"/>
        </w:rPr>
        <w:t>localhost:3000/auth/login</w:t>
      </w:r>
      <w:r>
        <w:rPr>
          <w:color w:val="0462C1"/>
          <w:sz w:val="22"/>
          <w:u w:val="single" w:color="0462C1"/>
        </w:rPr>
        <w:fldChar w:fldCharType="end"/>
      </w:r>
      <w:r>
        <w:rPr>
          <w:color w:val="0462C1"/>
          <w:spacing w:val="-2"/>
          <w:sz w:val="22"/>
        </w:rPr>
        <w:t xml:space="preserve"> </w:t>
      </w:r>
      <w:r>
        <w:rPr>
          <w:sz w:val="22"/>
        </w:rPr>
        <w:t>masuk</w:t>
      </w:r>
      <w:r>
        <w:rPr>
          <w:spacing w:val="-4"/>
          <w:sz w:val="22"/>
        </w:rPr>
        <w:t xml:space="preserve"> </w:t>
      </w:r>
      <w:r>
        <w:rPr>
          <w:sz w:val="22"/>
        </w:rPr>
        <w:t>melalui</w:t>
      </w:r>
      <w:r>
        <w:rPr>
          <w:spacing w:val="-5"/>
          <w:sz w:val="22"/>
        </w:rPr>
        <w:t xml:space="preserve"> </w:t>
      </w:r>
      <w:r>
        <w:rPr>
          <w:sz w:val="22"/>
        </w:rPr>
        <w:t>sign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google.Jika berhasil maka akan terhubung dengan akun google.</w:t>
      </w:r>
    </w:p>
    <w:p w14:paraId="27554735">
      <w:pPr>
        <w:pStyle w:val="8"/>
        <w:spacing w:after="0" w:line="259" w:lineRule="auto"/>
        <w:jc w:val="left"/>
        <w:rPr>
          <w:sz w:val="22"/>
        </w:rPr>
        <w:sectPr>
          <w:pgSz w:w="11910" w:h="16840"/>
          <w:pgMar w:top="1460" w:right="1417" w:bottom="280" w:left="1417" w:header="720" w:footer="720" w:gutter="0"/>
          <w:cols w:space="720" w:num="1"/>
        </w:sectPr>
      </w:pPr>
    </w:p>
    <w:p w14:paraId="71C47D04">
      <w:pPr>
        <w:pStyle w:val="4"/>
        <w:spacing w:before="0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2903220" cy="3114675"/>
            <wp:effectExtent l="0" t="0" r="0" b="0"/>
            <wp:docPr id="81" name="Imag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263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CB38">
      <w:pPr>
        <w:pStyle w:val="4"/>
        <w:spacing w:before="200"/>
        <w:ind w:left="743"/>
        <w:rPr>
          <w:spacing w:val="-2"/>
        </w:rPr>
      </w:pPr>
      <w:r>
        <w:t>Note: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akun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tersimpan</w:t>
      </w:r>
      <w:r>
        <w:rPr>
          <w:spacing w:val="-2"/>
        </w:rPr>
        <w:t xml:space="preserve"> </w:t>
      </w:r>
      <w:r>
        <w:t>dalam</w:t>
      </w:r>
      <w:r>
        <w:rPr>
          <w:spacing w:val="-2"/>
        </w:rPr>
        <w:t xml:space="preserve"> database</w:t>
      </w:r>
    </w:p>
    <w:p w14:paraId="1489EBE2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209925" cy="3750310"/>
            <wp:effectExtent l="0" t="0" r="3175" b="8890"/>
            <wp:docPr id="18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750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B912DA">
      <w:pPr>
        <w:pStyle w:val="4"/>
        <w:spacing w:before="200"/>
        <w:ind w:left="743"/>
        <w:rPr>
          <w:spacing w:val="-2"/>
        </w:rPr>
      </w:pPr>
    </w:p>
    <w:p w14:paraId="2CEA632F">
      <w:pPr>
        <w:pStyle w:val="8"/>
        <w:numPr>
          <w:ilvl w:val="0"/>
          <w:numId w:val="5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Menampilkan</w:t>
      </w:r>
      <w:r>
        <w:rPr>
          <w:spacing w:val="-3"/>
          <w:sz w:val="22"/>
        </w:rPr>
        <w:t xml:space="preserve"> </w:t>
      </w:r>
      <w:r>
        <w:rPr>
          <w:sz w:val="22"/>
        </w:rPr>
        <w:t>image</w:t>
      </w:r>
      <w:r>
        <w:rPr>
          <w:spacing w:val="-5"/>
          <w:sz w:val="22"/>
        </w:rPr>
        <w:t xml:space="preserve"> </w:t>
      </w:r>
      <w:r>
        <w:rPr>
          <w:sz w:val="22"/>
        </w:rPr>
        <w:t>dari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google</w:t>
      </w:r>
    </w:p>
    <w:p w14:paraId="53C0647B">
      <w:pPr>
        <w:pStyle w:val="8"/>
        <w:numPr>
          <w:ilvl w:val="1"/>
          <w:numId w:val="5"/>
        </w:numPr>
        <w:tabs>
          <w:tab w:val="left" w:pos="1462"/>
        </w:tabs>
        <w:spacing w:before="23" w:after="0" w:line="240" w:lineRule="auto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214630</wp:posOffset>
            </wp:positionV>
            <wp:extent cx="4096385" cy="4616450"/>
            <wp:effectExtent l="0" t="0" r="0" b="0"/>
            <wp:wrapTopAndBottom/>
            <wp:docPr id="82" name="Imag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398" cy="4616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Buka</w:t>
      </w:r>
      <w:r>
        <w:rPr>
          <w:spacing w:val="-2"/>
          <w:sz w:val="22"/>
        </w:rPr>
        <w:t xml:space="preserve"> </w:t>
      </w:r>
      <w:r>
        <w:rPr>
          <w:sz w:val="22"/>
        </w:rPr>
        <w:t>file index.tsx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2"/>
          <w:sz w:val="22"/>
        </w:rPr>
        <w:t xml:space="preserve"> </w:t>
      </w:r>
      <w:r>
        <w:rPr>
          <w:sz w:val="22"/>
        </w:rPr>
        <w:t>tambahkan</w:t>
      </w:r>
      <w:r>
        <w:rPr>
          <w:spacing w:val="-1"/>
          <w:sz w:val="22"/>
        </w:rPr>
        <w:t xml:space="preserve"> </w:t>
      </w:r>
      <w:r>
        <w:rPr>
          <w:sz w:val="22"/>
        </w:rPr>
        <w:t>code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berikut</w:t>
      </w:r>
    </w:p>
    <w:p w14:paraId="6ECBCAFD">
      <w:pPr>
        <w:pStyle w:val="8"/>
        <w:spacing w:after="0" w:line="240" w:lineRule="auto"/>
        <w:jc w:val="left"/>
        <w:rPr>
          <w:rFonts w:ascii="Courier New" w:hAnsi="Courier New"/>
          <w:sz w:val="20"/>
        </w:rPr>
      </w:pPr>
    </w:p>
    <w:p w14:paraId="78933E06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342130" cy="4131945"/>
            <wp:effectExtent l="0" t="0" r="1270" b="8255"/>
            <wp:docPr id="19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G_2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413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1EEB6A">
      <w:pPr>
        <w:pStyle w:val="8"/>
        <w:spacing w:after="0" w:line="240" w:lineRule="auto"/>
        <w:ind w:firstLine="0" w:firstLineChars="0"/>
        <w:jc w:val="left"/>
        <w:rPr>
          <w:rFonts w:ascii="Courier New" w:hAnsi="Courier New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6F0EF4E">
      <w:pPr>
        <w:pStyle w:val="8"/>
        <w:numPr>
          <w:ilvl w:val="1"/>
          <w:numId w:val="5"/>
        </w:numPr>
        <w:tabs>
          <w:tab w:val="left" w:pos="1462"/>
        </w:tabs>
        <w:spacing w:before="22" w:after="0" w:line="240" w:lineRule="auto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213995</wp:posOffset>
            </wp:positionV>
            <wp:extent cx="4757420" cy="2860040"/>
            <wp:effectExtent l="0" t="0" r="0" b="0"/>
            <wp:wrapTopAndBottom/>
            <wp:docPr id="83" name="Imag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326" cy="285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Buka</w:t>
      </w:r>
      <w:r>
        <w:rPr>
          <w:spacing w:val="-3"/>
          <w:sz w:val="22"/>
        </w:rPr>
        <w:t xml:space="preserve"> </w:t>
      </w:r>
      <w:r>
        <w:rPr>
          <w:sz w:val="22"/>
        </w:rPr>
        <w:t>file</w:t>
      </w:r>
      <w:r>
        <w:rPr>
          <w:spacing w:val="-2"/>
          <w:sz w:val="22"/>
        </w:rPr>
        <w:t xml:space="preserve"> </w:t>
      </w:r>
      <w:r>
        <w:rPr>
          <w:sz w:val="22"/>
        </w:rPr>
        <w:t>navbar.module.css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3"/>
          <w:sz w:val="22"/>
        </w:rPr>
        <w:t xml:space="preserve"> </w:t>
      </w:r>
      <w:r>
        <w:rPr>
          <w:sz w:val="22"/>
        </w:rPr>
        <w:t>tambahkan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berikut</w:t>
      </w:r>
    </w:p>
    <w:p w14:paraId="364580EC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219575" cy="3752850"/>
            <wp:effectExtent l="0" t="0" r="9525" b="6350"/>
            <wp:docPr id="20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G_2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A138B9">
      <w:pPr>
        <w:pStyle w:val="8"/>
        <w:numPr>
          <w:numId w:val="0"/>
        </w:numPr>
        <w:tabs>
          <w:tab w:val="left" w:pos="1102"/>
        </w:tabs>
        <w:spacing w:before="61" w:after="13" w:line="240" w:lineRule="auto"/>
        <w:ind w:left="743" w:leftChars="0" w:right="0" w:rightChars="0"/>
        <w:jc w:val="left"/>
        <w:rPr>
          <w:rFonts w:ascii="Courier New" w:hAnsi="Courier New"/>
          <w:sz w:val="22"/>
        </w:rPr>
      </w:pPr>
    </w:p>
    <w:p w14:paraId="254C14BD">
      <w:pPr>
        <w:pStyle w:val="8"/>
        <w:numPr>
          <w:ilvl w:val="1"/>
          <w:numId w:val="5"/>
        </w:numPr>
        <w:tabs>
          <w:tab w:val="left" w:pos="1102"/>
        </w:tabs>
        <w:spacing w:before="61" w:after="13" w:line="240" w:lineRule="auto"/>
        <w:ind w:left="1102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Jika</w:t>
      </w:r>
      <w:r>
        <w:rPr>
          <w:spacing w:val="-3"/>
          <w:sz w:val="22"/>
        </w:rPr>
        <w:t xml:space="preserve"> </w:t>
      </w:r>
      <w:r>
        <w:rPr>
          <w:sz w:val="22"/>
        </w:rPr>
        <w:t>berhasil</w:t>
      </w:r>
      <w:r>
        <w:rPr>
          <w:spacing w:val="-2"/>
          <w:sz w:val="22"/>
        </w:rPr>
        <w:t xml:space="preserve"> </w:t>
      </w:r>
      <w:r>
        <w:rPr>
          <w:sz w:val="22"/>
        </w:rPr>
        <w:t>maka</w:t>
      </w:r>
      <w:r>
        <w:rPr>
          <w:spacing w:val="-2"/>
          <w:sz w:val="22"/>
        </w:rPr>
        <w:t xml:space="preserve"> </w:t>
      </w:r>
      <w:r>
        <w:rPr>
          <w:sz w:val="22"/>
        </w:rPr>
        <w:t>tampillannya</w:t>
      </w:r>
      <w:r>
        <w:rPr>
          <w:spacing w:val="-3"/>
          <w:sz w:val="22"/>
        </w:rPr>
        <w:t xml:space="preserve"> </w:t>
      </w:r>
      <w:r>
        <w:rPr>
          <w:sz w:val="22"/>
        </w:rPr>
        <w:t>akan</w:t>
      </w:r>
      <w:r>
        <w:rPr>
          <w:spacing w:val="-3"/>
          <w:sz w:val="22"/>
        </w:rPr>
        <w:t xml:space="preserve"> </w:t>
      </w:r>
      <w:r>
        <w:rPr>
          <w:sz w:val="22"/>
        </w:rPr>
        <w:t>seperti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berikut</w:t>
      </w:r>
    </w:p>
    <w:p w14:paraId="13746B0A">
      <w:pPr>
        <w:pStyle w:val="4"/>
        <w:spacing w:before="0"/>
        <w:ind w:left="1103"/>
        <w:rPr>
          <w:sz w:val="20"/>
        </w:rPr>
      </w:pPr>
      <w:r>
        <w:rPr>
          <w:sz w:val="20"/>
        </w:rPr>
        <w:drawing>
          <wp:inline distT="0" distB="0" distL="0" distR="0">
            <wp:extent cx="4191000" cy="847725"/>
            <wp:effectExtent l="0" t="0" r="0" b="0"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9BE5">
      <w:pPr>
        <w:pStyle w:val="4"/>
        <w:spacing w:before="0"/>
        <w:ind w:left="1103"/>
        <w:rPr>
          <w:sz w:val="20"/>
        </w:rPr>
      </w:pPr>
    </w:p>
    <w:p w14:paraId="79114764">
      <w:pPr>
        <w:pStyle w:val="4"/>
        <w:spacing w:before="0"/>
        <w:rPr>
          <w:sz w:val="20"/>
        </w:rPr>
      </w:pPr>
    </w:p>
    <w:p w14:paraId="3D7200E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413500" cy="462280"/>
            <wp:effectExtent l="0" t="0" r="0" b="7620"/>
            <wp:docPr id="21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G_2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413500" cy="462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47FA93">
      <w:pPr>
        <w:pStyle w:val="4"/>
        <w:spacing w:before="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186690</wp:posOffset>
                </wp:positionV>
                <wp:extent cx="5732780" cy="19685"/>
                <wp:effectExtent l="0" t="0" r="0" b="0"/>
                <wp:wrapTopAndBottom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4.7pt;height:1.55pt;width:451.4pt;mso-position-horizontal-relative:page;mso-wrap-distance-bottom:0pt;mso-wrap-distance-top:0pt;z-index:-251645952;mso-width-relative:page;mso-height-relative:page;" coordsize="5732780,19685" o:gfxdata="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CT5F9m2QAAAAoB&#10;AAAPAAAAAAAAAAEAIAAAACIAAABkcnMvZG93bnJldi54bWxQSwECFAAUAAAACACHTuJAOSugQBsE&#10;AAAIFwAADgAAAAAAAAABACAAAAAoAQAAZHJzL2Uyb0RvYy54bWxQSwUGAAAAAAYABgBZAQAAtQcA&#10;AAAA&#10;">
                <o:lock v:ext="edit" aspectratio="f"/>
                <v:shape id="Graphic 86" o:spid="_x0000_s1026" o:spt="100" style="position:absolute;left:0;top:0;height:19050;width:5731510;" fillcolor="#9F9F9F" filled="t" stroked="f" coordsize="5731510,19050" o:gfxdata="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3W8G8AAAA&#10;2wAAAA8AAAAAAAAAAQAgAAAAIgAAAGRycy9kb3ducmV2LnhtbFBLAQIUABQAAAAIAIdO4kAzLwWe&#10;OwAAADkAAAAQAAAAAAAAAAEAIAAAAAsBAABkcnMvc2hhcGV4bWwueG1sUEsFBgAAAAAGAAYAWwEA&#10;ALUD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5729859;top:634;height:2540;width:2540;" fillcolor="#E2E2E2" filled="t" stroked="f" coordsize="2540,2540" o:gfxdata="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SUXq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0;top:634;height:16510;width:5732780;" fillcolor="#9F9F9F" filled="t" stroked="f" coordsize="5732780,16510" o:gfxdata="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q6MyvQAA&#10;ANsAAAAPAAAAAAAAAAEAIAAAACIAAABkcnMvZG93bnJldi54bWxQSwECFAAUAAAACACHTuJAMy8F&#10;njsAAAA5AAAAEAAAAAAAAAABACAAAAAMAQAAZHJzL3NoYXBleG1sLnhtbFBLBQYAAAAABgAGAFsB&#10;AAC2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5729859;top:3175;height:13970;width:2540;" fillcolor="#E2E2E2" filled="t" stroked="f" coordsize="2540,13970" o:gfxdata="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4HgF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0;top:17145;height:2540;width:2540;" fillcolor="#9F9F9F" filled="t" stroked="f" coordsize="2540,2540" o:gfxdata="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wigBugAAANsA&#10;AAAPAAAAAAAAAAEAIAAAACIAAABkcnMvZG93bnJldi54bWxQSwECFAAUAAAACACHTuJAMy8FnjsA&#10;AAA5AAAAEAAAAAAAAAABACAAAAAJAQAAZHJzL3NoYXBleG1sLnhtbFBLBQYAAAAABgAGAFsBAACz&#10;AwAAAAA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0;top:17157;height:2540;width:5732780;" fillcolor="#E2E2E2" filled="t" stroked="f" coordsize="5732780,2540" o:gfxdata="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4aHK8AAAA&#10;2wAAAA8AAAAAAAAAAQAgAAAAIgAAAGRycy9kb3ducmV2LnhtbFBLAQIUABQAAAAIAIdO4kAzLwWe&#10;OwAAADkAAAAQAAAAAAAAAAEAIAAAAAsBAABkcnMvc2hhcGV4bWwueG1sUEsFBgAAAAAGAAYAWwEA&#10;ALUDAAAAAA=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D0DF6FF">
      <w:pPr>
        <w:pStyle w:val="4"/>
        <w:spacing w:before="234"/>
        <w:ind w:left="23"/>
      </w:pPr>
      <w:r>
        <w:rPr>
          <w:color w:val="F8302E"/>
          <w:spacing w:val="-303"/>
          <w:w w:val="120"/>
        </w:rPr>
        <w:t>’</w:t>
      </w:r>
      <w:r>
        <w:rPr>
          <w:color w:val="C90A49"/>
          <w:spacing w:val="-303"/>
          <w:w w:val="120"/>
        </w:rPr>
        <w:t>‘</w:t>
      </w:r>
      <w:r>
        <w:rPr>
          <w:color w:val="D2D2D2"/>
          <w:spacing w:val="-73"/>
          <w:w w:val="120"/>
        </w:rPr>
        <w:t xml:space="preserve"> </w:t>
      </w:r>
      <w:r>
        <w:rPr>
          <w:color w:val="F8302E"/>
          <w:w w:val="120"/>
        </w:rPr>
        <w:t>z</w:t>
      </w:r>
      <w:r>
        <w:rPr>
          <w:color w:val="F8302E"/>
          <w:spacing w:val="-19"/>
          <w:w w:val="120"/>
        </w:rPr>
        <w:t xml:space="preserve"> </w:t>
      </w:r>
      <w:r>
        <w:rPr>
          <w:w w:val="110"/>
        </w:rPr>
        <w:t>G.</w:t>
      </w:r>
      <w:r>
        <w:rPr>
          <w:spacing w:val="-16"/>
          <w:w w:val="110"/>
        </w:rPr>
        <w:t xml:space="preserve"> </w:t>
      </w:r>
      <w:r>
        <w:rPr>
          <w:w w:val="110"/>
        </w:rPr>
        <w:t>Simpan</w:t>
      </w:r>
      <w:r>
        <w:rPr>
          <w:spacing w:val="-16"/>
          <w:w w:val="110"/>
        </w:rPr>
        <w:t xml:space="preserve"> </w:t>
      </w:r>
      <w:r>
        <w:rPr>
          <w:w w:val="110"/>
        </w:rPr>
        <w:t>Data</w:t>
      </w:r>
      <w:r>
        <w:rPr>
          <w:spacing w:val="-16"/>
          <w:w w:val="110"/>
        </w:rPr>
        <w:t xml:space="preserve"> </w:t>
      </w:r>
      <w:r>
        <w:rPr>
          <w:w w:val="110"/>
        </w:rPr>
        <w:t>Google</w:t>
      </w:r>
      <w:r>
        <w:rPr>
          <w:spacing w:val="-15"/>
          <w:w w:val="110"/>
        </w:rPr>
        <w:t xml:space="preserve"> </w:t>
      </w:r>
      <w:r>
        <w:rPr>
          <w:w w:val="110"/>
        </w:rPr>
        <w:t>ke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Database</w:t>
      </w:r>
    </w:p>
    <w:p w14:paraId="3DC5CA13">
      <w:pPr>
        <w:pStyle w:val="8"/>
        <w:numPr>
          <w:ilvl w:val="1"/>
          <w:numId w:val="5"/>
        </w:numPr>
        <w:tabs>
          <w:tab w:val="left" w:pos="1103"/>
        </w:tabs>
        <w:spacing w:before="184" w:after="0" w:line="249" w:lineRule="auto"/>
        <w:ind w:left="1103" w:right="466" w:hanging="36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1678305</wp:posOffset>
            </wp:positionH>
            <wp:positionV relativeFrom="paragraph">
              <wp:posOffset>536575</wp:posOffset>
            </wp:positionV>
            <wp:extent cx="3816985" cy="1930400"/>
            <wp:effectExtent l="0" t="0" r="0" b="0"/>
            <wp:wrapTopAndBottom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849" cy="193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Buka</w:t>
      </w:r>
      <w:r>
        <w:rPr>
          <w:spacing w:val="-5"/>
          <w:sz w:val="22"/>
        </w:rPr>
        <w:t xml:space="preserve"> </w:t>
      </w:r>
      <w:r>
        <w:rPr>
          <w:sz w:val="22"/>
        </w:rPr>
        <w:t>file</w:t>
      </w:r>
      <w:r>
        <w:rPr>
          <w:spacing w:val="-3"/>
          <w:sz w:val="22"/>
        </w:rPr>
        <w:t xml:space="preserve"> </w:t>
      </w:r>
      <w:r>
        <w:rPr>
          <w:sz w:val="22"/>
        </w:rPr>
        <w:t>servicefirebase.ts</w:t>
      </w:r>
      <w:r>
        <w:rPr>
          <w:spacing w:val="-5"/>
          <w:sz w:val="22"/>
        </w:rPr>
        <w:t xml:space="preserve"> </w:t>
      </w:r>
      <w:r>
        <w:rPr>
          <w:sz w:val="22"/>
        </w:rPr>
        <w:t>pada</w:t>
      </w:r>
      <w:r>
        <w:rPr>
          <w:spacing w:val="-4"/>
          <w:sz w:val="22"/>
        </w:rPr>
        <w:t xml:space="preserve"> </w:t>
      </w:r>
      <w:r>
        <w:rPr>
          <w:sz w:val="22"/>
        </w:rPr>
        <w:t>folder</w:t>
      </w:r>
      <w:r>
        <w:rPr>
          <w:spacing w:val="-5"/>
          <w:sz w:val="22"/>
        </w:rPr>
        <w:t xml:space="preserve"> </w:t>
      </w:r>
      <w:r>
        <w:rPr>
          <w:sz w:val="22"/>
        </w:rPr>
        <w:t>src/utils/db/</w:t>
      </w:r>
      <w:r>
        <w:rPr>
          <w:spacing w:val="-6"/>
          <w:sz w:val="22"/>
        </w:rPr>
        <w:t xml:space="preserve"> </w:t>
      </w:r>
      <w:r>
        <w:rPr>
          <w:sz w:val="22"/>
        </w:rPr>
        <w:t>dan</w:t>
      </w:r>
      <w:r>
        <w:rPr>
          <w:spacing w:val="-4"/>
          <w:sz w:val="22"/>
        </w:rPr>
        <w:t xml:space="preserve"> </w:t>
      </w:r>
      <w:r>
        <w:rPr>
          <w:sz w:val="22"/>
        </w:rPr>
        <w:t>tambahkan</w:t>
      </w:r>
      <w:r>
        <w:rPr>
          <w:spacing w:val="-4"/>
          <w:sz w:val="22"/>
        </w:rPr>
        <w:t xml:space="preserve"> </w:t>
      </w:r>
      <w:r>
        <w:rPr>
          <w:sz w:val="22"/>
        </w:rPr>
        <w:t>beberapa kode berikut</w:t>
      </w:r>
    </w:p>
    <w:p w14:paraId="7B4E91E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533775" cy="409575"/>
            <wp:effectExtent l="0" t="0" r="9525" b="9525"/>
            <wp:docPr id="124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22" descr="IMG_25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CCCD2E">
      <w:pPr>
        <w:pStyle w:val="8"/>
        <w:numPr>
          <w:numId w:val="0"/>
        </w:numPr>
        <w:tabs>
          <w:tab w:val="left" w:pos="1102"/>
        </w:tabs>
        <w:spacing w:before="43" w:after="0" w:line="240" w:lineRule="auto"/>
        <w:ind w:left="743" w:leftChars="0" w:right="0" w:rightChars="0"/>
        <w:jc w:val="left"/>
        <w:rPr>
          <w:rFonts w:ascii="Courier New" w:hAnsi="Courier New"/>
          <w:sz w:val="22"/>
        </w:rPr>
      </w:pPr>
    </w:p>
    <w:p w14:paraId="36B2C6A5">
      <w:pPr>
        <w:pStyle w:val="8"/>
        <w:numPr>
          <w:ilvl w:val="1"/>
          <w:numId w:val="5"/>
        </w:numPr>
        <w:tabs>
          <w:tab w:val="left" w:pos="1102"/>
        </w:tabs>
        <w:spacing w:before="43" w:after="0" w:line="240" w:lineRule="auto"/>
        <w:ind w:left="1102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Tambahkan</w:t>
      </w:r>
      <w:r>
        <w:rPr>
          <w:spacing w:val="-2"/>
          <w:sz w:val="22"/>
        </w:rPr>
        <w:t xml:space="preserve"> </w:t>
      </w:r>
      <w:r>
        <w:rPr>
          <w:sz w:val="22"/>
        </w:rPr>
        <w:t>juga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code </w:t>
      </w:r>
      <w:r>
        <w:rPr>
          <w:spacing w:val="-2"/>
          <w:sz w:val="22"/>
        </w:rPr>
        <w:t>berikut</w:t>
      </w:r>
    </w:p>
    <w:p w14:paraId="41F2AF1D">
      <w:pPr>
        <w:pStyle w:val="4"/>
        <w:spacing w:before="0"/>
        <w:ind w:left="1103"/>
        <w:rPr>
          <w:sz w:val="20"/>
        </w:rPr>
      </w:pPr>
      <w:r>
        <w:rPr>
          <w:sz w:val="20"/>
        </w:rPr>
        <w:drawing>
          <wp:inline distT="0" distB="0" distL="0" distR="0">
            <wp:extent cx="4057650" cy="4869180"/>
            <wp:effectExtent l="0" t="0" r="0" b="0"/>
            <wp:docPr id="93" name="Imag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725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E255">
      <w:pPr>
        <w:pStyle w:val="5"/>
        <w:keepNext w:val="0"/>
        <w:keepLines w:val="0"/>
        <w:widowControl/>
        <w:suppressLineNumbers w:val="0"/>
      </w:pPr>
      <w:r>
        <w:rPr>
          <w:rFonts w:hint="default" w:ascii="Courier New" w:hAnsi="Courier New"/>
          <w:sz w:val="22"/>
          <w:lang w:val="en-US"/>
        </w:rPr>
        <w:tab/>
      </w:r>
      <w:r>
        <w:drawing>
          <wp:inline distT="0" distB="0" distL="114300" distR="114300">
            <wp:extent cx="5200650" cy="6496050"/>
            <wp:effectExtent l="0" t="0" r="6350" b="6350"/>
            <wp:docPr id="125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23" descr="IMG_25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49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660DB3">
      <w:pPr>
        <w:pStyle w:val="8"/>
        <w:numPr>
          <w:numId w:val="0"/>
        </w:numPr>
        <w:tabs>
          <w:tab w:val="left" w:pos="1102"/>
        </w:tabs>
        <w:spacing w:before="37" w:after="0" w:line="240" w:lineRule="auto"/>
        <w:ind w:left="743" w:leftChars="0" w:right="0" w:rightChars="0"/>
        <w:jc w:val="left"/>
        <w:rPr>
          <w:rFonts w:hint="default" w:ascii="Courier New" w:hAnsi="Courier New"/>
          <w:sz w:val="22"/>
          <w:lang w:val="en-US"/>
        </w:rPr>
      </w:pPr>
    </w:p>
    <w:p w14:paraId="769D8C12">
      <w:pPr>
        <w:pStyle w:val="8"/>
        <w:numPr>
          <w:ilvl w:val="1"/>
          <w:numId w:val="5"/>
        </w:numPr>
        <w:tabs>
          <w:tab w:val="left" w:pos="1102"/>
        </w:tabs>
        <w:spacing w:before="37" w:after="0" w:line="240" w:lineRule="auto"/>
        <w:ind w:left="1102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Panggil</w:t>
      </w:r>
      <w:r>
        <w:rPr>
          <w:spacing w:val="-4"/>
          <w:sz w:val="22"/>
        </w:rPr>
        <w:t xml:space="preserve"> </w:t>
      </w:r>
      <w:r>
        <w:rPr>
          <w:sz w:val="22"/>
        </w:rPr>
        <w:t>Service</w:t>
      </w:r>
      <w:r>
        <w:rPr>
          <w:spacing w:val="-2"/>
          <w:sz w:val="22"/>
        </w:rPr>
        <w:t xml:space="preserve"> </w:t>
      </w:r>
      <w:r>
        <w:rPr>
          <w:sz w:val="22"/>
        </w:rPr>
        <w:t>di</w:t>
      </w:r>
      <w:r>
        <w:rPr>
          <w:spacing w:val="-3"/>
          <w:sz w:val="22"/>
        </w:rPr>
        <w:t xml:space="preserve"> </w:t>
      </w:r>
      <w:r>
        <w:rPr>
          <w:sz w:val="22"/>
        </w:rPr>
        <w:t>JWT</w:t>
      </w:r>
      <w:r>
        <w:rPr>
          <w:spacing w:val="-3"/>
          <w:sz w:val="22"/>
        </w:rPr>
        <w:t xml:space="preserve"> </w:t>
      </w:r>
      <w:r>
        <w:rPr>
          <w:sz w:val="22"/>
        </w:rPr>
        <w:t>Callback buka</w:t>
      </w:r>
      <w:r>
        <w:rPr>
          <w:spacing w:val="-3"/>
          <w:sz w:val="22"/>
        </w:rPr>
        <w:t xml:space="preserve"> </w:t>
      </w:r>
      <w:r>
        <w:rPr>
          <w:sz w:val="22"/>
        </w:rPr>
        <w:t>file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[…nextAuth].ts</w:t>
      </w:r>
    </w:p>
    <w:p w14:paraId="3B3131B2">
      <w:pPr>
        <w:pStyle w:val="4"/>
        <w:spacing w:before="10"/>
        <w:rPr>
          <w:sz w:val="14"/>
        </w:rPr>
      </w:pPr>
      <w:r>
        <w:rPr>
          <w:sz w:val="14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1887220</wp:posOffset>
            </wp:positionH>
            <wp:positionV relativeFrom="paragraph">
              <wp:posOffset>140335</wp:posOffset>
            </wp:positionV>
            <wp:extent cx="3760470" cy="3589655"/>
            <wp:effectExtent l="0" t="0" r="0" b="0"/>
            <wp:wrapTopAndBottom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0325" cy="3589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96541">
      <w:pPr>
        <w:pStyle w:val="4"/>
        <w:spacing w:after="0"/>
        <w:rPr>
          <w:sz w:val="14"/>
        </w:rPr>
      </w:pPr>
    </w:p>
    <w:p w14:paraId="0C3AAE8E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343400" cy="4610100"/>
            <wp:effectExtent l="0" t="0" r="0" b="0"/>
            <wp:docPr id="126" name="Picture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24" descr="IMG_2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332ED4">
      <w:pPr>
        <w:pStyle w:val="4"/>
        <w:spacing w:after="0"/>
        <w:rPr>
          <w:sz w:val="1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667E057">
      <w:pPr>
        <w:pStyle w:val="8"/>
        <w:numPr>
          <w:ilvl w:val="1"/>
          <w:numId w:val="5"/>
        </w:numPr>
        <w:tabs>
          <w:tab w:val="left" w:pos="1103"/>
        </w:tabs>
        <w:spacing w:before="22" w:after="0" w:line="249" w:lineRule="auto"/>
        <w:ind w:left="1103" w:right="18" w:hanging="360"/>
        <w:jc w:val="left"/>
        <w:rPr>
          <w:rFonts w:ascii="Courier New" w:hAnsi="Courier New"/>
          <w:sz w:val="22"/>
        </w:rPr>
      </w:pPr>
      <w:r>
        <w:rPr>
          <w:sz w:val="22"/>
        </w:rPr>
        <w:t>Jalankan</w:t>
      </w:r>
      <w:r>
        <w:rPr>
          <w:spacing w:val="-9"/>
          <w:sz w:val="22"/>
        </w:rPr>
        <w:t xml:space="preserve"> </w:t>
      </w:r>
      <w:r>
        <w:rPr>
          <w:sz w:val="22"/>
        </w:rPr>
        <w:t>browser</w:t>
      </w:r>
      <w:r>
        <w:rPr>
          <w:spacing w:val="-9"/>
          <w:sz w:val="22"/>
        </w:rPr>
        <w:t xml:space="preserve"> </w:t>
      </w:r>
      <w:r>
        <w:rPr>
          <w:sz w:val="22"/>
        </w:rPr>
        <w:t>dan</w:t>
      </w:r>
      <w:r>
        <w:rPr>
          <w:spacing w:val="-9"/>
          <w:sz w:val="22"/>
        </w:rPr>
        <w:t xml:space="preserve"> </w:t>
      </w:r>
      <w:r>
        <w:rPr>
          <w:sz w:val="22"/>
        </w:rPr>
        <w:t>login</w:t>
      </w:r>
      <w:r>
        <w:rPr>
          <w:spacing w:val="-8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9"/>
          <w:sz w:val="22"/>
        </w:rPr>
        <w:t xml:space="preserve"> </w:t>
      </w:r>
      <w:r>
        <w:rPr>
          <w:sz w:val="22"/>
        </w:rPr>
        <w:t>akun</w:t>
      </w:r>
      <w:r>
        <w:rPr>
          <w:spacing w:val="-10"/>
          <w:sz w:val="22"/>
        </w:rPr>
        <w:t xml:space="preserve"> </w:t>
      </w:r>
      <w:r>
        <w:rPr>
          <w:sz w:val="22"/>
        </w:rPr>
        <w:t>google</w:t>
      </w:r>
      <w:r>
        <w:rPr>
          <w:spacing w:val="-9"/>
          <w:sz w:val="22"/>
        </w:rPr>
        <w:t xml:space="preserve"> </w:t>
      </w:r>
      <w:r>
        <w:rPr>
          <w:sz w:val="22"/>
        </w:rPr>
        <w:t>setelah</w:t>
      </w:r>
      <w:r>
        <w:rPr>
          <w:spacing w:val="-9"/>
          <w:sz w:val="22"/>
        </w:rPr>
        <w:t xml:space="preserve"> </w:t>
      </w:r>
      <w:r>
        <w:rPr>
          <w:sz w:val="22"/>
        </w:rPr>
        <w:t>cek</w:t>
      </w:r>
      <w:r>
        <w:rPr>
          <w:spacing w:val="-9"/>
          <w:sz w:val="22"/>
        </w:rPr>
        <w:t xml:space="preserve"> </w:t>
      </w:r>
      <w:r>
        <w:rPr>
          <w:sz w:val="22"/>
        </w:rPr>
        <w:t>di</w:t>
      </w:r>
      <w:r>
        <w:rPr>
          <w:spacing w:val="-9"/>
          <w:sz w:val="22"/>
        </w:rPr>
        <w:t xml:space="preserve"> </w:t>
      </w:r>
      <w:r>
        <w:rPr>
          <w:sz w:val="22"/>
        </w:rPr>
        <w:t>firebase,</w:t>
      </w:r>
      <w:r>
        <w:rPr>
          <w:spacing w:val="-9"/>
          <w:sz w:val="22"/>
        </w:rPr>
        <w:t xml:space="preserve"> </w:t>
      </w:r>
      <w:r>
        <w:rPr>
          <w:sz w:val="22"/>
        </w:rPr>
        <w:t>jika data akun googlenya masuk ke database maka anda telah berhasil</w:t>
      </w:r>
    </w:p>
    <w:p w14:paraId="13E0F3B6">
      <w:pPr>
        <w:pStyle w:val="4"/>
        <w:spacing w:before="9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243840</wp:posOffset>
                </wp:positionV>
                <wp:extent cx="5732780" cy="19685"/>
                <wp:effectExtent l="0" t="0" r="0" b="0"/>
                <wp:wrapTopAndBottom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689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6890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2pt;height:1.55pt;width:451.4pt;mso-position-horizontal-relative:page;mso-wrap-distance-bottom:0pt;mso-wrap-distance-top:0pt;z-index:-251643904;mso-width-relative:page;mso-height-relative:page;" coordsize="5732780,19685" o:gfxdata="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">
                <o:lock v:ext="edit" aspectratio="f"/>
                <v:shape id="Graphic 96" o:spid="_x0000_s1026" o:spt="100" style="position:absolute;left:0;top:0;height:19050;width:5731510;" fillcolor="#9F9F9F" filled="t" stroked="f" coordsize="5731510,19050" o:gfxdata="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27NHLsAAADb&#10;AAAADwAAAAAAAAABACAAAAAiAAAAZHJzL2Rvd25yZXYueG1sUEsBAhQAFAAAAAgAh07iQDMvBZ47&#10;AAAAOQAAABAAAAAAAAAAAQAgAAAACgEAAGRycy9zaGFwZXhtbC54bWxQSwUGAAAAAAYABgBbAQAA&#10;tAMAAAAA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5729859;top:253;height:2540;width:2540;" fillcolor="#E2E2E2" filled="t" stroked="f" coordsize="2540,2540" o:gfxdata="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DTN7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0;top:253;height:16510;width:5732780;" fillcolor="#9F9F9F" filled="t" stroked="f" coordsize="5732780,16510" o:gfxdata="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cjXvvQAA&#10;ANsAAAAPAAAAAAAAAAEAIAAAACIAAABkcnMvZG93bnJldi54bWxQSwECFAAUAAAACACHTuJAMy8F&#10;njsAAAA5AAAAEAAAAAAAAAABACAAAAAMAQAAZHJzL3NoYXBleG1sLnhtbFBLBQYAAAAABgAGAFsB&#10;AAC2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5729859;top:2793;height:13970;width:2540;" fillcolor="#E2E2E2" filled="t" stroked="f" coordsize="2540,13970" o:gfxdata="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Oe7Y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0;top:16891;height:2540;width:2540;" fillcolor="#9F9F9F" filled="t" stroked="f" coordsize="2540,2540" o:gfxdata="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+b3lvQAA&#10;ANw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0;top:16890;height:2540;width:5732780;" fillcolor="#E2E2E2" filled="t" stroked="f" coordsize="5732780,2540" o:gfxdata="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ZJKtL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E03A6B3">
      <w:pPr>
        <w:pStyle w:val="4"/>
        <w:spacing w:before="234"/>
        <w:ind w:left="23"/>
      </w:pPr>
      <w:r>
        <w:rPr>
          <w:color w:val="C90A49"/>
          <w:spacing w:val="-303"/>
          <w:w w:val="115"/>
        </w:rPr>
        <w:t>‘</w:t>
      </w:r>
      <w:r>
        <w:rPr>
          <w:color w:val="F8302E"/>
          <w:spacing w:val="-303"/>
          <w:w w:val="115"/>
        </w:rPr>
        <w:t>z’</w:t>
      </w:r>
      <w:r>
        <w:rPr>
          <w:color w:val="D2D2D2"/>
          <w:spacing w:val="49"/>
          <w:w w:val="115"/>
        </w:rPr>
        <w:t xml:space="preserve">   </w:t>
      </w:r>
      <w:r>
        <w:rPr>
          <w:w w:val="110"/>
        </w:rPr>
        <w:t>h.</w:t>
      </w:r>
      <w:r>
        <w:rPr>
          <w:spacing w:val="-16"/>
          <w:w w:val="110"/>
        </w:rPr>
        <w:t xml:space="preserve"> </w:t>
      </w:r>
      <w:r>
        <w:rPr>
          <w:spacing w:val="-2"/>
          <w:w w:val="105"/>
        </w:rPr>
        <w:t>Pengujian</w:t>
      </w:r>
    </w:p>
    <w:p w14:paraId="46F1B789">
      <w:pPr>
        <w:pStyle w:val="4"/>
        <w:spacing w:before="3"/>
        <w:rPr>
          <w:sz w:val="15"/>
        </w:rPr>
      </w:pPr>
    </w:p>
    <w:tbl>
      <w:tblPr>
        <w:tblStyle w:val="3"/>
        <w:tblW w:w="0" w:type="auto"/>
        <w:tblInd w:w="60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63"/>
        <w:gridCol w:w="2705"/>
      </w:tblGrid>
      <w:tr w14:paraId="6908EDB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163" w:type="dxa"/>
            <w:shd w:val="clear" w:color="auto" w:fill="EC7C30"/>
          </w:tcPr>
          <w:p w14:paraId="461C54C8">
            <w:pPr>
              <w:pStyle w:val="9"/>
              <w:spacing w:before="24"/>
              <w:rPr>
                <w:sz w:val="22"/>
              </w:rPr>
            </w:pPr>
            <w:r>
              <w:rPr>
                <w:spacing w:val="-2"/>
                <w:sz w:val="22"/>
              </w:rPr>
              <w:t>Skenario</w:t>
            </w:r>
          </w:p>
        </w:tc>
        <w:tc>
          <w:tcPr>
            <w:tcW w:w="2705" w:type="dxa"/>
            <w:shd w:val="clear" w:color="auto" w:fill="EC7C30"/>
          </w:tcPr>
          <w:p w14:paraId="2EFB22A6">
            <w:pPr>
              <w:pStyle w:val="9"/>
              <w:spacing w:before="24"/>
              <w:ind w:left="29"/>
              <w:rPr>
                <w:sz w:val="22"/>
              </w:rPr>
            </w:pPr>
            <w:r>
              <w:rPr>
                <w:sz w:val="22"/>
              </w:rPr>
              <w:t>Hasil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yang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Diharapkan</w:t>
            </w:r>
          </w:p>
        </w:tc>
      </w:tr>
      <w:tr w14:paraId="0DB9D70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3163" w:type="dxa"/>
          </w:tcPr>
          <w:p w14:paraId="3E1FBE59">
            <w:pPr>
              <w:pStyle w:val="9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Google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pertama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kali</w:t>
            </w:r>
          </w:p>
        </w:tc>
        <w:tc>
          <w:tcPr>
            <w:tcW w:w="2705" w:type="dxa"/>
          </w:tcPr>
          <w:p w14:paraId="053E0F79">
            <w:pPr>
              <w:pStyle w:val="9"/>
              <w:ind w:left="29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tersimpan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Firestore</w:t>
            </w:r>
          </w:p>
        </w:tc>
      </w:tr>
      <w:tr w14:paraId="54B0B19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3163" w:type="dxa"/>
          </w:tcPr>
          <w:p w14:paraId="3761B03E">
            <w:pPr>
              <w:pStyle w:val="9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Google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kedua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kali</w:t>
            </w:r>
          </w:p>
        </w:tc>
        <w:tc>
          <w:tcPr>
            <w:tcW w:w="2705" w:type="dxa"/>
          </w:tcPr>
          <w:p w14:paraId="72076476">
            <w:pPr>
              <w:pStyle w:val="9"/>
              <w:ind w:left="29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diupdate</w:t>
            </w:r>
          </w:p>
        </w:tc>
      </w:tr>
      <w:tr w14:paraId="43E7DD8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3163" w:type="dxa"/>
          </w:tcPr>
          <w:p w14:paraId="1EC81D75">
            <w:pPr>
              <w:pStyle w:val="9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role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member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akses</w:t>
            </w:r>
            <w:r>
              <w:rPr>
                <w:spacing w:val="-2"/>
                <w:sz w:val="22"/>
              </w:rPr>
              <w:t xml:space="preserve"> /admin</w:t>
            </w:r>
          </w:p>
        </w:tc>
        <w:tc>
          <w:tcPr>
            <w:tcW w:w="2705" w:type="dxa"/>
          </w:tcPr>
          <w:p w14:paraId="0561AD56">
            <w:pPr>
              <w:pStyle w:val="9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Redirect</w:t>
            </w:r>
          </w:p>
        </w:tc>
      </w:tr>
      <w:tr w14:paraId="0B36317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3163" w:type="dxa"/>
          </w:tcPr>
          <w:p w14:paraId="3222C399">
            <w:pPr>
              <w:pStyle w:val="9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role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admin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akses</w:t>
            </w:r>
            <w:r>
              <w:rPr>
                <w:spacing w:val="-2"/>
                <w:sz w:val="22"/>
              </w:rPr>
              <w:t xml:space="preserve"> /admin</w:t>
            </w:r>
          </w:p>
        </w:tc>
        <w:tc>
          <w:tcPr>
            <w:tcW w:w="2705" w:type="dxa"/>
          </w:tcPr>
          <w:p w14:paraId="3CB08985">
            <w:pPr>
              <w:pStyle w:val="9"/>
              <w:ind w:left="29"/>
              <w:rPr>
                <w:sz w:val="22"/>
              </w:rPr>
            </w:pPr>
            <w:r>
              <w:rPr>
                <w:sz w:val="22"/>
              </w:rPr>
              <w:t>Bisa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masuk</w:t>
            </w:r>
          </w:p>
        </w:tc>
      </w:tr>
      <w:tr w14:paraId="03C2F6A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3163" w:type="dxa"/>
          </w:tcPr>
          <w:p w14:paraId="453D1152">
            <w:pPr>
              <w:pStyle w:val="9"/>
              <w:rPr>
                <w:sz w:val="22"/>
              </w:rPr>
            </w:pPr>
            <w:r>
              <w:rPr>
                <w:sz w:val="22"/>
              </w:rPr>
              <w:t>Avatar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tampil</w:t>
            </w:r>
          </w:p>
        </w:tc>
        <w:tc>
          <w:tcPr>
            <w:tcW w:w="2705" w:type="dxa"/>
          </w:tcPr>
          <w:p w14:paraId="708EAD02">
            <w:pPr>
              <w:pStyle w:val="9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Ya</w:t>
            </w:r>
          </w:p>
        </w:tc>
      </w:tr>
    </w:tbl>
    <w:p w14:paraId="3A9991DD">
      <w:pPr>
        <w:pStyle w:val="4"/>
        <w:spacing w:before="3"/>
        <w:rPr>
          <w:sz w:val="14"/>
        </w:rPr>
      </w:pPr>
      <w:r>
        <w:rPr>
          <w:sz w:val="14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135255</wp:posOffset>
                </wp:positionV>
                <wp:extent cx="5732780" cy="19685"/>
                <wp:effectExtent l="0" t="0" r="0" b="0"/>
                <wp:wrapTopAndBottom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0.65pt;height:1.55pt;width:451.4pt;mso-position-horizontal-relative:page;mso-wrap-distance-bottom:0pt;mso-wrap-distance-top:0pt;z-index:-251643904;mso-width-relative:page;mso-height-relative:page;" coordsize="5732780,19685" o:gfxdata="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DJ6Rcp&#10;2QAAAAoBAAAPAAAAAAAAAAEAIAAAACIAAABkcnMvZG93bnJldi54bWxQSwECFAAUAAAACACHTuJA&#10;5qP3viEEAAAWFwAADgAAAAAAAAABACAAAAAoAQAAZHJzL2Uyb0RvYy54bWxQSwUGAAAAAAYABgBZ&#10;AQAAuwcAAAAA&#10;">
                <o:lock v:ext="edit" aspectratio="f"/>
                <v:shape id="Graphic 103" o:spid="_x0000_s1026" o:spt="100" style="position:absolute;left:0;top:0;height:19050;width:5731510;" fillcolor="#9F9F9F" filled="t" stroked="f" coordsize="5731510,19050" o:gfxdata="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MK0Z25AAAA3AAA&#10;AA8AAAAAAAAAAQAgAAAAIgAAAGRycy9kb3ducmV2LnhtbFBLAQIUABQAAAAIAIdO4kAzLwWeOwAA&#10;ADkAAAAQAAAAAAAAAAEAIAAAAAgBAABkcnMvc2hhcGV4bWwueG1sUEsFBgAAAAAGAAYAWwEAALID&#10;AAAAAA==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5729859;top:253;height:2540;width:2540;" fillcolor="#E2E2E2" filled="t" stroked="f" coordsize="2540,2540" o:gfxdata="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Kfy5ugAAANw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0;top:253;height:16510;width:5732780;" fillcolor="#9F9F9F" filled="t" stroked="f" coordsize="5732780,16510" o:gfxdata="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OnRa/&#10;AAAA3AAAAA8AAAAAAAAAAQAgAAAAIgAAAGRycy9kb3ducmV2LnhtbFBLAQIUABQAAAAIAIdO4kAz&#10;LwWeOwAAADkAAAAQAAAAAAAAAAEAIAAAAA4BAABkcnMvc2hhcGV4bWwueG1sUEsFBgAAAAAGAAYA&#10;WwEAALgDAAAAAA=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5729859;top:2793;height:13970;width:2540;" fillcolor="#E2E2E2" filled="t" stroked="f" coordsize="2540,13970" o:gfxdata="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I3MX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0;top:16764;height:2540;width:2540;" fillcolor="#9F9F9F" filled="t" stroked="f" coordsize="2540,2540" o:gfxdata="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QJZG8AAAA&#10;3AAAAA8AAAAAAAAAAQAgAAAAIgAAAGRycy9kb3ducmV2LnhtbFBLAQIUABQAAAAIAIdO4kAzLwWe&#10;OwAAADkAAAAQAAAAAAAAAAEAIAAAAAsBAABkcnMvc2hhcGV4bWwueG1sUEsFBgAAAAAGAAYAWwEA&#10;ALUDAAAA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0;top:16776;height:2540;width:5732780;" fillcolor="#E2E2E2" filled="t" stroked="f" coordsize="5732780,2540" o:gfxdata="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jjKb4A&#10;AADcAAAADwAAAAAAAAABACAAAAAiAAAAZHJzL2Rvd25yZXYueG1sUEsBAhQAFAAAAAgAh07iQDMv&#10;BZ47AAAAOQAAABAAAAAAAAAAAQAgAAAADQEAAGRycy9zaGFwZXhtbC54bWxQSwUGAAAAAAYABgBb&#10;AQAAtwMAAAAA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0C8C9F5">
      <w:pPr>
        <w:pStyle w:val="4"/>
        <w:spacing w:before="235"/>
        <w:ind w:left="23"/>
      </w:pPr>
      <w:r>
        <w:rPr>
          <w:color w:val="D2D2D2"/>
          <w:spacing w:val="-259"/>
          <w:w w:val="429"/>
        </w:rPr>
        <w:t xml:space="preserve"> </w:t>
      </w:r>
      <w:r>
        <w:rPr>
          <w:color w:val="C90A49"/>
          <w:spacing w:val="-303"/>
          <w:w w:val="528"/>
        </w:rPr>
        <w:t>‘</w:t>
      </w:r>
      <w:r>
        <w:rPr>
          <w:color w:val="F8302E"/>
          <w:spacing w:val="-303"/>
          <w:w w:val="528"/>
        </w:rPr>
        <w:t>’</w:t>
      </w:r>
      <w:r>
        <w:rPr>
          <w:color w:val="F8302E"/>
          <w:w w:val="232"/>
        </w:rPr>
        <w:t>z</w:t>
      </w:r>
      <w:r>
        <w:rPr>
          <w:color w:val="F8302E"/>
          <w:spacing w:val="-199"/>
          <w:w w:val="429"/>
        </w:rPr>
        <w:t xml:space="preserve"> </w:t>
      </w:r>
      <w:r>
        <w:rPr>
          <w:spacing w:val="-2"/>
          <w:w w:val="110"/>
        </w:rPr>
        <w:t>Analisis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&amp;</w:t>
      </w:r>
      <w:r>
        <w:rPr>
          <w:spacing w:val="-9"/>
          <w:w w:val="110"/>
        </w:rPr>
        <w:t xml:space="preserve"> </w:t>
      </w:r>
      <w:r>
        <w:rPr>
          <w:spacing w:val="-2"/>
          <w:w w:val="105"/>
        </w:rPr>
        <w:t>Diskusi</w:t>
      </w:r>
    </w:p>
    <w:p w14:paraId="12BBFB4B">
      <w:pPr>
        <w:pStyle w:val="8"/>
        <w:numPr>
          <w:ilvl w:val="0"/>
          <w:numId w:val="6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Apa</w:t>
      </w:r>
      <w:r>
        <w:rPr>
          <w:spacing w:val="-4"/>
          <w:sz w:val="22"/>
        </w:rPr>
        <w:t xml:space="preserve"> </w:t>
      </w:r>
      <w:r>
        <w:rPr>
          <w:sz w:val="22"/>
        </w:rPr>
        <w:t>perbedaan</w:t>
      </w:r>
      <w:r>
        <w:rPr>
          <w:spacing w:val="-2"/>
          <w:sz w:val="22"/>
        </w:rPr>
        <w:t xml:space="preserve"> </w:t>
      </w:r>
      <w:r>
        <w:rPr>
          <w:sz w:val="22"/>
        </w:rPr>
        <w:t>login</w:t>
      </w:r>
      <w:r>
        <w:rPr>
          <w:spacing w:val="-4"/>
          <w:sz w:val="22"/>
        </w:rPr>
        <w:t xml:space="preserve"> </w:t>
      </w:r>
      <w:r>
        <w:rPr>
          <w:sz w:val="22"/>
        </w:rPr>
        <w:t>credential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1"/>
          <w:sz w:val="22"/>
        </w:rPr>
        <w:t xml:space="preserve"> </w:t>
      </w:r>
      <w:r>
        <w:rPr>
          <w:sz w:val="22"/>
        </w:rPr>
        <w:t>login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Google?</w:t>
      </w:r>
    </w:p>
    <w:p w14:paraId="2418E478">
      <w:pPr>
        <w:pStyle w:val="8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Login credential merupakan login yang dimana user memasukkan email dan password sendiri, sementara login google merupakan login otomatis melalui akun google</w:t>
      </w:r>
    </w:p>
    <w:p w14:paraId="67BB8CE3">
      <w:pPr>
        <w:pStyle w:val="8"/>
        <w:numPr>
          <w:ilvl w:val="0"/>
          <w:numId w:val="6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4"/>
          <w:sz w:val="22"/>
        </w:rPr>
        <w:t xml:space="preserve"> </w:t>
      </w:r>
      <w:r>
        <w:rPr>
          <w:sz w:val="22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>Google</w:t>
      </w:r>
      <w:r>
        <w:rPr>
          <w:spacing w:val="-2"/>
          <w:sz w:val="22"/>
        </w:rPr>
        <w:t xml:space="preserve"> </w:t>
      </w:r>
      <w:r>
        <w:rPr>
          <w:sz w:val="22"/>
        </w:rPr>
        <w:t>tetap</w:t>
      </w:r>
      <w:r>
        <w:rPr>
          <w:spacing w:val="-1"/>
          <w:sz w:val="22"/>
        </w:rPr>
        <w:t xml:space="preserve"> </w:t>
      </w:r>
      <w:r>
        <w:rPr>
          <w:sz w:val="22"/>
        </w:rPr>
        <w:t>perlu</w:t>
      </w:r>
      <w:r>
        <w:rPr>
          <w:spacing w:val="-2"/>
          <w:sz w:val="22"/>
        </w:rPr>
        <w:t xml:space="preserve"> </w:t>
      </w:r>
      <w:r>
        <w:rPr>
          <w:sz w:val="22"/>
        </w:rPr>
        <w:t>disimpan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ke </w:t>
      </w:r>
      <w:r>
        <w:rPr>
          <w:spacing w:val="-2"/>
          <w:sz w:val="22"/>
        </w:rPr>
        <w:t>database?</w:t>
      </w:r>
    </w:p>
    <w:p w14:paraId="1FA0CF47">
      <w:pPr>
        <w:pStyle w:val="8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Agar dapat menambahka informasi tambahan yang dibutuhkan oleh aplikasi seperti role </w:t>
      </w:r>
    </w:p>
    <w:p w14:paraId="53BDE1C1">
      <w:pPr>
        <w:pStyle w:val="8"/>
        <w:numPr>
          <w:ilvl w:val="0"/>
          <w:numId w:val="6"/>
        </w:numPr>
        <w:tabs>
          <w:tab w:val="left" w:pos="742"/>
        </w:tabs>
        <w:spacing w:before="181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Apa</w:t>
      </w:r>
      <w:r>
        <w:rPr>
          <w:spacing w:val="-2"/>
          <w:sz w:val="22"/>
        </w:rPr>
        <w:t xml:space="preserve"> </w:t>
      </w:r>
      <w:r>
        <w:rPr>
          <w:sz w:val="22"/>
        </w:rPr>
        <w:t>fungsi</w:t>
      </w:r>
      <w:r>
        <w:rPr>
          <w:spacing w:val="-2"/>
          <w:sz w:val="22"/>
        </w:rPr>
        <w:t xml:space="preserve"> </w:t>
      </w:r>
      <w:r>
        <w:rPr>
          <w:sz w:val="22"/>
        </w:rPr>
        <w:t>JWT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callback?</w:t>
      </w:r>
    </w:p>
    <w:p w14:paraId="39F1BF7F">
      <w:pPr>
        <w:pStyle w:val="8"/>
        <w:numPr>
          <w:numId w:val="0"/>
        </w:numPr>
        <w:tabs>
          <w:tab w:val="left" w:pos="742"/>
        </w:tabs>
        <w:spacing w:before="181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Untuk menambahkan informasi ekstra seperti role ke dalam token jwt sebelun dikirim ke pengguna</w:t>
      </w:r>
    </w:p>
    <w:p w14:paraId="20212D99">
      <w:pPr>
        <w:pStyle w:val="8"/>
        <w:numPr>
          <w:ilvl w:val="0"/>
          <w:numId w:val="6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3"/>
          <w:sz w:val="22"/>
        </w:rPr>
        <w:t xml:space="preserve"> </w:t>
      </w:r>
      <w:r>
        <w:rPr>
          <w:sz w:val="22"/>
        </w:rPr>
        <w:t>perlu</w:t>
      </w:r>
      <w:r>
        <w:rPr>
          <w:spacing w:val="-3"/>
          <w:sz w:val="22"/>
        </w:rPr>
        <w:t xml:space="preserve"> </w:t>
      </w:r>
      <w:r>
        <w:rPr>
          <w:sz w:val="22"/>
        </w:rPr>
        <w:t>multi-</w:t>
      </w:r>
      <w:r>
        <w:rPr>
          <w:spacing w:val="-2"/>
          <w:sz w:val="22"/>
        </w:rPr>
        <w:t>role?</w:t>
      </w:r>
    </w:p>
    <w:p w14:paraId="645AFBA8">
      <w:pPr>
        <w:pStyle w:val="8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Diakrenakan nantinya aplikasi tidk di akses leh 1 role saja, multi role difunakan untuk membeda bedakan role setiap pengguna untuk ditentukan hak aksesnya pada aplikasi </w:t>
      </w:r>
    </w:p>
    <w:p w14:paraId="2AD51B7D">
      <w:pPr>
        <w:pStyle w:val="8"/>
        <w:numPr>
          <w:ilvl w:val="0"/>
          <w:numId w:val="6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Apa</w:t>
      </w:r>
      <w:r>
        <w:rPr>
          <w:spacing w:val="-2"/>
          <w:sz w:val="22"/>
        </w:rPr>
        <w:t xml:space="preserve"> </w:t>
      </w:r>
      <w:r>
        <w:rPr>
          <w:sz w:val="22"/>
        </w:rPr>
        <w:t>risiko</w:t>
      </w:r>
      <w:r>
        <w:rPr>
          <w:spacing w:val="-1"/>
          <w:sz w:val="22"/>
        </w:rPr>
        <w:t xml:space="preserve"> </w:t>
      </w:r>
      <w:r>
        <w:rPr>
          <w:sz w:val="22"/>
        </w:rPr>
        <w:t>jika</w:t>
      </w:r>
      <w:r>
        <w:rPr>
          <w:spacing w:val="-1"/>
          <w:sz w:val="22"/>
        </w:rPr>
        <w:t xml:space="preserve"> </w:t>
      </w:r>
      <w:r>
        <w:rPr>
          <w:sz w:val="22"/>
        </w:rPr>
        <w:t>tidak</w:t>
      </w:r>
      <w:r>
        <w:rPr>
          <w:spacing w:val="-3"/>
          <w:sz w:val="22"/>
        </w:rPr>
        <w:t xml:space="preserve"> </w:t>
      </w:r>
      <w:r>
        <w:rPr>
          <w:sz w:val="22"/>
        </w:rPr>
        <w:t>menyimpan</w:t>
      </w:r>
      <w:r>
        <w:rPr>
          <w:spacing w:val="-2"/>
          <w:sz w:val="22"/>
        </w:rPr>
        <w:t xml:space="preserve"> </w:t>
      </w:r>
      <w:r>
        <w:rPr>
          <w:sz w:val="22"/>
        </w:rPr>
        <w:t>user</w:t>
      </w:r>
      <w:r>
        <w:rPr>
          <w:spacing w:val="-2"/>
          <w:sz w:val="22"/>
        </w:rPr>
        <w:t xml:space="preserve"> </w:t>
      </w:r>
      <w:r>
        <w:rPr>
          <w:sz w:val="22"/>
        </w:rPr>
        <w:t>ke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database?</w:t>
      </w:r>
    </w:p>
    <w:p w14:paraId="719EEF3B">
      <w:pPr>
        <w:pStyle w:val="8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Maka role user tidak akan ada dan akhirnya tidak bisa mengatur hak akses pengguna</w:t>
      </w:r>
      <w:bookmarkStart w:id="0" w:name="_GoBack"/>
      <w:bookmarkEnd w:id="0"/>
    </w:p>
    <w:p w14:paraId="3C8E0390">
      <w:pPr>
        <w:pStyle w:val="4"/>
        <w:spacing w:before="10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249555</wp:posOffset>
                </wp:positionV>
                <wp:extent cx="5732780" cy="19685"/>
                <wp:effectExtent l="0" t="0" r="0" b="0"/>
                <wp:wrapTopAndBottom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65pt;height:1.55pt;width:451.4pt;mso-position-horizontal-relative:page;mso-wrap-distance-bottom:0pt;mso-wrap-distance-top:0pt;z-index:-251642880;mso-width-relative:page;mso-height-relative:page;" coordsize="5732780,19685" o:gfxdata="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OWA4aLZAAAACgEA&#10;AA8AAAAAAAAAAQAgAAAAIgAAAGRycy9kb3ducmV2LnhtbFBLAQIUABQAAAAIAIdO4kC4UdpEGgQA&#10;ABYXAAAOAAAAAAAAAAEAIAAAACgBAABkcnMvZTJvRG9jLnhtbFBLBQYAAAAABgAGAFkBAAC0BwAA&#10;AAA=&#10;">
                <o:lock v:ext="edit" aspectratio="f"/>
                <v:shape id="Graphic 110" o:spid="_x0000_s1026" o:spt="100" style="position:absolute;left:0;top:0;height:19050;width:5731510;" fillcolor="#9F9F9F" filled="t" stroked="f" coordsize="5731510,19050" o:gfxdata="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B2Te8AAAA&#10;3AAAAA8AAAAAAAAAAQAgAAAAIgAAAGRycy9kb3ducmV2LnhtbFBLAQIUABQAAAAIAIdO4kAzLwWe&#10;OwAAADkAAAAQAAAAAAAAAAEAIAAAAAsBAABkcnMvc2hhcGV4bWwueG1sUEsFBgAAAAAGAAYAWwEA&#10;ALUDAAAAAA==&#10;" path="m5731497,0l0,0,0,647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5729859;top:635;height:2540;width:2540;" fillcolor="#E2E2E2" filled="t" stroked="f" coordsize="2540,2540" o:gfxdata="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eHyfy5AAAA3AAA&#10;AA8AAAAAAAAAAQAgAAAAIgAAAGRycy9kb3ducmV2LnhtbFBLAQIUABQAAAAIAIdO4kAzLwWeOwAA&#10;ADkAAAAQAAAAAAAAAAEAIAAAAAgBAABkcnMvc2hhcGV4bWwueG1sUEsFBgAAAAAGAAYAWwEAALID&#10;AAAA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0;top:647;height:16510;width:5732780;" fillcolor="#9F9F9F" filled="t" stroked="f" coordsize="5732780,16510" o:gfxdata="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v6Tv74A&#10;AADcAAAADwAAAAAAAAABACAAAAAiAAAAZHJzL2Rvd25yZXYueG1sUEsBAhQAFAAAAAgAh07iQDMv&#10;BZ47AAAAOQAAABAAAAAAAAAAAQAgAAAADQEAAGRycy9zaGFwZXhtbC54bWxQSwUGAAAAAAYABgBb&#10;AQAAtwMAAAAA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5729859;top:3175;height:13970;width:2540;" fillcolor="#E2E2E2" filled="t" stroked="f" coordsize="2540,13970" o:gfxdata="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jUZS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0;top:17144;height:2540;width:2540;" fillcolor="#9F9F9F" filled="t" stroked="f" coordsize="2540,2540" o:gfxdata="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Gy07vQAA&#10;ANw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0;top:17144;height:2540;width:5732780;" fillcolor="#E2E2E2" filled="t" stroked="f" coordsize="5732780,2540" o:gfxdata="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3Daar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F921DD5">
      <w:pPr>
        <w:pStyle w:val="4"/>
        <w:spacing w:before="234"/>
        <w:ind w:left="23"/>
      </w:pPr>
      <w:r>
        <w:rPr>
          <w:color w:val="D2D2D2"/>
          <w:spacing w:val="-271"/>
          <w:w w:val="449"/>
        </w:rPr>
        <w:t xml:space="preserve"> </w:t>
      </w:r>
      <w:r>
        <w:rPr>
          <w:color w:val="C90A49"/>
          <w:spacing w:val="-303"/>
          <w:w w:val="548"/>
        </w:rPr>
        <w:t>‘</w:t>
      </w:r>
      <w:r>
        <w:rPr>
          <w:color w:val="F8302E"/>
          <w:spacing w:val="-303"/>
          <w:w w:val="548"/>
        </w:rPr>
        <w:t>’</w:t>
      </w:r>
      <w:r>
        <w:rPr>
          <w:color w:val="F8302E"/>
          <w:w w:val="252"/>
        </w:rPr>
        <w:t>z</w:t>
      </w:r>
      <w:r>
        <w:rPr>
          <w:color w:val="F8302E"/>
          <w:spacing w:val="-211"/>
          <w:w w:val="449"/>
        </w:rPr>
        <w:t xml:space="preserve"> </w:t>
      </w:r>
      <w:r>
        <w:rPr>
          <w:spacing w:val="-2"/>
          <w:w w:val="110"/>
        </w:rPr>
        <w:t>Tugas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Mandiri</w:t>
      </w:r>
    </w:p>
    <w:p w14:paraId="74594C02">
      <w:pPr>
        <w:pStyle w:val="8"/>
        <w:numPr>
          <w:ilvl w:val="0"/>
          <w:numId w:val="7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1"/>
          <w:sz w:val="22"/>
        </w:rPr>
        <w:t xml:space="preserve"> </w:t>
      </w:r>
      <w:r>
        <w:rPr>
          <w:sz w:val="22"/>
        </w:rPr>
        <w:t>role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editor</w:t>
      </w:r>
    </w:p>
    <w:p w14:paraId="2965DED3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7077075" cy="1457325"/>
            <wp:effectExtent l="0" t="0" r="9525" b="3175"/>
            <wp:docPr id="128" name="Picture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26" descr="IMG_2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A5E8A7">
      <w:pPr>
        <w:pStyle w:val="5"/>
        <w:keepNext w:val="0"/>
        <w:keepLines w:val="0"/>
        <w:widowControl/>
        <w:suppressLineNumbers w:val="0"/>
      </w:pPr>
    </w:p>
    <w:p w14:paraId="706931C3">
      <w:pPr>
        <w:pStyle w:val="8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  <w:rPr>
          <w:sz w:val="22"/>
        </w:rPr>
      </w:pPr>
    </w:p>
    <w:p w14:paraId="7BDC2675">
      <w:pPr>
        <w:pStyle w:val="8"/>
        <w:numPr>
          <w:ilvl w:val="0"/>
          <w:numId w:val="7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halaman khusus </w:t>
      </w:r>
      <w:r>
        <w:rPr>
          <w:spacing w:val="-2"/>
          <w:sz w:val="22"/>
        </w:rPr>
        <w:t>editor</w:t>
      </w:r>
    </w:p>
    <w:p w14:paraId="7D7B6195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457575" cy="2609850"/>
            <wp:effectExtent l="0" t="0" r="9525" b="6350"/>
            <wp:docPr id="129" name="Picture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27" descr="IMG_2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6C45E0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772275" cy="6677025"/>
            <wp:effectExtent l="0" t="0" r="9525" b="3175"/>
            <wp:docPr id="131" name="Picture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29" descr="IMG_2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6677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73A4B9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1191875" cy="1247775"/>
            <wp:effectExtent l="0" t="0" r="9525" b="9525"/>
            <wp:docPr id="132" name="Picture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30" descr="IMG_2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19187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AE7894">
      <w:pPr>
        <w:pStyle w:val="8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sz w:val="22"/>
        </w:rPr>
      </w:pPr>
    </w:p>
    <w:p w14:paraId="30262366">
      <w:pPr>
        <w:pStyle w:val="8"/>
        <w:numPr>
          <w:ilvl w:val="0"/>
          <w:numId w:val="7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2"/>
          <w:sz w:val="22"/>
        </w:rPr>
        <w:t xml:space="preserve"> </w:t>
      </w:r>
      <w:r>
        <w:rPr>
          <w:sz w:val="22"/>
        </w:rPr>
        <w:t>provider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GitHub</w:t>
      </w:r>
    </w:p>
    <w:p w14:paraId="10AFF76D">
      <w:pPr>
        <w:pStyle w:val="8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5758815" cy="4410710"/>
            <wp:effectExtent l="0" t="0" r="6985" b="8890"/>
            <wp:docPr id="1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3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62D2">
      <w:pPr>
        <w:pStyle w:val="8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5757545" cy="5936615"/>
            <wp:effectExtent l="0" t="0" r="8255" b="6985"/>
            <wp:docPr id="1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3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593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598F2">
      <w:pPr>
        <w:pStyle w:val="8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5755640" cy="4288155"/>
            <wp:effectExtent l="0" t="0" r="10160" b="4445"/>
            <wp:docPr id="1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3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779C">
      <w:pPr>
        <w:pStyle w:val="8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5758815" cy="2524760"/>
            <wp:effectExtent l="0" t="0" r="6985" b="2540"/>
            <wp:docPr id="1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3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7FB19">
      <w:pPr>
        <w:pStyle w:val="8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4791075" cy="5448300"/>
            <wp:effectExtent l="0" t="0" r="9525" b="0"/>
            <wp:docPr id="1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3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6FB7D">
      <w:pPr>
        <w:pStyle w:val="8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4505325" cy="3305175"/>
            <wp:effectExtent l="0" t="0" r="3175" b="9525"/>
            <wp:docPr id="1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3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08291">
      <w:pPr>
        <w:pStyle w:val="8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5610225" cy="2857500"/>
            <wp:effectExtent l="0" t="0" r="3175" b="0"/>
            <wp:docPr id="1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3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F73EC">
      <w:pPr>
        <w:pStyle w:val="8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758815" cy="5861050"/>
            <wp:effectExtent l="0" t="0" r="6985" b="6350"/>
            <wp:docPr id="1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3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3A633">
      <w:pPr>
        <w:pStyle w:val="8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191125" cy="6800850"/>
            <wp:effectExtent l="0" t="0" r="3175" b="6350"/>
            <wp:docPr id="1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3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CCA1A">
      <w:pPr>
        <w:pStyle w:val="8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758180" cy="4465955"/>
            <wp:effectExtent l="0" t="0" r="7620" b="4445"/>
            <wp:docPr id="1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4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D248F">
      <w:pPr>
        <w:pStyle w:val="8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757545" cy="387350"/>
            <wp:effectExtent l="0" t="0" r="8255" b="6350"/>
            <wp:docPr id="1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4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6AE0">
      <w:pPr>
        <w:pStyle w:val="8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760720" cy="1706880"/>
            <wp:effectExtent l="0" t="0" r="5080" b="7620"/>
            <wp:docPr id="14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4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B2041">
      <w:pPr>
        <w:pStyle w:val="8"/>
        <w:numPr>
          <w:ilvl w:val="0"/>
          <w:numId w:val="7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Refactor</w:t>
      </w:r>
      <w:r>
        <w:rPr>
          <w:spacing w:val="-5"/>
          <w:sz w:val="22"/>
        </w:rPr>
        <w:t xml:space="preserve"> </w:t>
      </w:r>
      <w:r>
        <w:rPr>
          <w:sz w:val="22"/>
        </w:rPr>
        <w:t>service agar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reusable</w:t>
      </w:r>
    </w:p>
    <w:p w14:paraId="335F3ED2">
      <w:pPr>
        <w:pStyle w:val="8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010150" cy="628650"/>
            <wp:effectExtent l="0" t="0" r="6350" b="6350"/>
            <wp:docPr id="14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4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9FF07">
      <w:pPr>
        <w:pStyle w:val="8"/>
        <w:numPr>
          <w:ilvl w:val="0"/>
          <w:numId w:val="7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Gunakan</w:t>
      </w:r>
      <w:r>
        <w:rPr>
          <w:spacing w:val="-5"/>
          <w:sz w:val="22"/>
        </w:rPr>
        <w:t xml:space="preserve"> </w:t>
      </w:r>
      <w:r>
        <w:rPr>
          <w:sz w:val="22"/>
        </w:rPr>
        <w:t>next/image</w:t>
      </w:r>
      <w:r>
        <w:rPr>
          <w:spacing w:val="-4"/>
          <w:sz w:val="22"/>
        </w:rPr>
        <w:t xml:space="preserve"> </w:t>
      </w:r>
      <w:r>
        <w:rPr>
          <w:sz w:val="22"/>
        </w:rPr>
        <w:t>untuk</w:t>
      </w:r>
      <w:r>
        <w:rPr>
          <w:spacing w:val="-4"/>
          <w:sz w:val="22"/>
        </w:rPr>
        <w:t xml:space="preserve"> </w:t>
      </w:r>
      <w:r>
        <w:rPr>
          <w:sz w:val="22"/>
        </w:rPr>
        <w:t>optimasi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avatar</w:t>
      </w:r>
    </w:p>
    <w:p w14:paraId="16A4BCBE">
      <w:pPr>
        <w:pStyle w:val="8"/>
        <w:numPr>
          <w:numId w:val="0"/>
        </w:numPr>
        <w:tabs>
          <w:tab w:val="left" w:pos="742"/>
        </w:tabs>
        <w:spacing w:before="182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5495925" cy="3743325"/>
            <wp:effectExtent l="0" t="0" r="3175" b="3175"/>
            <wp:docPr id="14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4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0F1DC">
      <w:pPr>
        <w:pStyle w:val="4"/>
        <w:spacing w:after="0"/>
      </w:pPr>
    </w:p>
    <w:p w14:paraId="5DCEBB01">
      <w:pPr>
        <w:pStyle w:val="4"/>
        <w:spacing w:after="0"/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1BF6D5C6">
      <w:pPr>
        <w:pStyle w:val="4"/>
        <w:spacing w:before="24"/>
        <w:ind w:left="23"/>
      </w:pPr>
      <w:r>
        <w:rPr>
          <w:color w:val="F4F4F4"/>
          <w:spacing w:val="-64"/>
          <w:w w:val="105"/>
        </w:rPr>
        <w:t xml:space="preserve"> </w:t>
      </w:r>
    </w:p>
    <w:sectPr>
      <w:pgSz w:w="11910" w:h="16840"/>
      <w:pgMar w:top="140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103" w:hanging="360"/>
      </w:pPr>
      <w:rPr>
        <w:rFonts w:hint="default" w:ascii="Courier New" w:hAnsi="Courier New" w:eastAsia="Courier New" w:cs="Courier New"/>
        <w:spacing w:val="0"/>
        <w:w w:val="10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1985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87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75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6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52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41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00" w:hanging="360"/>
      </w:pPr>
      <w:rPr>
        <w:rFonts w:hint="default"/>
        <w:lang w:val="id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1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897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69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49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8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08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883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680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77" w:hanging="360"/>
      </w:pPr>
      <w:rPr>
        <w:rFonts w:hint="default"/>
        <w:lang w:val="id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2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10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1985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87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75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6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52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41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00" w:hanging="360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CB21114"/>
    <w:rsid w:val="6C4202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egoe UI Emoji" w:hAnsi="Segoe UI Emoji" w:eastAsia="Segoe UI Emoji" w:cs="Segoe UI Emoji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83"/>
    </w:pPr>
    <w:rPr>
      <w:rFonts w:ascii="Segoe UI Emoji" w:hAnsi="Segoe UI Emoji" w:eastAsia="Segoe UI Emoji" w:cs="Segoe UI Emoji"/>
      <w:sz w:val="22"/>
      <w:szCs w:val="22"/>
      <w:lang w:val="id" w:eastAsia="en-US" w:bidi="ar-SA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6">
    <w:name w:val="Title"/>
    <w:basedOn w:val="1"/>
    <w:qFormat/>
    <w:uiPriority w:val="1"/>
    <w:pPr>
      <w:spacing w:before="244"/>
      <w:ind w:left="649" w:hanging="10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3"/>
      <w:ind w:left="742" w:hanging="359"/>
    </w:pPr>
    <w:rPr>
      <w:rFonts w:ascii="Segoe UI Emoji" w:hAnsi="Segoe UI Emoji" w:eastAsia="Segoe UI Emoji" w:cs="Segoe UI Emoji"/>
      <w:lang w:val="id" w:eastAsia="en-US" w:bidi="ar-SA"/>
    </w:rPr>
  </w:style>
  <w:style w:type="paragraph" w:customStyle="1" w:styleId="9">
    <w:name w:val="Table Paragraph"/>
    <w:basedOn w:val="1"/>
    <w:qFormat/>
    <w:uiPriority w:val="1"/>
    <w:pPr>
      <w:spacing w:before="25"/>
      <w:ind w:left="28"/>
    </w:pPr>
    <w:rPr>
      <w:rFonts w:ascii="Segoe UI Emoji" w:hAnsi="Segoe UI Emoji" w:eastAsia="Segoe UI Emoji" w:cs="Segoe UI Emoji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4" Type="http://schemas.openxmlformats.org/officeDocument/2006/relationships/fontTable" Target="fontTable.xml"/><Relationship Id="rId73" Type="http://schemas.openxmlformats.org/officeDocument/2006/relationships/numbering" Target="numbering.xml"/><Relationship Id="rId72" Type="http://schemas.openxmlformats.org/officeDocument/2006/relationships/customXml" Target="../customXml/item1.xml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jpe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jpe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jpeg"/><Relationship Id="rId41" Type="http://schemas.openxmlformats.org/officeDocument/2006/relationships/image" Target="media/image36.pn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jpe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35</Pages>
  <Words>164</Words>
  <Characters>1000</Characters>
  <TotalTime>60</TotalTime>
  <ScaleCrop>false</ScaleCrop>
  <LinksUpToDate>false</LinksUpToDate>
  <CharactersWithSpaces>1141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2026-04-07T01:44:00Z</dcterms:created>
  <dc:creator>dimas wahyu</dc:creator>
  <cp:lastModifiedBy>WPS_1677424249</cp:lastModifiedBy>
  <dcterms:modified xsi:type="dcterms:W3CDTF">2026-04-07T14:50:39Z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eyJoZGlkIjoiMmUzMWI5NzA3YWJhYzA1OTQwMjQ0ZjU1NjJiMzYwYzQiLCJ1c2VySWQiOiI4ODEzNjkzNTk0MDU1In0=</vt:lpwstr>
  </property>
  <property fmtid="{D5CDD505-2E9C-101B-9397-08002B2CF9AE}" pid="7" name="KSOProductBuildVer">
    <vt:lpwstr>1033-12.1.0.25242</vt:lpwstr>
  </property>
  <property fmtid="{D5CDD505-2E9C-101B-9397-08002B2CF9AE}" pid="8" name="ICV">
    <vt:lpwstr>E9E0012603EC44F487B11D95FA4D4E5D_12</vt:lpwstr>
  </property>
</Properties>
</file>