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462F0">
      <w:pPr>
        <w:pStyle w:val="6"/>
        <w:ind w:left="220" w:leftChars="0" w:hanging="10" w:firstLine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LAPORAN JOBSHEET PEMROGRAMAN BERBASIS FRAMEWORK</w:t>
      </w:r>
    </w:p>
    <w:p w14:paraId="01450046">
      <w:pPr>
        <w:pStyle w:val="5"/>
        <w:rPr>
          <w:rFonts w:hint="default" w:ascii="Times New Roman" w:hAnsi="Times New Roman" w:cs="Times New Roman"/>
          <w:b/>
          <w:sz w:val="20"/>
        </w:rPr>
      </w:pPr>
    </w:p>
    <w:p w14:paraId="51E12E6D">
      <w:pPr>
        <w:pStyle w:val="5"/>
        <w:rPr>
          <w:rFonts w:hint="default" w:ascii="Times New Roman" w:hAnsi="Times New Roman" w:cs="Times New Roman"/>
          <w:b/>
          <w:sz w:val="20"/>
        </w:rPr>
      </w:pPr>
    </w:p>
    <w:p w14:paraId="6598253A">
      <w:pPr>
        <w:pStyle w:val="5"/>
        <w:rPr>
          <w:rFonts w:hint="default" w:ascii="Times New Roman" w:hAnsi="Times New Roman" w:cs="Times New Roman"/>
          <w:b/>
          <w:sz w:val="20"/>
        </w:rPr>
      </w:pPr>
    </w:p>
    <w:p w14:paraId="5BD68672">
      <w:pPr>
        <w:pStyle w:val="5"/>
        <w:spacing w:before="151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2247900</wp:posOffset>
            </wp:positionH>
            <wp:positionV relativeFrom="paragraph">
              <wp:posOffset>257175</wp:posOffset>
            </wp:positionV>
            <wp:extent cx="3124200" cy="3143250"/>
            <wp:effectExtent l="0" t="0" r="0" b="6350"/>
            <wp:wrapTopAndBottom/>
            <wp:docPr id="11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3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F2A74">
      <w:pPr>
        <w:pStyle w:val="5"/>
        <w:rPr>
          <w:rFonts w:hint="default" w:ascii="Times New Roman" w:hAnsi="Times New Roman" w:cs="Times New Roman"/>
          <w:b/>
          <w:sz w:val="32"/>
        </w:rPr>
      </w:pPr>
    </w:p>
    <w:p w14:paraId="057D5455">
      <w:pPr>
        <w:pStyle w:val="5"/>
        <w:spacing w:before="346"/>
        <w:rPr>
          <w:rFonts w:hint="default" w:ascii="Times New Roman" w:hAnsi="Times New Roman" w:cs="Times New Roman"/>
          <w:b/>
          <w:sz w:val="32"/>
        </w:rPr>
      </w:pPr>
    </w:p>
    <w:p w14:paraId="005BA56C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pacing w:val="-5"/>
          <w:sz w:val="28"/>
        </w:rPr>
      </w:pPr>
      <w:r>
        <w:rPr>
          <w:rFonts w:hint="default" w:ascii="Times New Roman" w:hAnsi="Times New Roman" w:cs="Times New Roman"/>
          <w:sz w:val="28"/>
        </w:rPr>
        <w:t>Nama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:</w:t>
      </w:r>
      <w:r>
        <w:rPr>
          <w:rFonts w:hint="default" w:ascii="Times New Roman" w:hAnsi="Times New Roman" w:cs="Times New Roman"/>
          <w:sz w:val="28"/>
          <w:lang w:val="en-US"/>
        </w:rPr>
        <w:t xml:space="preserve"> Yan Daffa Putra Liandhie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</w:p>
    <w:p w14:paraId="5954303D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NIM: 2341</w:t>
      </w:r>
      <w:r>
        <w:rPr>
          <w:rFonts w:hint="default" w:ascii="Times New Roman" w:hAnsi="Times New Roman" w:cs="Times New Roman"/>
          <w:sz w:val="28"/>
          <w:lang w:val="en-US"/>
        </w:rPr>
        <w:t>720142</w:t>
      </w:r>
    </w:p>
    <w:p w14:paraId="3E8DEA87">
      <w:pPr>
        <w:spacing w:before="0" w:line="317" w:lineRule="exact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Kelas: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TI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pacing w:val="-3"/>
          <w:sz w:val="28"/>
          <w:lang w:val="en-US"/>
        </w:rPr>
        <w:t>3E</w:t>
      </w:r>
    </w:p>
    <w:p w14:paraId="2DEA124E">
      <w:pPr>
        <w:pStyle w:val="5"/>
        <w:rPr>
          <w:rFonts w:hint="default" w:ascii="Times New Roman" w:hAnsi="Times New Roman" w:cs="Times New Roman"/>
          <w:sz w:val="28"/>
        </w:rPr>
      </w:pPr>
    </w:p>
    <w:p w14:paraId="6B24EF36">
      <w:pPr>
        <w:pStyle w:val="5"/>
        <w:rPr>
          <w:rFonts w:hint="default" w:ascii="Times New Roman" w:hAnsi="Times New Roman" w:cs="Times New Roman"/>
          <w:sz w:val="28"/>
        </w:rPr>
      </w:pPr>
    </w:p>
    <w:p w14:paraId="4A8513A2">
      <w:pPr>
        <w:pStyle w:val="5"/>
        <w:rPr>
          <w:rFonts w:hint="default" w:ascii="Times New Roman" w:hAnsi="Times New Roman" w:cs="Times New Roman"/>
          <w:sz w:val="28"/>
        </w:rPr>
      </w:pPr>
    </w:p>
    <w:p w14:paraId="5DDDC8D2">
      <w:pPr>
        <w:pStyle w:val="5"/>
        <w:rPr>
          <w:rFonts w:hint="default" w:ascii="Times New Roman" w:hAnsi="Times New Roman" w:cs="Times New Roman"/>
          <w:sz w:val="28"/>
        </w:rPr>
      </w:pPr>
    </w:p>
    <w:p w14:paraId="31A11A74">
      <w:pPr>
        <w:pStyle w:val="5"/>
        <w:rPr>
          <w:rFonts w:hint="default" w:ascii="Times New Roman" w:hAnsi="Times New Roman" w:cs="Times New Roman"/>
          <w:sz w:val="28"/>
        </w:rPr>
      </w:pPr>
    </w:p>
    <w:p w14:paraId="66C1FED5">
      <w:pPr>
        <w:pStyle w:val="5"/>
        <w:spacing w:before="69"/>
        <w:rPr>
          <w:rFonts w:hint="default" w:ascii="Times New Roman" w:hAnsi="Times New Roman" w:cs="Times New Roman"/>
          <w:sz w:val="28"/>
        </w:rPr>
      </w:pPr>
    </w:p>
    <w:p w14:paraId="1204B203">
      <w:pPr>
        <w:spacing w:before="0"/>
        <w:ind w:left="1909" w:right="1909" w:firstLine="0"/>
        <w:jc w:val="center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</w:rPr>
        <w:t>POLITEKNIK</w:t>
      </w:r>
      <w:r>
        <w:rPr>
          <w:rFonts w:hint="default" w:ascii="Times New Roman" w:hAnsi="Times New Roman" w:cs="Times New Roman"/>
          <w:b/>
          <w:spacing w:val="-18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NEGERI</w:t>
      </w:r>
      <w:r>
        <w:rPr>
          <w:rFonts w:hint="default" w:ascii="Times New Roman" w:hAnsi="Times New Roman" w:cs="Times New Roman"/>
          <w:b/>
          <w:spacing w:val="-1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MALANG TAHUN 202</w:t>
      </w:r>
      <w:r>
        <w:rPr>
          <w:rFonts w:hint="default" w:ascii="Times New Roman" w:hAnsi="Times New Roman" w:cs="Times New Roman"/>
          <w:b/>
          <w:sz w:val="28"/>
          <w:lang w:val="en-US"/>
        </w:rPr>
        <w:t>6</w:t>
      </w:r>
    </w:p>
    <w:p w14:paraId="69901948">
      <w:pPr>
        <w:spacing w:before="0"/>
        <w:ind w:left="1909" w:right="1909" w:firstLine="0"/>
        <w:jc w:val="center"/>
        <w:rPr>
          <w:rFonts w:hint="default" w:ascii="Times New Roman" w:hAnsi="Times New Roman" w:cs="Times New Roman"/>
          <w:b/>
          <w:sz w:val="28"/>
        </w:rPr>
      </w:pPr>
    </w:p>
    <w:p w14:paraId="701B150D">
      <w:pPr>
        <w:spacing w:before="0"/>
        <w:ind w:left="1909" w:right="1909" w:firstLine="0"/>
        <w:jc w:val="center"/>
        <w:rPr>
          <w:rFonts w:hint="default" w:ascii="Times New Roman" w:hAnsi="Times New Roman" w:cs="Times New Roman"/>
          <w:b/>
          <w:sz w:val="28"/>
        </w:rPr>
      </w:pPr>
    </w:p>
    <w:p w14:paraId="148DEA37">
      <w:pPr>
        <w:spacing w:before="0"/>
        <w:ind w:left="1909" w:right="1909" w:firstLine="0"/>
        <w:jc w:val="center"/>
        <w:rPr>
          <w:rFonts w:hint="default" w:ascii="Times New Roman" w:hAnsi="Times New Roman" w:cs="Times New Roman"/>
          <w:b/>
          <w:sz w:val="28"/>
        </w:rPr>
      </w:pPr>
    </w:p>
    <w:p w14:paraId="56C8B1B6">
      <w:pPr>
        <w:spacing w:before="0"/>
        <w:ind w:left="1909" w:right="1909" w:firstLine="0"/>
        <w:jc w:val="center"/>
        <w:rPr>
          <w:rFonts w:hint="default" w:ascii="Times New Roman" w:hAnsi="Times New Roman" w:cs="Times New Roman"/>
          <w:b/>
          <w:sz w:val="28"/>
        </w:rPr>
      </w:pPr>
    </w:p>
    <w:p w14:paraId="6904603D">
      <w:pPr>
        <w:pStyle w:val="2"/>
        <w:spacing w:before="42"/>
        <w:rPr>
          <w:sz w:val="22"/>
        </w:rPr>
      </w:pPr>
      <w:r>
        <w:t>JOBSHEET</w:t>
      </w:r>
      <w:r>
        <w:rPr>
          <w:spacing w:val="-3"/>
        </w:rPr>
        <w:t xml:space="preserve"> </w:t>
      </w:r>
      <w:r>
        <w:rPr>
          <w:spacing w:val="-2"/>
        </w:rPr>
        <w:t>PRAKTIKUM</w:t>
      </w:r>
    </w:p>
    <w:p w14:paraId="3597BEC9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57216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BemKHp2QAAAAoBAAAPAAAAAAAAAAEAIAAAACIAAABkcnMvZG93bnJldi54bWxQSwECFAAUAAAA&#10;CACHTuJA6rOLrycEAAAIFwAADgAAAAAAAAABACAAAAAoAQAAZHJzL2Uyb0RvYy54bWxQSwUGAAAA&#10;AAYABgBZAQAAwQcAAAAA&#10;">
                <o:lock v:ext="edit" aspectratio="f"/>
                <v:shape id="Graphic 23" o:spid="_x0000_s1026" o:spt="100" style="position:absolute;left:0;top:0;height:19050;width:5731510;" fillcolor="#9F9F9F" filled="t" stroked="f" coordsize="5731510,19050" o:gfxdata="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mp2O8AAAA&#10;2wAAAA8AAAAAAAAAAQAgAAAAIgAAAGRycy9kb3ducmV2LnhtbFBLAQIUABQAAAAIAIdO4kAzLwWe&#10;OwAAADkAAAAQAAAAAAAAAAEAIAAAAAsBAABkcnMvc2hhcGV4bWwueG1sUEsFBgAAAAAGAAYAWwEA&#10;ALUDAAAAAA==&#10;" path="m5731497,0l0,0,0,266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729859;top:254;height:2540;width:2540;" fillcolor="#E2E2E2" filled="t" stroked="f" coordsize="2540,2540" o:gfxdata="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/2Ep7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266;height:16510;width:5732780;" fillcolor="#9F9F9F" filled="t" stroked="f" coordsize="5732780,16510" o:gfxdata="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zFOW&#10;wAAAANsAAAAPAAAAAAAAAAEAIAAAACIAAABkcnMvZG93bnJldi54bWxQSwECFAAUAAAACACHTuJA&#10;My8FnjsAAAA5AAAAEAAAAAAAAAABACAAAAAPAQAAZHJzL3NoYXBleG1sLnhtbFBLBQYAAAAABgAG&#10;AFsBAAC5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729859;top:2793;height:13970;width:2540;" fillcolor="#E2E2E2" filled="t" stroked="f" coordsize="2540,13970" o:gfxdata="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GbNN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16763;height:2540;width:2540;" fillcolor="#9F9F9F" filled="t" stroked="f" coordsize="2540,2540" o:gfxdata="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UeZK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0;top:16763;height:2540;width:5732780;" fillcolor="#E2E2E2" filled="t" stroked="f" coordsize="5732780,2540" o:gfxdata="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PQgIugAAANs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DF4BDE6">
      <w:pPr>
        <w:pStyle w:val="8"/>
        <w:numPr>
          <w:ilvl w:val="0"/>
          <w:numId w:val="1"/>
        </w:numPr>
        <w:tabs>
          <w:tab w:val="left" w:pos="257"/>
        </w:tabs>
        <w:spacing w:before="232" w:after="0" w:line="240" w:lineRule="auto"/>
        <w:ind w:left="257" w:right="0" w:hanging="234"/>
        <w:jc w:val="left"/>
        <w:rPr>
          <w:sz w:val="22"/>
        </w:rPr>
      </w:pPr>
      <w:r>
        <w:rPr>
          <w:sz w:val="22"/>
        </w:rPr>
        <w:t>Langkah</w:t>
      </w:r>
      <w:r>
        <w:rPr>
          <w:spacing w:val="-8"/>
          <w:sz w:val="22"/>
        </w:rPr>
        <w:t xml:space="preserve"> </w:t>
      </w:r>
      <w:r>
        <w:rPr>
          <w:sz w:val="22"/>
        </w:rPr>
        <w:t>Kerja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Praktikum</w:t>
      </w:r>
    </w:p>
    <w:p w14:paraId="4814145D">
      <w:pPr>
        <w:pStyle w:val="2"/>
        <w:spacing w:before="182"/>
      </w:pPr>
      <w:r>
        <w:t>Langkah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Menjalankan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21664BEA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6"/>
          <w:sz w:val="22"/>
        </w:rPr>
        <w:t xml:space="preserve"> </w:t>
      </w:r>
      <w:r>
        <w:rPr>
          <w:sz w:val="22"/>
        </w:rPr>
        <w:t>folder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Next.js.</w:t>
      </w:r>
    </w:p>
    <w:p w14:paraId="123BD038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server:</w:t>
      </w:r>
    </w:p>
    <w:p w14:paraId="4CDEA707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 xml:space="preserve"> </w:t>
      </w:r>
      <w:r>
        <w:rPr>
          <w:sz w:val="22"/>
        </w:rPr>
        <w:t>run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dev</w:t>
      </w:r>
    </w:p>
    <w:p w14:paraId="263C2084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Akses:</w:t>
      </w:r>
    </w:p>
    <w:p w14:paraId="2C3CD8C9">
      <w:pPr>
        <w:pStyle w:val="8"/>
        <w:numPr>
          <w:ilvl w:val="1"/>
          <w:numId w:val="1"/>
        </w:numPr>
        <w:tabs>
          <w:tab w:val="left" w:pos="741"/>
        </w:tabs>
        <w:spacing w:before="179" w:after="0" w:line="240" w:lineRule="auto"/>
        <w:ind w:left="741" w:right="0" w:hanging="358"/>
        <w:jc w:val="left"/>
        <w:rPr>
          <w:sz w:val="22"/>
        </w:rPr>
      </w:pP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spacing w:val="-2"/>
          <w:sz w:val="22"/>
        </w:rPr>
        <w:t>http://localhost:3000</w:t>
      </w:r>
      <w:r>
        <w:rPr>
          <w:spacing w:val="-2"/>
          <w:sz w:val="22"/>
        </w:rPr>
        <w:fldChar w:fldCharType="end"/>
      </w:r>
    </w:p>
    <w:p w14:paraId="6600F7C3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56192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F6YoenZAAAACgEAAA8AAAAA&#10;AAAAAQAgAAAAIgAAAGRycy9kb3ducmV2LnhtbFBLAQIUABQAAAAIAIdO4kAocJ9cFAQAAAgXAAAO&#10;AAAAAAAAAAEAIAAAACgBAABkcnMvZTJvRG9jLnhtbFBLBQYAAAAABgAGAFkBAACuBwAAAAA=&#10;">
                <o:lock v:ext="edit" aspectratio="f"/>
                <v:shape id="Graphic 30" o:spid="_x0000_s1026" o:spt="100" style="position:absolute;left:0;top:0;height:19050;width:5731510;" fillcolor="#9F9F9F" filled="t" stroked="f" coordsize="5731510,19050" o:gfxdata="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a2vybgAAADbAAAA&#10;DwAAAAAAAAABACAAAAAiAAAAZHJzL2Rvd25yZXYueG1sUEsBAhQAFAAAAAgAh07iQDMvBZ47AAAA&#10;OQAAABAAAAAAAAAAAQAgAAAABwEAAGRycy9zaGFwZXhtbC54bWxQSwUGAAAAAAYABgBbAQAAsQMA&#10;AAAA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729859;top:634;height:2540;width:2540;" fillcolor="#E2E2E2" filled="t" stroked="f" coordsize="2540,2540" o:gfxdata="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Ox4rsAAADb&#10;AAAADwAAAAAAAAABACAAAAAiAAAAZHJzL2Rvd25yZXYueG1sUEsBAhQAFAAAAAgAh07iQDMvBZ47&#10;AAAAOQAAABAAAAAAAAAAAQAgAAAACgEAAGRycy9zaGFwZXhtbC54bWxQSwUGAAAAAAYABgBbAQAA&#10;tA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0;top:634;height:16510;width:5732780;" fillcolor="#9F9F9F" filled="t" stroked="f" coordsize="5732780,16510" o:gfxdata="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/8XT+/&#10;AAAA2w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729859;top:3175;height:13970;width:2540;" fillcolor="#E2E2E2" filled="t" stroked="f" coordsize="2540,13970" o:gfxdata="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eGCL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17145;height:2540;width:2540;" fillcolor="#9F9F9F" filled="t" stroked="f" coordsize="2540,2540" o:gfxdata="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59xOL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17157;height:2540;width:5732780;" fillcolor="#E2E2E2" filled="t" stroked="f" coordsize="5732780,2540" o:gfxdata="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lMUu8AAAA&#10;2wAAAA8AAAAAAAAAAQAgAAAAIgAAAGRycy9kb3ducmV2LnhtbFBLAQIUABQAAAAIAIdO4kAzLwWe&#10;OwAAADkAAAAQAAAAAAAAAAEAIAAAAAsBAABkcnMvc2hhcGV4bWwueG1sUEsFBgAAAAAGAAYAWwEA&#10;ALUDAAAAAA=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737874A">
      <w:pPr>
        <w:pStyle w:val="2"/>
      </w:pPr>
      <w:r>
        <w:t>Langkah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Catch-All</w:t>
      </w:r>
      <w:r>
        <w:rPr>
          <w:spacing w:val="-3"/>
        </w:rPr>
        <w:t xml:space="preserve"> </w:t>
      </w:r>
      <w:r>
        <w:rPr>
          <w:spacing w:val="-4"/>
        </w:rPr>
        <w:t>Route</w:t>
      </w:r>
    </w:p>
    <w:p w14:paraId="7832FD09">
      <w:pPr>
        <w:pStyle w:val="8"/>
        <w:numPr>
          <w:ilvl w:val="0"/>
          <w:numId w:val="2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Masuk</w:t>
      </w:r>
      <w:r>
        <w:rPr>
          <w:spacing w:val="-6"/>
          <w:sz w:val="22"/>
        </w:rPr>
        <w:t xml:space="preserve"> </w:t>
      </w:r>
      <w:r>
        <w:rPr>
          <w:sz w:val="22"/>
        </w:rPr>
        <w:t>ke</w:t>
      </w:r>
      <w:r>
        <w:rPr>
          <w:spacing w:val="-6"/>
          <w:sz w:val="22"/>
        </w:rPr>
        <w:t xml:space="preserve"> </w:t>
      </w:r>
      <w:r>
        <w:rPr>
          <w:sz w:val="22"/>
        </w:rPr>
        <w:t>folder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pages.</w:t>
      </w:r>
    </w:p>
    <w:p w14:paraId="04258D5C">
      <w:pPr>
        <w:pStyle w:val="8"/>
        <w:numPr>
          <w:ilvl w:val="0"/>
          <w:numId w:val="2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4"/>
          <w:sz w:val="22"/>
        </w:rPr>
        <w:t xml:space="preserve"> </w:t>
      </w:r>
      <w:r>
        <w:rPr>
          <w:sz w:val="22"/>
        </w:rPr>
        <w:t>folder</w:t>
      </w:r>
      <w:r>
        <w:rPr>
          <w:spacing w:val="-4"/>
          <w:sz w:val="22"/>
        </w:rPr>
        <w:t xml:space="preserve"> </w:t>
      </w:r>
      <w:r>
        <w:rPr>
          <w:sz w:val="22"/>
        </w:rPr>
        <w:t>shop</w:t>
      </w:r>
      <w:r>
        <w:rPr>
          <w:spacing w:val="-4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z w:val="22"/>
        </w:rPr>
        <w:t>file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[…slug].tsx:</w:t>
      </w:r>
    </w:p>
    <w:p w14:paraId="72D6E6B2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090420" cy="178943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275" cy="1789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ED3B3">
      <w:pPr>
        <w:pStyle w:val="8"/>
        <w:numPr>
          <w:numId w:val="0"/>
        </w:numPr>
        <w:tabs>
          <w:tab w:val="left" w:pos="741"/>
        </w:tabs>
        <w:spacing w:before="186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286000" cy="514350"/>
            <wp:effectExtent l="0" t="0" r="0" b="6350"/>
            <wp:docPr id="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7DA8">
      <w:pPr>
        <w:pStyle w:val="8"/>
        <w:numPr>
          <w:ilvl w:val="0"/>
          <w:numId w:val="2"/>
        </w:numPr>
        <w:tabs>
          <w:tab w:val="left" w:pos="741"/>
        </w:tabs>
        <w:spacing w:before="186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7"/>
          <w:sz w:val="22"/>
        </w:rPr>
        <w:t xml:space="preserve"> </w:t>
      </w:r>
      <w:r>
        <w:rPr>
          <w:sz w:val="22"/>
        </w:rPr>
        <w:t>Isi</w:t>
      </w:r>
      <w:r>
        <w:rPr>
          <w:spacing w:val="-7"/>
          <w:sz w:val="22"/>
        </w:rPr>
        <w:t xml:space="preserve"> </w:t>
      </w:r>
      <w:r>
        <w:rPr>
          <w:sz w:val="22"/>
        </w:rPr>
        <w:t>file</w:t>
      </w:r>
      <w:r>
        <w:rPr>
          <w:spacing w:val="38"/>
          <w:sz w:val="22"/>
        </w:rPr>
        <w:t xml:space="preserve"> </w:t>
      </w:r>
      <w:r>
        <w:rPr>
          <w:sz w:val="22"/>
        </w:rPr>
        <w:t>[…slug].tsx</w:t>
      </w:r>
      <w:r>
        <w:rPr>
          <w:spacing w:val="-5"/>
          <w:sz w:val="22"/>
        </w:rPr>
        <w:t xml:space="preserve"> </w:t>
      </w:r>
      <w:r>
        <w:rPr>
          <w:sz w:val="22"/>
        </w:rPr>
        <w:t>dengan</w:t>
      </w:r>
      <w:r>
        <w:rPr>
          <w:spacing w:val="-6"/>
          <w:sz w:val="22"/>
        </w:rPr>
        <w:t xml:space="preserve"> </w:t>
      </w:r>
      <w:r>
        <w:rPr>
          <w:sz w:val="22"/>
        </w:rPr>
        <w:t>kode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berikut:</w:t>
      </w:r>
    </w:p>
    <w:p w14:paraId="5E95B2E7">
      <w:pPr>
        <w:pStyle w:val="5"/>
        <w:spacing w:before="0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3439795" cy="2691130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808" cy="26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A87B">
      <w:pPr>
        <w:pStyle w:val="5"/>
        <w:spacing w:before="174"/>
        <w:ind w:left="743"/>
        <w:rPr>
          <w:rFonts w:hint="default"/>
          <w:lang w:val="en-US"/>
        </w:rPr>
      </w:pPr>
    </w:p>
    <w:p w14:paraId="4DA4CF65">
      <w:pPr>
        <w:pStyle w:val="5"/>
        <w:spacing w:before="174"/>
        <w:ind w:left="743"/>
      </w:pPr>
      <w:r>
        <w:drawing>
          <wp:inline distT="0" distB="0" distL="114300" distR="114300">
            <wp:extent cx="3782060" cy="2954655"/>
            <wp:effectExtent l="0" t="0" r="2540" b="4445"/>
            <wp:docPr id="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8C20">
      <w:pPr>
        <w:pStyle w:val="5"/>
        <w:spacing w:before="174"/>
        <w:ind w:left="743"/>
      </w:pPr>
      <w:r>
        <w:t>Cek</w:t>
      </w:r>
      <w:r>
        <w:rPr>
          <w:spacing w:val="-7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console.log</w:t>
      </w:r>
      <w:r>
        <w:rPr>
          <w:spacing w:val="-4"/>
        </w:rPr>
        <w:t xml:space="preserve"> </w:t>
      </w:r>
      <w:r>
        <w:t>apakah</w:t>
      </w:r>
      <w:r>
        <w:rPr>
          <w:spacing w:val="-5"/>
        </w:rPr>
        <w:t xml:space="preserve"> </w:t>
      </w:r>
      <w:r>
        <w:t>nilai</w:t>
      </w:r>
      <w:r>
        <w:rPr>
          <w:spacing w:val="-4"/>
        </w:rPr>
        <w:t xml:space="preserve"> </w:t>
      </w:r>
      <w:r>
        <w:t>segment</w:t>
      </w:r>
      <w:r>
        <w:rPr>
          <w:spacing w:val="-6"/>
        </w:rPr>
        <w:t xml:space="preserve"> </w:t>
      </w:r>
      <w:r>
        <w:t>berhasil</w:t>
      </w:r>
      <w:r>
        <w:rPr>
          <w:spacing w:val="-6"/>
        </w:rPr>
        <w:t xml:space="preserve"> </w:t>
      </w:r>
      <w:r>
        <w:rPr>
          <w:spacing w:val="-2"/>
        </w:rPr>
        <w:t>didapat</w:t>
      </w:r>
    </w:p>
    <w:p w14:paraId="7D63D83B">
      <w:pPr>
        <w:pStyle w:val="8"/>
        <w:numPr>
          <w:ilvl w:val="1"/>
          <w:numId w:val="2"/>
        </w:numPr>
        <w:tabs>
          <w:tab w:val="left" w:pos="1463"/>
        </w:tabs>
        <w:spacing w:before="181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305435</wp:posOffset>
            </wp:positionV>
            <wp:extent cx="4810125" cy="1885950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9"/>
          <w:sz w:val="22"/>
        </w:rPr>
        <w:t xml:space="preserve"> </w:t>
      </w:r>
      <w:r>
        <w:rPr>
          <w:sz w:val="22"/>
        </w:rPr>
        <w:t>browser</w:t>
      </w:r>
      <w:r>
        <w:rPr>
          <w:spacing w:val="-8"/>
          <w:sz w:val="22"/>
        </w:rPr>
        <w:t xml:space="preserve"> </w:t>
      </w:r>
      <w:r>
        <w:rPr>
          <w:sz w:val="22"/>
        </w:rPr>
        <w:t>dan</w:t>
      </w:r>
      <w:r>
        <w:rPr>
          <w:spacing w:val="-9"/>
          <w:sz w:val="22"/>
        </w:rPr>
        <w:t xml:space="preserve"> </w:t>
      </w:r>
      <w:r>
        <w:rPr>
          <w:sz w:val="22"/>
        </w:rPr>
        <w:t>ketik</w:t>
      </w:r>
      <w:r>
        <w:rPr>
          <w:spacing w:val="-9"/>
          <w:sz w:val="22"/>
        </w:rPr>
        <w:t xml:space="preserve"> </w:t>
      </w:r>
      <w:r>
        <w:rPr>
          <w:sz w:val="22"/>
        </w:rPr>
        <w:t>urlnya</w:t>
      </w:r>
      <w:r>
        <w:rPr>
          <w:spacing w:val="-8"/>
          <w:sz w:val="22"/>
        </w:rPr>
        <w:t xml:space="preserve"> </w:t>
      </w:r>
      <w:r>
        <w:rPr>
          <w:sz w:val="22"/>
        </w:rPr>
        <w:t>sebagai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berikut</w:t>
      </w:r>
    </w:p>
    <w:p w14:paraId="09C4FC68">
      <w:pPr>
        <w:pStyle w:val="5"/>
        <w:spacing w:before="0"/>
        <w:rPr>
          <w:b/>
          <w:bCs/>
        </w:rPr>
      </w:pPr>
    </w:p>
    <w:p w14:paraId="4BCC0987">
      <w:pPr>
        <w:pStyle w:val="5"/>
        <w:spacing w:before="116"/>
      </w:pPr>
      <w:r>
        <w:drawing>
          <wp:inline distT="0" distB="0" distL="114300" distR="114300">
            <wp:extent cx="4582160" cy="1758315"/>
            <wp:effectExtent l="0" t="0" r="2540" b="6985"/>
            <wp:docPr id="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3216">
      <w:pPr>
        <w:pStyle w:val="8"/>
        <w:numPr>
          <w:ilvl w:val="1"/>
          <w:numId w:val="2"/>
        </w:numPr>
        <w:tabs>
          <w:tab w:val="left" w:pos="1463"/>
        </w:tabs>
        <w:spacing w:before="0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1854200</wp:posOffset>
            </wp:positionH>
            <wp:positionV relativeFrom="paragraph">
              <wp:posOffset>190500</wp:posOffset>
            </wp:positionV>
            <wp:extent cx="4778375" cy="1478280"/>
            <wp:effectExtent l="0" t="0" r="0" b="0"/>
            <wp:wrapTopAndBottom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550" cy="147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Cek</w:t>
      </w:r>
      <w:r>
        <w:rPr>
          <w:spacing w:val="-7"/>
          <w:sz w:val="22"/>
        </w:rPr>
        <w:t xml:space="preserve"> </w:t>
      </w:r>
      <w:r>
        <w:rPr>
          <w:sz w:val="22"/>
        </w:rPr>
        <w:t>Vscode</w:t>
      </w:r>
      <w:r>
        <w:rPr>
          <w:spacing w:val="-7"/>
          <w:sz w:val="22"/>
        </w:rPr>
        <w:t xml:space="preserve"> </w:t>
      </w:r>
      <w:r>
        <w:rPr>
          <w:sz w:val="22"/>
        </w:rPr>
        <w:t>jika</w:t>
      </w:r>
      <w:r>
        <w:rPr>
          <w:spacing w:val="-6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z w:val="22"/>
        </w:rPr>
        <w:t>console.log</w:t>
      </w:r>
      <w:r>
        <w:rPr>
          <w:spacing w:val="-6"/>
          <w:sz w:val="22"/>
        </w:rPr>
        <w:t xml:space="preserve"> </w:t>
      </w:r>
      <w:r>
        <w:rPr>
          <w:sz w:val="22"/>
        </w:rPr>
        <w:t>dapat</w:t>
      </w:r>
      <w:r>
        <w:rPr>
          <w:spacing w:val="-7"/>
          <w:sz w:val="22"/>
        </w:rPr>
        <w:t xml:space="preserve"> </w:t>
      </w:r>
      <w:r>
        <w:rPr>
          <w:sz w:val="22"/>
        </w:rPr>
        <w:t>menampilkan</w:t>
      </w:r>
      <w:r>
        <w:rPr>
          <w:spacing w:val="-6"/>
          <w:sz w:val="22"/>
        </w:rPr>
        <w:t xml:space="preserve"> </w:t>
      </w:r>
      <w:r>
        <w:rPr>
          <w:sz w:val="22"/>
        </w:rPr>
        <w:t>nilai</w:t>
      </w:r>
      <w:r>
        <w:rPr>
          <w:spacing w:val="-6"/>
          <w:sz w:val="22"/>
        </w:rPr>
        <w:t xml:space="preserve"> </w:t>
      </w:r>
      <w:r>
        <w:rPr>
          <w:sz w:val="22"/>
        </w:rPr>
        <w:t>querynya</w:t>
      </w:r>
      <w:r>
        <w:rPr>
          <w:spacing w:val="-7"/>
          <w:sz w:val="22"/>
        </w:rPr>
        <w:t xml:space="preserve"> </w:t>
      </w:r>
      <w:r>
        <w:rPr>
          <w:sz w:val="22"/>
        </w:rPr>
        <w:t>berarti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berhasil</w:t>
      </w:r>
    </w:p>
    <w:p w14:paraId="584D6ABB">
      <w:pPr>
        <w:pStyle w:val="8"/>
        <w:numPr>
          <w:numId w:val="0"/>
        </w:numPr>
        <w:tabs>
          <w:tab w:val="left" w:pos="1463"/>
        </w:tabs>
        <w:spacing w:before="68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4973320" cy="1457960"/>
            <wp:effectExtent l="0" t="0" r="5080" b="2540"/>
            <wp:docPr id="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50B59">
      <w:pPr>
        <w:pStyle w:val="8"/>
        <w:numPr>
          <w:ilvl w:val="1"/>
          <w:numId w:val="2"/>
        </w:numPr>
        <w:tabs>
          <w:tab w:val="left" w:pos="1463"/>
        </w:tabs>
        <w:spacing w:before="68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[...slug].tsx</w:t>
      </w:r>
      <w:r>
        <w:rPr>
          <w:spacing w:val="-12"/>
          <w:sz w:val="22"/>
        </w:rPr>
        <w:t xml:space="preserve"> </w:t>
      </w:r>
      <w:r>
        <w:rPr>
          <w:sz w:val="22"/>
        </w:rPr>
        <w:t>untuk</w:t>
      </w:r>
      <w:r>
        <w:rPr>
          <w:spacing w:val="-8"/>
          <w:sz w:val="22"/>
        </w:rPr>
        <w:t xml:space="preserve"> </w:t>
      </w:r>
      <w:r>
        <w:rPr>
          <w:sz w:val="22"/>
        </w:rPr>
        <w:t>menampilkan</w:t>
      </w:r>
      <w:r>
        <w:rPr>
          <w:spacing w:val="-7"/>
          <w:sz w:val="22"/>
        </w:rPr>
        <w:t xml:space="preserve"> </w:t>
      </w:r>
      <w:r>
        <w:rPr>
          <w:sz w:val="22"/>
        </w:rPr>
        <w:t>nilai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query</w:t>
      </w:r>
    </w:p>
    <w:p w14:paraId="21E8A9B6">
      <w:pPr>
        <w:pStyle w:val="5"/>
        <w:spacing w:before="0"/>
        <w:ind w:left="1564"/>
        <w:rPr>
          <w:sz w:val="20"/>
        </w:rPr>
      </w:pPr>
      <w:r>
        <w:rPr>
          <w:sz w:val="20"/>
        </w:rPr>
        <w:drawing>
          <wp:inline distT="0" distB="0" distL="0" distR="0">
            <wp:extent cx="4680585" cy="1753235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162" cy="175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3AC6">
      <w:pPr>
        <w:pStyle w:val="5"/>
        <w:spacing w:before="0"/>
        <w:ind w:left="1564"/>
        <w:rPr>
          <w:sz w:val="20"/>
        </w:rPr>
      </w:pPr>
      <w:r>
        <w:drawing>
          <wp:inline distT="0" distB="0" distL="114300" distR="114300">
            <wp:extent cx="5763260" cy="2651760"/>
            <wp:effectExtent l="0" t="0" r="2540" b="2540"/>
            <wp:docPr id="1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0CB4">
      <w:pPr>
        <w:pStyle w:val="5"/>
        <w:spacing w:before="0"/>
        <w:ind w:left="1564"/>
        <w:rPr>
          <w:sz w:val="20"/>
        </w:rPr>
      </w:pPr>
    </w:p>
    <w:p w14:paraId="7626159A">
      <w:pPr>
        <w:pStyle w:val="5"/>
        <w:spacing w:before="12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5732780" cy="19685"/>
                <wp:effectExtent l="0" t="0" r="0" b="0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5pt;height:1.55pt;width:451.4pt;mso-position-horizontal-relative:page;mso-wrap-distance-bottom:0pt;mso-wrap-distance-top:0pt;z-index:-251654144;mso-width-relative:page;mso-height-relative:page;" coordsize="5732780,19685" o:gfxdata="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PzIKxtoAAAAKAQAADwAA&#10;AAAAAAABACAAAAAiAAAAZHJzL2Rvd25yZXYueG1sUEsBAhQAFAAAAAgAh07iQBnKyuYVBAAACBcA&#10;AA4AAAAAAAAAAQAgAAAAKQEAAGRycy9lMm9Eb2MueG1sUEsFBgAAAAAGAAYAWQEAALAHAAAAAA==&#10;">
                <o:lock v:ext="edit" aspectratio="f"/>
                <v:shape id="Graphic 42" o:spid="_x0000_s1026" o:spt="100" style="position:absolute;left:0;top:0;height:19050;width:5731510;" fillcolor="#9F9F9F" filled="t" stroked="f" coordsize="5731510,19050" o:gfxdata="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151i8AAAA&#10;2wAAAA8AAAAAAAAAAQAgAAAAIgAAAGRycy9kb3ducmV2LnhtbFBLAQIUABQAAAAIAIdO4kAzLwWe&#10;OwAAADkAAAAQAAAAAAAAAAEAIAAAAAsBAABkcnMvc2hhcGV4bWwueG1sUEsFBgAAAAAGAAYAWwEA&#10;ALUDAAAAAA==&#10;" path="m5731497,0l0,0,0,381,0,2921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5729859;top:380;height:2540;width:2540;" fillcolor="#E2E2E2" filled="t" stroked="f" coordsize="2540,2540" o:gfxdata="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y/lz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380;height:16510;width:5732780;" fillcolor="#9F9F9F" filled="t" stroked="f" coordsize="5732780,16510" o:gfxdata="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XxOt&#10;wAAAANsAAAAPAAAAAAAAAAEAIAAAACIAAABkcnMvZG93bnJldi54bWxQSwECFAAUAAAACACHTuJA&#10;My8FnjsAAAA5AAAAEAAAAAAAAAABACAAAAAPAQAAZHJzL3NoYXBleG1sLnhtbFBLBQYAAAAABgAG&#10;AFsBAAC5AwAAAAA=&#10;" path="m2540,2413l0,2413,0,16383,2540,16383,2540,2413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5729859;top:2793;height:13970;width:2540;" fillcolor="#E2E2E2" filled="t" stroked="f" coordsize="2540,13970" o:gfxdata="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TImr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0;top:16763;height:2540;width:2540;" fillcolor="#9F9F9F" filled="t" stroked="f" coordsize="2540,2540" o:gfxdata="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Bzmp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0;top:16763;height:2540;width:5732780;" fillcolor="#E2E2E2" filled="t" stroked="f" coordsize="5732780,2540" o:gfxdata="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fXna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CAE71BC">
      <w:pPr>
        <w:pStyle w:val="2"/>
      </w:pPr>
      <w:r>
        <w:t>Langkah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Pengujian</w:t>
      </w:r>
      <w:r>
        <w:rPr>
          <w:spacing w:val="-3"/>
        </w:rPr>
        <w:t xml:space="preserve"> </w:t>
      </w:r>
      <w:r>
        <w:t>Catch-All</w:t>
      </w:r>
      <w:r>
        <w:rPr>
          <w:spacing w:val="-4"/>
        </w:rPr>
        <w:t xml:space="preserve"> Route</w:t>
      </w:r>
    </w:p>
    <w:p w14:paraId="7AEE4913">
      <w:pPr>
        <w:pStyle w:val="5"/>
        <w:spacing w:before="180"/>
        <w:ind w:left="23"/>
      </w:pPr>
      <w:r>
        <w:t>Akses</w:t>
      </w:r>
      <w:r>
        <w:rPr>
          <w:spacing w:val="-5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browser:</w:t>
      </w:r>
    </w:p>
    <w:p w14:paraId="0D411515">
      <w:pPr>
        <w:pStyle w:val="5"/>
        <w:ind w:left="23"/>
      </w:pPr>
      <w:r>
        <w:rPr>
          <w:spacing w:val="-2"/>
        </w:rPr>
        <w:t>/shop/clothes</w:t>
      </w:r>
    </w:p>
    <w:p w14:paraId="742158EC">
      <w:pPr>
        <w:pStyle w:val="5"/>
        <w:spacing w:before="11"/>
        <w:rPr>
          <w:sz w:val="12"/>
        </w:rPr>
      </w:pPr>
      <w:r>
        <w:rPr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2045970</wp:posOffset>
            </wp:positionH>
            <wp:positionV relativeFrom="paragraph">
              <wp:posOffset>114935</wp:posOffset>
            </wp:positionV>
            <wp:extent cx="3467100" cy="1466850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A0BEC">
      <w:pPr>
        <w:pStyle w:val="5"/>
        <w:spacing w:before="214"/>
      </w:pPr>
      <w:r>
        <w:drawing>
          <wp:inline distT="0" distB="0" distL="114300" distR="114300">
            <wp:extent cx="3916045" cy="2122805"/>
            <wp:effectExtent l="0" t="0" r="8255" b="10795"/>
            <wp:docPr id="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85D2">
      <w:pPr>
        <w:pStyle w:val="5"/>
        <w:spacing w:before="0"/>
        <w:ind w:left="23"/>
      </w:pPr>
      <w:r>
        <w:rPr>
          <w:spacing w:val="-2"/>
        </w:rPr>
        <w:t>/shop/clothes/tops</w:t>
      </w:r>
    </w:p>
    <w:p w14:paraId="0214319F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2026920</wp:posOffset>
            </wp:positionH>
            <wp:positionV relativeFrom="paragraph">
              <wp:posOffset>114300</wp:posOffset>
            </wp:positionV>
            <wp:extent cx="3497580" cy="1358900"/>
            <wp:effectExtent l="0" t="0" r="0" b="0"/>
            <wp:wrapTopAndBottom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638" cy="1359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FCEE1">
      <w:pPr>
        <w:pStyle w:val="5"/>
        <w:spacing w:before="213"/>
      </w:pPr>
      <w:r>
        <w:drawing>
          <wp:inline distT="0" distB="0" distL="114300" distR="114300">
            <wp:extent cx="4542790" cy="2212975"/>
            <wp:effectExtent l="0" t="0" r="3810" b="9525"/>
            <wp:docPr id="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89D6A">
      <w:pPr>
        <w:pStyle w:val="5"/>
        <w:spacing w:before="0"/>
        <w:ind w:left="23"/>
      </w:pPr>
      <w:r>
        <w:rPr>
          <w:spacing w:val="-2"/>
        </w:rPr>
        <w:t>/shop/clothes/tops/t-</w:t>
      </w:r>
      <w:r>
        <w:rPr>
          <w:spacing w:val="-4"/>
        </w:rPr>
        <w:t>shirt</w:t>
      </w:r>
    </w:p>
    <w:p w14:paraId="2E02FD00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1921510</wp:posOffset>
            </wp:positionH>
            <wp:positionV relativeFrom="paragraph">
              <wp:posOffset>113665</wp:posOffset>
            </wp:positionV>
            <wp:extent cx="3701415" cy="1360805"/>
            <wp:effectExtent l="0" t="0" r="0" b="0"/>
            <wp:wrapTopAndBottom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184" cy="1360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468C8">
      <w:pPr>
        <w:pStyle w:val="5"/>
        <w:spacing w:before="42" w:line="259" w:lineRule="auto"/>
        <w:ind w:left="23"/>
      </w:pPr>
    </w:p>
    <w:p w14:paraId="184CD646">
      <w:pPr>
        <w:pStyle w:val="5"/>
        <w:spacing w:before="42" w:line="259" w:lineRule="auto"/>
        <w:ind w:left="23"/>
      </w:pPr>
      <w:r>
        <w:drawing>
          <wp:inline distT="0" distB="0" distL="114300" distR="114300">
            <wp:extent cx="4653280" cy="2266315"/>
            <wp:effectExtent l="0" t="0" r="7620" b="6985"/>
            <wp:docPr id="1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560F">
      <w:pPr>
        <w:pStyle w:val="5"/>
        <w:spacing w:before="42" w:line="259" w:lineRule="auto"/>
        <w:ind w:left="23"/>
      </w:pPr>
      <w:r>
        <w:t>Jika</w:t>
      </w:r>
      <w:r>
        <w:rPr>
          <w:spacing w:val="-6"/>
        </w:rPr>
        <w:t xml:space="preserve"> </w:t>
      </w:r>
      <w:r>
        <w:t>dilihat</w:t>
      </w:r>
      <w:r>
        <w:rPr>
          <w:spacing w:val="-6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terbaca</w:t>
      </w:r>
      <w:r>
        <w:rPr>
          <w:spacing w:val="-6"/>
        </w:rPr>
        <w:t xml:space="preserve"> </w:t>
      </w:r>
      <w:r>
        <w:t>undifined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t>terbaca</w:t>
      </w:r>
      <w:r>
        <w:rPr>
          <w:spacing w:val="-7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dikarena</w:t>
      </w:r>
      <w:r>
        <w:rPr>
          <w:spacing w:val="-6"/>
        </w:rPr>
        <w:t xml:space="preserve"> </w:t>
      </w:r>
      <w:r>
        <w:t>segmennya</w:t>
      </w:r>
      <w:r>
        <w:rPr>
          <w:spacing w:val="-6"/>
        </w:rPr>
        <w:t xml:space="preserve"> </w:t>
      </w:r>
      <w:r>
        <w:t>dibatasi Cuma array[0] dan array[1]. Solusinya bagaimana ?</w:t>
      </w:r>
    </w:p>
    <w:p w14:paraId="04326148">
      <w:pPr>
        <w:pStyle w:val="5"/>
        <w:spacing w:before="161"/>
        <w:ind w:left="23"/>
      </w:pPr>
      <w:r>
        <w:t>Modifikasi</w:t>
      </w:r>
      <w:r>
        <w:rPr>
          <w:spacing w:val="-9"/>
        </w:rPr>
        <w:t xml:space="preserve"> </w:t>
      </w:r>
      <w:r>
        <w:t>[…slug].tsx</w:t>
      </w:r>
      <w:r>
        <w:rPr>
          <w:spacing w:val="-10"/>
        </w:rPr>
        <w:t xml:space="preserve"> </w:t>
      </w:r>
      <w:r>
        <w:t>menjadi</w:t>
      </w:r>
      <w:r>
        <w:rPr>
          <w:spacing w:val="-8"/>
        </w:rPr>
        <w:t xml:space="preserve"> </w:t>
      </w:r>
      <w:r>
        <w:rPr>
          <w:spacing w:val="-2"/>
        </w:rPr>
        <w:t>berikut</w:t>
      </w:r>
    </w:p>
    <w:p w14:paraId="245178D6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960755</wp:posOffset>
            </wp:positionH>
            <wp:positionV relativeFrom="paragraph">
              <wp:posOffset>114300</wp:posOffset>
            </wp:positionV>
            <wp:extent cx="5666740" cy="2707640"/>
            <wp:effectExtent l="0" t="0" r="0" b="0"/>
            <wp:wrapTopAndBottom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922" cy="270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6FDB1">
      <w:pPr>
        <w:spacing w:before="207"/>
        <w:ind w:left="23" w:right="0" w:firstLine="0"/>
        <w:jc w:val="left"/>
      </w:pPr>
      <w:r>
        <w:drawing>
          <wp:inline distT="0" distB="0" distL="114300" distR="114300">
            <wp:extent cx="5760720" cy="2865755"/>
            <wp:effectExtent l="0" t="0" r="5080" b="4445"/>
            <wp:docPr id="1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C729">
      <w:pPr>
        <w:spacing w:before="207"/>
        <w:ind w:left="23" w:right="0" w:firstLine="0"/>
        <w:jc w:val="left"/>
      </w:pPr>
    </w:p>
    <w:p w14:paraId="4BE2B0E2">
      <w:pPr>
        <w:spacing w:before="207"/>
        <w:ind w:left="23" w:right="0" w:firstLine="0"/>
        <w:jc w:val="left"/>
        <w:rPr>
          <w:b/>
          <w:sz w:val="22"/>
        </w:rPr>
      </w:pPr>
      <w:r>
        <w:rPr>
          <w:sz w:val="22"/>
        </w:rPr>
        <w:t>Jalankan</w:t>
      </w:r>
      <w:r>
        <w:rPr>
          <w:spacing w:val="-11"/>
          <w:sz w:val="22"/>
        </w:rPr>
        <w:t xml:space="preserve"> </w:t>
      </w:r>
      <w:r>
        <w:rPr>
          <w:sz w:val="22"/>
        </w:rPr>
        <w:t>browser</w:t>
      </w:r>
      <w:r>
        <w:rPr>
          <w:spacing w:val="-9"/>
          <w:sz w:val="22"/>
        </w:rPr>
        <w:t xml:space="preserve"> </w:t>
      </w:r>
      <w:r>
        <w:rPr>
          <w:sz w:val="22"/>
        </w:rPr>
        <w:t>: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Berapapun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banyaknya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seqment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tetap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terbaca</w:t>
      </w:r>
    </w:p>
    <w:p w14:paraId="2FFFFA9B">
      <w:pPr>
        <w:pStyle w:val="5"/>
        <w:spacing w:before="10"/>
        <w:rPr>
          <w:b/>
          <w:sz w:val="12"/>
        </w:rPr>
      </w:pPr>
    </w:p>
    <w:p w14:paraId="02F8531B">
      <w:pPr>
        <w:pStyle w:val="5"/>
        <w:spacing w:before="198"/>
        <w:rPr>
          <w:b/>
          <w:sz w:val="20"/>
        </w:rPr>
      </w:pPr>
      <w:r>
        <w:rPr>
          <w:b/>
          <w:sz w:val="1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1207770</wp:posOffset>
            </wp:positionH>
            <wp:positionV relativeFrom="paragraph">
              <wp:posOffset>1765300</wp:posOffset>
            </wp:positionV>
            <wp:extent cx="4592955" cy="1499235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646" cy="149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348FD">
      <w:pPr>
        <w:pStyle w:val="5"/>
        <w:spacing w:after="0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1193165</wp:posOffset>
            </wp:positionH>
            <wp:positionV relativeFrom="paragraph">
              <wp:posOffset>29210</wp:posOffset>
            </wp:positionV>
            <wp:extent cx="4419600" cy="1552575"/>
            <wp:effectExtent l="0" t="0" r="0" b="0"/>
            <wp:wrapTopAndBottom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85F10">
      <w:pPr>
        <w:pStyle w:val="5"/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58180" cy="2571750"/>
            <wp:effectExtent l="0" t="0" r="7620" b="6350"/>
            <wp:docPr id="131" name="Picture 131" descr="Screenshot 2026-02-24 220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Screenshot 2026-02-24 22035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EBB8">
      <w:pPr>
        <w:pStyle w:val="5"/>
        <w:spacing w:after="0"/>
        <w:rPr>
          <w:b/>
          <w:sz w:val="12"/>
        </w:rPr>
      </w:pPr>
      <w:r>
        <w:drawing>
          <wp:inline distT="0" distB="0" distL="114300" distR="114300">
            <wp:extent cx="5760720" cy="2239645"/>
            <wp:effectExtent l="0" t="0" r="5080" b="8255"/>
            <wp:docPr id="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C35BF">
      <w:pPr>
        <w:pStyle w:val="5"/>
        <w:spacing w:after="0"/>
      </w:pPr>
      <w:r>
        <w:t>Untuk</w:t>
      </w:r>
      <w:r>
        <w:rPr>
          <w:spacing w:val="-3"/>
        </w:rPr>
        <w:t xml:space="preserve"> </w:t>
      </w:r>
      <w:r>
        <w:t>saat</w:t>
      </w:r>
      <w:r>
        <w:rPr>
          <w:spacing w:val="-2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rPr>
          <w:spacing w:val="-2"/>
        </w:rPr>
        <w:t>gunakan</w:t>
      </w:r>
    </w:p>
    <w:p w14:paraId="367B2F31">
      <w:pPr>
        <w:pStyle w:val="5"/>
        <w:spacing w:before="9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1394460</wp:posOffset>
            </wp:positionH>
            <wp:positionV relativeFrom="paragraph">
              <wp:posOffset>129540</wp:posOffset>
            </wp:positionV>
            <wp:extent cx="4681220" cy="1753235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496" cy="1753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60AA5">
      <w:pPr>
        <w:pStyle w:val="5"/>
        <w:spacing w:before="198"/>
        <w:ind w:left="23"/>
        <w:rPr>
          <w:spacing w:val="-2"/>
        </w:rPr>
      </w:pPr>
      <w:r>
        <w:drawing>
          <wp:inline distT="0" distB="0" distL="114300" distR="114300">
            <wp:extent cx="5420995" cy="2483485"/>
            <wp:effectExtent l="0" t="0" r="1905" b="5715"/>
            <wp:docPr id="1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2DE0">
      <w:pPr>
        <w:pStyle w:val="5"/>
        <w:spacing w:before="198"/>
        <w:ind w:left="23"/>
      </w:pPr>
      <w:r>
        <w:rPr>
          <w:spacing w:val="-2"/>
        </w:rPr>
        <w:t>Perhatikan</w:t>
      </w:r>
      <w:r>
        <w:rPr>
          <w:spacing w:val="5"/>
        </w:rPr>
        <w:t xml:space="preserve"> </w:t>
      </w:r>
      <w:r>
        <w:rPr>
          <w:spacing w:val="-2"/>
        </w:rPr>
        <w:t>bahwa:</w:t>
      </w:r>
    </w:p>
    <w:p w14:paraId="01BCC095">
      <w:pPr>
        <w:pStyle w:val="8"/>
        <w:numPr>
          <w:ilvl w:val="0"/>
          <w:numId w:val="3"/>
        </w:numPr>
        <w:tabs>
          <w:tab w:val="left" w:pos="743"/>
        </w:tabs>
        <w:spacing w:before="179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slug</w:t>
      </w:r>
      <w:r>
        <w:rPr>
          <w:spacing w:val="-6"/>
          <w:sz w:val="22"/>
        </w:rPr>
        <w:t xml:space="preserve"> </w:t>
      </w:r>
      <w:r>
        <w:rPr>
          <w:sz w:val="22"/>
        </w:rPr>
        <w:t>berbentuk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array</w:t>
      </w:r>
    </w:p>
    <w:p w14:paraId="0EBC3A88">
      <w:pPr>
        <w:pStyle w:val="8"/>
        <w:numPr>
          <w:ilvl w:val="0"/>
          <w:numId w:val="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Isi</w:t>
      </w:r>
      <w:r>
        <w:rPr>
          <w:spacing w:val="-3"/>
          <w:sz w:val="22"/>
        </w:rPr>
        <w:t xml:space="preserve"> </w:t>
      </w:r>
      <w:r>
        <w:rPr>
          <w:sz w:val="22"/>
        </w:rPr>
        <w:t>halaman</w:t>
      </w:r>
      <w:r>
        <w:rPr>
          <w:spacing w:val="-3"/>
          <w:sz w:val="22"/>
        </w:rPr>
        <w:t xml:space="preserve"> </w:t>
      </w:r>
      <w:r>
        <w:rPr>
          <w:sz w:val="22"/>
        </w:rPr>
        <w:t>berubah</w:t>
      </w:r>
      <w:r>
        <w:rPr>
          <w:spacing w:val="-3"/>
          <w:sz w:val="22"/>
        </w:rPr>
        <w:t xml:space="preserve"> </w:t>
      </w:r>
      <w:r>
        <w:rPr>
          <w:sz w:val="22"/>
        </w:rPr>
        <w:t>sesuai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URL</w:t>
      </w:r>
    </w:p>
    <w:p w14:paraId="30C1A438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50048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Xpih6dkAAAAKAQAADwAAAAAAAAABACAAAAAiAAAAZHJzL2Rvd25yZXYueG1sUEsBAhQAFAAAAAgA&#10;h07iQHSO20clBAAACBcAAA4AAAAAAAAAAQAgAAAAKAEAAGRycy9lMm9Eb2MueG1sUEsFBgAAAAAG&#10;AAYAWQEAAL8HAAAAAA==&#10;">
                <o:lock v:ext="edit" aspectratio="f"/>
                <v:shape id="Graphic 56" o:spid="_x0000_s1026" o:spt="100" style="position:absolute;left:0;top:0;height:19050;width:5731510;" fillcolor="#9F9F9F" filled="t" stroked="f" coordsize="5731510,19050" o:gfxdata="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Xd4a8AAAA&#10;2wAAAA8AAAAAAAAAAQAgAAAAIgAAAGRycy9kb3ducmV2LnhtbFBLAQIUABQAAAAIAIdO4kAzLwWe&#10;OwAAADkAAAAQAAAAAAAAAAEAIAAAAAsBAABkcnMvc2hhcGV4bWwueG1sUEsFBgAAAAAGAAYAWwEA&#10;ALUDAAAAAA==&#10;" path="m5731497,0l0,0,0,266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5729859;top:254;height:2540;width:2540;" fillcolor="#E2E2E2" filled="t" stroked="f" coordsize="2540,2540" o:gfxdata="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lprb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266;height:16510;width:5732780;" fillcolor="#9F9F9F" filled="t" stroked="f" coordsize="5732780,16510" o:gfxdata="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y491vQAA&#10;ANsAAAAPAAAAAAAAAAEAIAAAACIAAABkcnMvZG93bnJldi54bWxQSwECFAAUAAAACACHTuJAMy8F&#10;njsAAAA5AAAAEAAAAAAAAAABACAAAAAMAQAAZHJzL3NoYXBleG1sLnhtbFBLBQYAAAAABgAGAFsB&#10;AAC2AwAAAAA=&#10;" path="m2540,2527l0,2527,0,16510,2540,16510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5729859;top:2793;height:13970;width:2540;" fillcolor="#E2E2E2" filled="t" stroked="f" coordsize="2540,13970" o:gfxdata="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gFRC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16763;height:2540;width:2540;" fillcolor="#9F9F9F" filled="t" stroked="f" coordsize="2540,2540" o:gfxdata="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MXWCa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16763;height:2540;width:5732780;" fillcolor="#E2E2E2" filled="t" stroked="f" coordsize="5732780,2540" o:gfxdata="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tGFW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0851889">
      <w:pPr>
        <w:pStyle w:val="2"/>
      </w:pPr>
      <w:r>
        <w:t>Langkah</w:t>
      </w:r>
      <w:r>
        <w:rPr>
          <w:spacing w:val="-5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Optional</w:t>
      </w:r>
      <w:r>
        <w:rPr>
          <w:spacing w:val="-2"/>
        </w:rPr>
        <w:t xml:space="preserve"> </w:t>
      </w:r>
      <w:r>
        <w:t>Catch-All</w:t>
      </w:r>
      <w:r>
        <w:rPr>
          <w:spacing w:val="-4"/>
        </w:rPr>
        <w:t xml:space="preserve"> Route</w:t>
      </w:r>
    </w:p>
    <w:p w14:paraId="12BB47BC">
      <w:pPr>
        <w:pStyle w:val="8"/>
        <w:numPr>
          <w:ilvl w:val="0"/>
          <w:numId w:val="4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8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8"/>
          <w:sz w:val="22"/>
        </w:rPr>
        <w:t xml:space="preserve"> </w:t>
      </w:r>
      <w:r>
        <w:rPr>
          <w:sz w:val="22"/>
        </w:rPr>
        <w:t>[...slug].js</w:t>
      </w:r>
      <w:r>
        <w:rPr>
          <w:spacing w:val="-8"/>
          <w:sz w:val="22"/>
        </w:rPr>
        <w:t xml:space="preserve"> </w:t>
      </w:r>
      <w:r>
        <w:rPr>
          <w:sz w:val="22"/>
        </w:rPr>
        <w:t>maka</w:t>
      </w:r>
      <w:r>
        <w:rPr>
          <w:spacing w:val="-7"/>
          <w:sz w:val="22"/>
        </w:rPr>
        <w:t xml:space="preserve"> </w:t>
      </w:r>
      <w:r>
        <w:rPr>
          <w:sz w:val="22"/>
        </w:rPr>
        <w:t>ketika</w:t>
      </w:r>
      <w:r>
        <w:rPr>
          <w:spacing w:val="-7"/>
          <w:sz w:val="22"/>
        </w:rPr>
        <w:t xml:space="preserve"> </w:t>
      </w:r>
      <w:r>
        <w:rPr>
          <w:sz w:val="22"/>
        </w:rPr>
        <w:t>mengakses</w:t>
      </w:r>
      <w:r>
        <w:rPr>
          <w:spacing w:val="-7"/>
          <w:sz w:val="22"/>
        </w:rPr>
        <w:t xml:space="preserve"> </w:t>
      </w:r>
      <w:r>
        <w:rPr>
          <w:sz w:val="22"/>
        </w:rPr>
        <w:t>shop</w:t>
      </w:r>
      <w:r>
        <w:rPr>
          <w:spacing w:val="-8"/>
          <w:sz w:val="22"/>
        </w:rPr>
        <w:t xml:space="preserve"> </w:t>
      </w:r>
      <w:r>
        <w:rPr>
          <w:sz w:val="22"/>
        </w:rPr>
        <w:t>akan</w:t>
      </w:r>
      <w:r>
        <w:rPr>
          <w:spacing w:val="-8"/>
          <w:sz w:val="22"/>
        </w:rPr>
        <w:t xml:space="preserve"> </w:t>
      </w:r>
      <w:r>
        <w:rPr>
          <w:sz w:val="22"/>
        </w:rPr>
        <w:t>terjadi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error</w:t>
      </w:r>
    </w:p>
    <w:p w14:paraId="31196729">
      <w:pPr>
        <w:pStyle w:val="5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757170" cy="2043430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230" cy="204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DB64D">
      <w:pPr>
        <w:pStyle w:val="8"/>
        <w:numPr>
          <w:numId w:val="0"/>
        </w:numPr>
        <w:tabs>
          <w:tab w:val="left" w:pos="741"/>
        </w:tabs>
        <w:spacing w:before="205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drawing>
          <wp:inline distT="0" distB="0" distL="114300" distR="114300">
            <wp:extent cx="1600200" cy="238125"/>
            <wp:effectExtent l="0" t="0" r="0" b="3175"/>
            <wp:docPr id="134" name="Picture 134" descr="Screenshot 2026-02-24 22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Screenshot 2026-02-24 2207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EA95">
      <w:pPr>
        <w:pStyle w:val="8"/>
        <w:numPr>
          <w:numId w:val="0"/>
        </w:numPr>
        <w:tabs>
          <w:tab w:val="left" w:pos="741"/>
        </w:tabs>
        <w:spacing w:before="205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drawing>
          <wp:inline distT="0" distB="0" distL="114300" distR="114300">
            <wp:extent cx="4545965" cy="2259965"/>
            <wp:effectExtent l="0" t="0" r="635" b="635"/>
            <wp:docPr id="135" name="Picture 135" descr="Screenshot 2026-02-24 22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Screenshot 2026-02-24 2214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0E1E">
      <w:pPr>
        <w:pStyle w:val="8"/>
        <w:numPr>
          <w:numId w:val="0"/>
        </w:numPr>
        <w:tabs>
          <w:tab w:val="left" w:pos="741"/>
        </w:tabs>
        <w:spacing w:before="205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</w:p>
    <w:p w14:paraId="55AF0794">
      <w:pPr>
        <w:pStyle w:val="8"/>
        <w:numPr>
          <w:ilvl w:val="0"/>
          <w:numId w:val="4"/>
        </w:numPr>
        <w:tabs>
          <w:tab w:val="left" w:pos="741"/>
        </w:tabs>
        <w:spacing w:before="205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Solusinya</w:t>
      </w:r>
      <w:r>
        <w:rPr>
          <w:spacing w:val="-6"/>
          <w:sz w:val="22"/>
        </w:rPr>
        <w:t xml:space="preserve"> </w:t>
      </w:r>
      <w:r>
        <w:rPr>
          <w:sz w:val="22"/>
        </w:rPr>
        <w:t>dengan</w:t>
      </w:r>
      <w:r>
        <w:rPr>
          <w:spacing w:val="-6"/>
          <w:sz w:val="22"/>
        </w:rPr>
        <w:t xml:space="preserve"> </w:t>
      </w:r>
      <w:r>
        <w:rPr>
          <w:sz w:val="22"/>
        </w:rPr>
        <w:t>Rename</w:t>
      </w:r>
      <w:r>
        <w:rPr>
          <w:spacing w:val="-5"/>
          <w:sz w:val="22"/>
        </w:rPr>
        <w:t xml:space="preserve"> </w:t>
      </w:r>
      <w:r>
        <w:rPr>
          <w:sz w:val="22"/>
        </w:rPr>
        <w:t>file:</w:t>
      </w:r>
      <w:r>
        <w:rPr>
          <w:spacing w:val="-6"/>
          <w:sz w:val="22"/>
        </w:rPr>
        <w:t xml:space="preserve"> </w:t>
      </w:r>
      <w:r>
        <w:rPr>
          <w:sz w:val="22"/>
        </w:rPr>
        <w:t>[...slug].js</w:t>
      </w:r>
      <w:r>
        <w:rPr>
          <w:spacing w:val="-6"/>
          <w:sz w:val="22"/>
        </w:rPr>
        <w:t xml:space="preserve"> </w:t>
      </w:r>
      <w:r>
        <w:rPr>
          <w:sz w:val="22"/>
        </w:rPr>
        <w:t>→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[[...slug]].js</w:t>
      </w:r>
    </w:p>
    <w:p w14:paraId="40F7CD54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1686560" cy="1933575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478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57917">
      <w:pPr>
        <w:pStyle w:val="8"/>
        <w:numPr>
          <w:numId w:val="0"/>
        </w:numPr>
        <w:tabs>
          <w:tab w:val="left" w:pos="741"/>
        </w:tabs>
        <w:spacing w:before="197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1781175" cy="419100"/>
            <wp:effectExtent l="0" t="0" r="9525" b="0"/>
            <wp:docPr id="1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E31D">
      <w:pPr>
        <w:pStyle w:val="8"/>
        <w:numPr>
          <w:ilvl w:val="0"/>
          <w:numId w:val="4"/>
        </w:numPr>
        <w:tabs>
          <w:tab w:val="left" w:pos="741"/>
        </w:tabs>
        <w:spacing w:before="197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Sekarang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akses:</w:t>
      </w:r>
    </w:p>
    <w:p w14:paraId="462C475E">
      <w:pPr>
        <w:pStyle w:val="5"/>
        <w:spacing w:before="42"/>
        <w:ind w:left="743"/>
      </w:pPr>
      <w:r>
        <w:rPr>
          <w:spacing w:val="-2"/>
        </w:rPr>
        <w:t>/shop</w:t>
      </w:r>
    </w:p>
    <w:p w14:paraId="763FE684">
      <w:pPr>
        <w:pStyle w:val="5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3543300" cy="1438275"/>
            <wp:effectExtent l="0" t="0" r="0" b="0"/>
            <wp:wrapTopAndBottom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559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7D72C">
      <w:pPr>
        <w:pStyle w:val="5"/>
        <w:spacing w:before="0"/>
      </w:pPr>
    </w:p>
    <w:p w14:paraId="09AF8079">
      <w:pPr>
        <w:pStyle w:val="5"/>
        <w:spacing w:before="110"/>
      </w:pPr>
      <w:r>
        <w:drawing>
          <wp:inline distT="0" distB="0" distL="114300" distR="114300">
            <wp:extent cx="4134485" cy="2386965"/>
            <wp:effectExtent l="0" t="0" r="5715" b="635"/>
            <wp:docPr id="1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6EE0">
      <w:pPr>
        <w:pStyle w:val="5"/>
        <w:spacing w:before="110"/>
      </w:pPr>
    </w:p>
    <w:p w14:paraId="4846FE37">
      <w:pPr>
        <w:pStyle w:val="8"/>
        <w:numPr>
          <w:ilvl w:val="0"/>
          <w:numId w:val="4"/>
        </w:numPr>
        <w:tabs>
          <w:tab w:val="left" w:pos="741"/>
        </w:tabs>
        <w:spacing w:before="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Halaman</w:t>
      </w:r>
      <w:r>
        <w:rPr>
          <w:spacing w:val="-5"/>
          <w:sz w:val="22"/>
        </w:rPr>
        <w:t xml:space="preserve"> </w:t>
      </w:r>
      <w:r>
        <w:rPr>
          <w:sz w:val="22"/>
        </w:rPr>
        <w:t>dapat</w:t>
      </w:r>
      <w:r>
        <w:rPr>
          <w:spacing w:val="-4"/>
          <w:sz w:val="22"/>
        </w:rPr>
        <w:t xml:space="preserve"> </w:t>
      </w:r>
      <w:r>
        <w:rPr>
          <w:sz w:val="22"/>
        </w:rPr>
        <w:t>diakses</w:t>
      </w:r>
      <w:r>
        <w:rPr>
          <w:spacing w:val="-4"/>
          <w:sz w:val="22"/>
        </w:rPr>
        <w:t xml:space="preserve"> </w:t>
      </w:r>
      <w:r>
        <w:rPr>
          <w:sz w:val="22"/>
        </w:rPr>
        <w:t>meskipun</w:t>
      </w:r>
      <w:r>
        <w:rPr>
          <w:spacing w:val="-4"/>
          <w:sz w:val="22"/>
        </w:rPr>
        <w:t xml:space="preserve"> </w:t>
      </w:r>
      <w:r>
        <w:rPr>
          <w:sz w:val="22"/>
        </w:rPr>
        <w:t>tanpa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parameter.</w:t>
      </w:r>
    </w:p>
    <w:p w14:paraId="779C8BAD">
      <w:pPr>
        <w:pStyle w:val="5"/>
        <w:spacing w:before="98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232410</wp:posOffset>
                </wp:positionV>
                <wp:extent cx="5732780" cy="19685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pt;height:1.55pt;width:451.4pt;mso-position-horizontal-relative:page;mso-wrap-distance-bottom:0pt;mso-wrap-distance-top:0pt;z-index:-251648000;mso-width-relative:page;mso-height-relative:page;" coordsize="5732780,19685" o:gfxdata="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HZduBXZAAAACgEAAA8AAAAAAAAAAQAgAAAAIgAAAGRycy9kb3ducmV2LnhtbFBLAQIUABQAAAAI&#10;AIdO4kBymjZVJgQAAAgXAAAOAAAAAAAAAAEAIAAAACgBAABkcnMvZTJvRG9jLnhtbFBLBQYAAAAA&#10;BgAGAFkBAADABwAAAAA=&#10;">
                <o:lock v:ext="edit" aspectratio="f"/>
                <v:shape id="Graphic 66" o:spid="_x0000_s1026" o:spt="100" style="position:absolute;left:0;top:0;height:19050;width:5731510;" fillcolor="#9F9F9F" filled="t" stroked="f" coordsize="5731510,19050" o:gfxdata="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7vTu8AAAA&#10;2wAAAA8AAAAAAAAAAQAgAAAAIgAAAGRycy9kb3ducmV2LnhtbFBLAQIUABQAAAAIAIdO4kAzLwWe&#10;OwAAADkAAAAQAAAAAAAAAAEAIAAAAAsBAABkcnMvc2hhcGV4bWwueG1sUEsFBgAAAAAGAAYAWwEA&#10;ALUDAAAAAA==&#10;" path="m5731497,0l0,0,0,266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5729859;top:254;height:2540;width:2540;" fillcolor="#E2E2E2" filled="t" stroked="f" coordsize="2540,2540" o:gfxdata="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WjEL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0;top:266;height:16510;width:5732780;" fillcolor="#9F9F9F" filled="t" stroked="f" coordsize="5732780,16510" o:gfxdata="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p0XIvQAA&#10;ANsAAAAPAAAAAAAAAAEAIAAAACIAAABkcnMvZG93bnJldi54bWxQSwECFAAUAAAACACHTuJAMy8F&#10;njsAAAA5AAAAEAAAAAAAAAABACAAAAAMAQAAZHJzL3NoYXBleG1sLnhtbFBLBQYAAAAABgAGAFsB&#10;AAC2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5729859;top:2793;height:13970;width:2540;" fillcolor="#E2E2E2" filled="t" stroked="f" coordsize="2540,13970" o:gfxdata="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7J7/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16763;height:2540;width:2540;" fillcolor="#9F9F9F" filled="t" stroked="f" coordsize="2540,2540" o:gfxdata="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zs77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16763;height:2540;width:5732780;" fillcolor="#E2E2E2" filled="t" stroked="f" coordsize="5732780,2540" o:gfxdata="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0joi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BC95DCD">
      <w:pPr>
        <w:pStyle w:val="2"/>
      </w:pPr>
      <w:r>
        <w:t>Langkah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Validasi</w:t>
      </w:r>
      <w:r>
        <w:rPr>
          <w:spacing w:val="-5"/>
        </w:rPr>
        <w:t xml:space="preserve"> </w:t>
      </w:r>
      <w:r>
        <w:rPr>
          <w:spacing w:val="-2"/>
        </w:rPr>
        <w:t>Parameter</w:t>
      </w:r>
    </w:p>
    <w:p w14:paraId="5E39934F">
      <w:pPr>
        <w:pStyle w:val="5"/>
        <w:spacing w:before="182"/>
        <w:ind w:left="23"/>
      </w:pPr>
      <w:r>
        <w:t>Tambahkan</w:t>
      </w:r>
      <w:r>
        <w:rPr>
          <w:spacing w:val="-7"/>
        </w:rPr>
        <w:t xml:space="preserve"> </w:t>
      </w:r>
      <w:r>
        <w:t>validasi</w:t>
      </w:r>
      <w:r>
        <w:rPr>
          <w:spacing w:val="-7"/>
        </w:rPr>
        <w:t xml:space="preserve"> </w:t>
      </w:r>
      <w:r>
        <w:t>agar</w:t>
      </w:r>
      <w:r>
        <w:rPr>
          <w:spacing w:val="-7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saat</w:t>
      </w:r>
      <w:r>
        <w:rPr>
          <w:spacing w:val="-7"/>
        </w:rPr>
        <w:t xml:space="preserve"> </w:t>
      </w:r>
      <w:r>
        <w:t>slug</w:t>
      </w:r>
      <w:r>
        <w:rPr>
          <w:spacing w:val="-8"/>
        </w:rPr>
        <w:t xml:space="preserve"> </w:t>
      </w:r>
      <w:r>
        <w:rPr>
          <w:spacing w:val="-2"/>
        </w:rPr>
        <w:t>kosong:</w:t>
      </w:r>
    </w:p>
    <w:p w14:paraId="56EEDDC5">
      <w:pPr>
        <w:pStyle w:val="5"/>
        <w:ind w:left="23"/>
      </w:pPr>
      <w:r>
        <w:rPr>
          <w:spacing w:val="-5"/>
        </w:rPr>
        <w:t>&lt;p&gt;</w:t>
      </w:r>
    </w:p>
    <w:p w14:paraId="1596A802">
      <w:pPr>
        <w:pStyle w:val="5"/>
        <w:spacing w:before="182"/>
        <w:ind w:left="123"/>
      </w:pPr>
      <w:r>
        <w:t>Kategori:</w:t>
      </w:r>
      <w:r>
        <w:rPr>
          <w:spacing w:val="-5"/>
        </w:rPr>
        <w:t xml:space="preserve"> </w:t>
      </w:r>
      <w:r>
        <w:t>{slug</w:t>
      </w:r>
      <w:r>
        <w:rPr>
          <w:spacing w:val="-3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slug[0]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"Semua</w:t>
      </w:r>
      <w:r>
        <w:rPr>
          <w:spacing w:val="-3"/>
        </w:rPr>
        <w:t xml:space="preserve"> </w:t>
      </w:r>
      <w:r>
        <w:rPr>
          <w:spacing w:val="-2"/>
        </w:rPr>
        <w:t>Kategori"}</w:t>
      </w:r>
    </w:p>
    <w:p w14:paraId="6D384C04">
      <w:pPr>
        <w:pStyle w:val="5"/>
        <w:spacing w:before="182"/>
        <w:ind w:left="23"/>
        <w:rPr>
          <w:spacing w:val="-4"/>
        </w:rPr>
      </w:pPr>
      <w:r>
        <w:rPr>
          <w:spacing w:val="-4"/>
        </w:rPr>
        <w:t>&lt;/p&gt;</w:t>
      </w:r>
    </w:p>
    <w:p w14:paraId="3658293C">
      <w:pPr>
        <w:pStyle w:val="5"/>
        <w:spacing w:before="182"/>
        <w:ind w:left="23"/>
      </w:pPr>
      <w:r>
        <w:drawing>
          <wp:inline distT="0" distB="0" distL="114300" distR="114300">
            <wp:extent cx="5353050" cy="3486150"/>
            <wp:effectExtent l="0" t="0" r="6350" b="6350"/>
            <wp:docPr id="1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BE01">
      <w:pPr>
        <w:pStyle w:val="5"/>
        <w:spacing w:before="182"/>
        <w:ind w:left="23"/>
      </w:pPr>
      <w:r>
        <w:drawing>
          <wp:inline distT="0" distB="0" distL="114300" distR="114300">
            <wp:extent cx="5715000" cy="3067050"/>
            <wp:effectExtent l="0" t="0" r="0" b="6350"/>
            <wp:docPr id="1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7CF0">
      <w:pPr>
        <w:pStyle w:val="5"/>
        <w:spacing w:before="99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2780" cy="19685"/>
                <wp:effectExtent l="0" t="0" r="0" b="0"/>
                <wp:wrapTopAndBottom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55pt;width:451.4pt;mso-position-horizontal-relative:page;mso-wrap-distance-bottom:0pt;mso-wrap-distance-top:0pt;z-index:-251648000;mso-width-relative:page;mso-height-relative:page;" coordsize="5732780,19685" o:gfxdata="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p9zX1tkA&#10;AAAKAQAADwAAAAAAAAABACAAAAAiAAAAZHJzL2Rvd25yZXYueG1sUEsBAhQAFAAAAAgAh07iQImg&#10;angfBAAACBcAAA4AAAAAAAAAAQAgAAAAKAEAAGRycy9lMm9Eb2MueG1sUEsFBgAAAAAGAAYAWQEA&#10;ALkHAAAAAA==&#10;">
                <o:lock v:ext="edit" aspectratio="f"/>
                <v:shape id="Graphic 73" o:spid="_x0000_s1026" o:spt="100" style="position:absolute;left:0;top:0;height:19050;width:5731510;" fillcolor="#9F9F9F" filled="t" stroked="f" coordsize="5731510,19050" o:gfxdata="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8ViH68AAAA&#10;2wAAAA8AAAAAAAAAAQAgAAAAIgAAAGRycy9kb3ducmV2LnhtbFBLAQIUABQAAAAIAIdO4kAzLwWe&#10;OwAAADkAAAAQAAAAAAAAAAEAIAAAAAsBAABkcnMvc2hhcGV4bWwueG1sUEsFBgAAAAAGAAYAWwEA&#10;ALUDAAAAAA==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5729859;top:635;height:2540;width:2540;" fillcolor="#E2E2E2" filled="t" stroked="f" coordsize="2540,2540" o:gfxdata="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6rur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0;top:647;height:16510;width:5732780;" fillcolor="#9F9F9F" filled="t" stroked="f" coordsize="5732780,16510" o:gfxdata="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f3yL&#10;wAAAANsAAAAPAAAAAAAAAAEAIAAAACIAAABkcnMvZG93bnJldi54bWxQSwECFAAUAAAACACHTuJA&#10;My8FnjsAAAA5AAAAEAAAAAAAAAABACAAAAAPAQAAZHJzL3NoYXBleG1sLnhtbFBLBQYAAAAABgAG&#10;AFsBAAC5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5729859;top:3175;height:13970;width:2540;" fillcolor="#E2E2E2" filled="t" stroked="f" coordsize="2540,13970" o:gfxdata="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qcUL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17144;height:2540;width:2540;" fillcolor="#9F9F9F" filled="t" stroked="f" coordsize="2540,2540" o:gfxdata="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dWj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17144;height:2540;width:5732780;" fillcolor="#E2E2E2" filled="t" stroked="f" coordsize="5732780,2540" o:gfxdata="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Y4nFbsAAADb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B768147">
      <w:pPr>
        <w:pStyle w:val="5"/>
        <w:spacing w:before="232"/>
        <w:ind w:left="23"/>
      </w:pPr>
      <w:r>
        <w:t>Langkah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Register</w:t>
      </w:r>
    </w:p>
    <w:p w14:paraId="7BF5409D">
      <w:pPr>
        <w:pStyle w:val="8"/>
        <w:numPr>
          <w:ilvl w:val="0"/>
          <w:numId w:val="5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folder:</w:t>
      </w:r>
    </w:p>
    <w:p w14:paraId="6EE109F4">
      <w:pPr>
        <w:pStyle w:val="8"/>
        <w:numPr>
          <w:ilvl w:val="0"/>
          <w:numId w:val="5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pages/auth</w:t>
      </w:r>
    </w:p>
    <w:p w14:paraId="79B0F293">
      <w:pPr>
        <w:pStyle w:val="8"/>
        <w:numPr>
          <w:ilvl w:val="0"/>
          <w:numId w:val="5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file:</w:t>
      </w:r>
    </w:p>
    <w:p w14:paraId="5B474F59">
      <w:pPr>
        <w:pStyle w:val="8"/>
        <w:numPr>
          <w:ilvl w:val="1"/>
          <w:numId w:val="5"/>
        </w:numPr>
        <w:tabs>
          <w:tab w:val="left" w:pos="1462"/>
        </w:tabs>
        <w:spacing w:before="179" w:after="0" w:line="240" w:lineRule="auto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login.jsx</w:t>
      </w:r>
    </w:p>
    <w:p w14:paraId="5F9D0186">
      <w:pPr>
        <w:pStyle w:val="8"/>
        <w:numPr>
          <w:ilvl w:val="1"/>
          <w:numId w:val="5"/>
        </w:numPr>
        <w:tabs>
          <w:tab w:val="left" w:pos="1462"/>
        </w:tabs>
        <w:spacing w:before="180" w:after="0" w:line="240" w:lineRule="auto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register.jsx</w:t>
      </w:r>
    </w:p>
    <w:p w14:paraId="0E8C8B37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2884170</wp:posOffset>
            </wp:positionH>
            <wp:positionV relativeFrom="paragraph">
              <wp:posOffset>113665</wp:posOffset>
            </wp:positionV>
            <wp:extent cx="1781175" cy="1704975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74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083DD">
      <w:pPr>
        <w:pStyle w:val="5"/>
        <w:spacing w:before="42"/>
        <w:ind w:left="2160" w:leftChars="0" w:firstLine="720" w:firstLineChars="0"/>
      </w:pPr>
      <w:r>
        <w:drawing>
          <wp:inline distT="0" distB="0" distL="114300" distR="114300">
            <wp:extent cx="1685925" cy="609600"/>
            <wp:effectExtent l="0" t="0" r="3175" b="0"/>
            <wp:docPr id="1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2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9AE3">
      <w:pPr>
        <w:pStyle w:val="5"/>
        <w:spacing w:before="42"/>
      </w:pPr>
    </w:p>
    <w:p w14:paraId="02A39B50">
      <w:pPr>
        <w:pStyle w:val="5"/>
        <w:spacing w:before="42"/>
        <w:ind w:left="23"/>
        <w:rPr>
          <w:sz w:val="12"/>
        </w:rPr>
      </w:pPr>
      <w:r>
        <w:rPr>
          <w:spacing w:val="-2"/>
        </w:rPr>
        <w:t>Modifikasi</w:t>
      </w:r>
      <w:r>
        <w:rPr>
          <w:spacing w:val="7"/>
        </w:rPr>
        <w:t xml:space="preserve"> </w:t>
      </w:r>
      <w:r>
        <w:rPr>
          <w:spacing w:val="-2"/>
        </w:rPr>
        <w:t>login.jsx:</w:t>
      </w:r>
      <w:r>
        <w:rPr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4274185" cy="2129790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264" cy="212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1357A">
      <w:pPr>
        <w:pStyle w:val="5"/>
        <w:spacing w:before="130"/>
      </w:pPr>
      <w:r>
        <w:drawing>
          <wp:inline distT="0" distB="0" distL="114300" distR="114300">
            <wp:extent cx="2943225" cy="2495550"/>
            <wp:effectExtent l="0" t="0" r="3175" b="6350"/>
            <wp:docPr id="1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2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7E90">
      <w:pPr>
        <w:pStyle w:val="5"/>
        <w:spacing w:before="1"/>
        <w:ind w:left="23"/>
      </w:pPr>
      <w:r>
        <w:rPr>
          <w:spacing w:val="-2"/>
        </w:rPr>
        <w:t>Modifikasi</w:t>
      </w:r>
      <w:r>
        <w:rPr>
          <w:spacing w:val="7"/>
        </w:rPr>
        <w:t xml:space="preserve"> </w:t>
      </w:r>
      <w:r>
        <w:rPr>
          <w:spacing w:val="-2"/>
        </w:rPr>
        <w:t>register.jsx:</w:t>
      </w:r>
    </w:p>
    <w:p w14:paraId="45802673">
      <w:pPr>
        <w:pStyle w:val="5"/>
        <w:spacing w:before="4"/>
        <w:rPr>
          <w:sz w:val="17"/>
        </w:rPr>
      </w:pPr>
      <w:r>
        <w:rPr>
          <w:sz w:val="17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971550</wp:posOffset>
            </wp:positionH>
            <wp:positionV relativeFrom="paragraph">
              <wp:posOffset>149225</wp:posOffset>
            </wp:positionV>
            <wp:extent cx="4285615" cy="1990725"/>
            <wp:effectExtent l="0" t="0" r="0" b="0"/>
            <wp:wrapTopAndBottom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436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2447290</wp:posOffset>
                </wp:positionV>
                <wp:extent cx="5732780" cy="19685"/>
                <wp:effectExtent l="0" t="0" r="0" b="0"/>
                <wp:wrapTopAndBottom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2.7pt;height:1.55pt;width:451.4pt;mso-position-horizontal-relative:page;mso-wrap-distance-bottom:0pt;mso-wrap-distance-top:0pt;z-index:-251645952;mso-width-relative:page;mso-height-relative:page;" coordsize="5732780,19685" o:gfxdata="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Af0ms92gAAAAwBAAAPAAAAAAAAAAEAIAAAACIAAABkcnMvZG93bnJldi54&#10;bWxQSwECFAAUAAAACACHTuJAst/1bfkDAAAIFwAADgAAAAAAAAABACAAAAApAQAAZHJzL2Uyb0Rv&#10;Yy54bWxQSwUGAAAAAAYABgBZAQAAlAcAAAAA&#10;">
                <o:lock v:ext="edit" aspectratio="f"/>
                <v:shape id="Graphic 83" o:spid="_x0000_s1026" o:spt="100" style="position:absolute;left:0;top:0;height:19050;width:5731510;" fillcolor="#9F9F9F" filled="t" stroked="f" coordsize="5731510,19050" o:gfxdata="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A+Fm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5729859;top:634;height:2540;width:2540;" fillcolor="#E2E2E2" filled="t" stroked="f" coordsize="2540,2540" o:gfxdata="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m9ud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0;top:634;height:16510;width:5732780;" fillcolor="#9F9F9F" filled="t" stroked="f" coordsize="5732780,16510" o:gfxdata="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6oM&#10;rMEAAADbAAAADwAAAAAAAAABACAAAAAiAAAAZHJzL2Rvd25yZXYueG1sUEsBAhQAFAAAAAgAh07i&#10;QDMvBZ47AAAAOQAAABAAAAAAAAAAAQAgAAAAEAEAAGRycy9zaGFwZXhtbC54bWxQSwUGAAAAAAYA&#10;BgBbAQAAug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5729859;top:3175;height:13970;width:2540;" fillcolor="#E2E2E2" filled="t" stroked="f" coordsize="2540,13970" o:gfxdata="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3/sd7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0;top:17144;height:2540;width:2540;" fillcolor="#9F9F9F" filled="t" stroked="f" coordsize="2540,2540" o:gfxdata="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8iao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0;top:17144;height:2540;width:5732780;" fillcolor="#E2E2E2" filled="t" stroked="f" coordsize="5732780,2540" o:gfxdata="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xbVzK5AAAA2wAA&#10;AA8AAAAAAAAAAQAgAAAAIgAAAGRycy9kb3ducmV2LnhtbFBLAQIUABQAAAAIAIdO4kAzLwWeOwAA&#10;ADkAAAAQAAAAAAAAAAEAIAAAAAgBAABkcnMvc2hhcGV4bWwueG1sUEsFBgAAAAAGAAYAWwEAALID&#10;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51AB243">
      <w:pPr>
        <w:pStyle w:val="5"/>
        <w:spacing w:before="215"/>
        <w:rPr>
          <w:sz w:val="20"/>
        </w:rPr>
      </w:pPr>
      <w:r>
        <w:drawing>
          <wp:inline distT="0" distB="0" distL="114300" distR="114300">
            <wp:extent cx="3695700" cy="2466975"/>
            <wp:effectExtent l="0" t="0" r="0" b="9525"/>
            <wp:docPr id="1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DCC7">
      <w:pPr>
        <w:pStyle w:val="2"/>
      </w:pPr>
      <w:r>
        <w:t>Langkah</w:t>
      </w:r>
      <w:r>
        <w:rPr>
          <w:spacing w:val="-7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Navigasi</w:t>
      </w:r>
      <w:r>
        <w:rPr>
          <w:spacing w:val="-6"/>
        </w:rPr>
        <w:t xml:space="preserve"> </w:t>
      </w:r>
      <w:r>
        <w:t>Imperatif</w:t>
      </w:r>
      <w:r>
        <w:rPr>
          <w:spacing w:val="-6"/>
        </w:rPr>
        <w:t xml:space="preserve"> </w:t>
      </w:r>
      <w:r>
        <w:rPr>
          <w:spacing w:val="-2"/>
        </w:rPr>
        <w:t>(router.push)</w:t>
      </w:r>
    </w:p>
    <w:p w14:paraId="2A93B677">
      <w:pPr>
        <w:pStyle w:val="8"/>
        <w:numPr>
          <w:ilvl w:val="0"/>
          <w:numId w:val="6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button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login:</w:t>
      </w:r>
    </w:p>
    <w:p w14:paraId="2A713C5C">
      <w:pPr>
        <w:pStyle w:val="5"/>
        <w:spacing w:before="5"/>
        <w:rPr>
          <w:sz w:val="13"/>
        </w:rPr>
      </w:pPr>
      <w:r>
        <w:rPr>
          <w:sz w:val="13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1403350</wp:posOffset>
            </wp:positionH>
            <wp:positionV relativeFrom="paragraph">
              <wp:posOffset>119380</wp:posOffset>
            </wp:positionV>
            <wp:extent cx="3446145" cy="2565400"/>
            <wp:effectExtent l="0" t="0" r="0" b="0"/>
            <wp:wrapTopAndBottom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954" cy="256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7E1BC">
      <w:pPr>
        <w:pStyle w:val="5"/>
        <w:spacing w:after="0"/>
        <w:rPr>
          <w:sz w:val="13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5715000" cy="4248150"/>
            <wp:effectExtent l="0" t="0" r="0" b="6350"/>
            <wp:docPr id="1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339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5"/>
        <w:gridCol w:w="1934"/>
        <w:gridCol w:w="930"/>
        <w:gridCol w:w="1124"/>
        <w:gridCol w:w="1149"/>
        <w:gridCol w:w="1883"/>
      </w:tblGrid>
      <w:tr w14:paraId="75B89BC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1685" w:type="dxa"/>
            <w:shd w:val="clear" w:color="auto" w:fill="EC7C30"/>
          </w:tcPr>
          <w:p w14:paraId="083F2600">
            <w:pPr>
              <w:pStyle w:val="9"/>
              <w:spacing w:before="45"/>
              <w:ind w:left="0"/>
              <w:rPr>
                <w:sz w:val="22"/>
              </w:rPr>
            </w:pPr>
          </w:p>
          <w:p w14:paraId="27EA86E0">
            <w:pPr>
              <w:pStyle w:val="9"/>
              <w:ind w:left="11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Kode</w:t>
            </w:r>
          </w:p>
        </w:tc>
        <w:tc>
          <w:tcPr>
            <w:tcW w:w="1934" w:type="dxa"/>
            <w:shd w:val="clear" w:color="auto" w:fill="EC7C30"/>
          </w:tcPr>
          <w:p w14:paraId="7471AA3B">
            <w:pPr>
              <w:pStyle w:val="9"/>
              <w:spacing w:before="45"/>
              <w:ind w:left="0"/>
              <w:rPr>
                <w:sz w:val="22"/>
              </w:rPr>
            </w:pPr>
          </w:p>
          <w:p w14:paraId="78C7076E">
            <w:pPr>
              <w:pStyle w:val="9"/>
              <w:rPr>
                <w:b/>
                <w:sz w:val="22"/>
              </w:rPr>
            </w:pPr>
            <w:r>
              <w:rPr>
                <w:b/>
                <w:sz w:val="22"/>
              </w:rPr>
              <w:t>Cara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Kerja</w:t>
            </w:r>
          </w:p>
        </w:tc>
        <w:tc>
          <w:tcPr>
            <w:tcW w:w="930" w:type="dxa"/>
            <w:shd w:val="clear" w:color="auto" w:fill="EC7C30"/>
          </w:tcPr>
          <w:p w14:paraId="6C97B212">
            <w:pPr>
              <w:pStyle w:val="9"/>
              <w:spacing w:before="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Kapan</w:t>
            </w:r>
          </w:p>
          <w:p w14:paraId="0C20B558">
            <w:pPr>
              <w:pStyle w:val="9"/>
              <w:spacing w:before="20" w:line="259" w:lineRule="auto"/>
              <w:ind w:right="6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Dipanggi </w:t>
            </w:r>
            <w:r>
              <w:rPr>
                <w:b/>
                <w:spacing w:val="-10"/>
                <w:sz w:val="22"/>
              </w:rPr>
              <w:t>l</w:t>
            </w:r>
          </w:p>
        </w:tc>
        <w:tc>
          <w:tcPr>
            <w:tcW w:w="1124" w:type="dxa"/>
            <w:shd w:val="clear" w:color="auto" w:fill="EC7C30"/>
          </w:tcPr>
          <w:p w14:paraId="361CCA53">
            <w:pPr>
              <w:pStyle w:val="9"/>
              <w:spacing w:before="45"/>
              <w:ind w:left="0"/>
              <w:rPr>
                <w:sz w:val="22"/>
              </w:rPr>
            </w:pPr>
          </w:p>
          <w:p w14:paraId="753B7609">
            <w:pPr>
              <w:pStyle w:val="9"/>
              <w:ind w:left="9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Kelebihan</w:t>
            </w:r>
          </w:p>
        </w:tc>
        <w:tc>
          <w:tcPr>
            <w:tcW w:w="1149" w:type="dxa"/>
            <w:shd w:val="clear" w:color="auto" w:fill="EC7C30"/>
          </w:tcPr>
          <w:p w14:paraId="124BF8A9">
            <w:pPr>
              <w:pStyle w:val="9"/>
              <w:spacing w:before="170" w:line="259" w:lineRule="auto"/>
              <w:ind w:right="9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Kekuranga </w:t>
            </w:r>
            <w:r>
              <w:rPr>
                <w:b/>
                <w:spacing w:val="-10"/>
                <w:sz w:val="22"/>
              </w:rPr>
              <w:t>n</w:t>
            </w:r>
          </w:p>
        </w:tc>
        <w:tc>
          <w:tcPr>
            <w:tcW w:w="1883" w:type="dxa"/>
            <w:shd w:val="clear" w:color="auto" w:fill="EC7C30"/>
          </w:tcPr>
          <w:p w14:paraId="40EA2757">
            <w:pPr>
              <w:pStyle w:val="9"/>
              <w:spacing w:before="45"/>
              <w:ind w:left="0"/>
              <w:rPr>
                <w:sz w:val="22"/>
              </w:rPr>
            </w:pPr>
          </w:p>
          <w:p w14:paraId="3140F767">
            <w:pPr>
              <w:pStyle w:val="9"/>
              <w:ind w:left="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Rekomendasi</w:t>
            </w:r>
          </w:p>
        </w:tc>
      </w:tr>
      <w:tr w14:paraId="1B14289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0" w:hRule="atLeast"/>
        </w:trPr>
        <w:tc>
          <w:tcPr>
            <w:tcW w:w="1685" w:type="dxa"/>
            <w:shd w:val="clear" w:color="auto" w:fill="4471C4"/>
          </w:tcPr>
          <w:p w14:paraId="3EA1AB27">
            <w:pPr>
              <w:pStyle w:val="9"/>
              <w:spacing w:before="192"/>
              <w:ind w:left="0"/>
              <w:rPr>
                <w:sz w:val="22"/>
              </w:rPr>
            </w:pPr>
          </w:p>
          <w:p w14:paraId="5DD5399A">
            <w:pPr>
              <w:pStyle w:val="9"/>
              <w:spacing w:line="256" w:lineRule="auto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onClick={handler Login}</w:t>
            </w:r>
          </w:p>
        </w:tc>
        <w:tc>
          <w:tcPr>
            <w:tcW w:w="1934" w:type="dxa"/>
          </w:tcPr>
          <w:p w14:paraId="31524FEE">
            <w:pPr>
              <w:pStyle w:val="9"/>
              <w:spacing w:before="46"/>
              <w:ind w:left="0"/>
              <w:rPr>
                <w:sz w:val="22"/>
              </w:rPr>
            </w:pPr>
          </w:p>
          <w:p w14:paraId="796E1B55">
            <w:pPr>
              <w:pStyle w:val="9"/>
              <w:spacing w:line="259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Mengirim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referensi </w:t>
            </w:r>
            <w:r>
              <w:rPr>
                <w:sz w:val="22"/>
              </w:rPr>
              <w:t xml:space="preserve">fungsi ke event </w:t>
            </w:r>
            <w:r>
              <w:rPr>
                <w:spacing w:val="-2"/>
                <w:sz w:val="22"/>
              </w:rPr>
              <w:t>handler</w:t>
            </w:r>
          </w:p>
        </w:tc>
        <w:tc>
          <w:tcPr>
            <w:tcW w:w="930" w:type="dxa"/>
          </w:tcPr>
          <w:p w14:paraId="7D98D816">
            <w:pPr>
              <w:pStyle w:val="9"/>
              <w:spacing w:before="46"/>
              <w:ind w:left="0"/>
              <w:rPr>
                <w:sz w:val="22"/>
              </w:rPr>
            </w:pPr>
          </w:p>
          <w:p w14:paraId="584F901D">
            <w:pPr>
              <w:pStyle w:val="9"/>
              <w:spacing w:line="259" w:lineRule="auto"/>
              <w:ind w:right="21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Saat </w:t>
            </w:r>
            <w:r>
              <w:rPr>
                <w:spacing w:val="-2"/>
                <w:sz w:val="22"/>
              </w:rPr>
              <w:t>tombol diklik</w:t>
            </w:r>
          </w:p>
        </w:tc>
        <w:tc>
          <w:tcPr>
            <w:tcW w:w="1124" w:type="dxa"/>
          </w:tcPr>
          <w:p w14:paraId="73C05BDF">
            <w:pPr>
              <w:pStyle w:val="9"/>
              <w:spacing w:before="25" w:line="259" w:lineRule="auto"/>
              <w:ind w:left="140" w:right="306"/>
              <w:rPr>
                <w:sz w:val="22"/>
              </w:rPr>
            </w:pPr>
            <w:r>
              <w:rPr>
                <w:spacing w:val="-2"/>
                <w:sz w:val="22"/>
              </w:rPr>
              <w:t>Paling bersih, efisien,</w:t>
            </w:r>
          </w:p>
          <w:p w14:paraId="16A95803">
            <w:pPr>
              <w:pStyle w:val="9"/>
              <w:spacing w:before="0" w:line="259" w:lineRule="auto"/>
              <w:ind w:left="140" w:right="175"/>
              <w:rPr>
                <w:sz w:val="22"/>
              </w:rPr>
            </w:pPr>
            <w:r>
              <w:rPr>
                <w:sz w:val="22"/>
              </w:rPr>
              <w:t>dan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best </w:t>
            </w:r>
            <w:r>
              <w:rPr>
                <w:spacing w:val="-2"/>
                <w:sz w:val="22"/>
              </w:rPr>
              <w:t>practice</w:t>
            </w:r>
          </w:p>
        </w:tc>
        <w:tc>
          <w:tcPr>
            <w:tcW w:w="1149" w:type="dxa"/>
          </w:tcPr>
          <w:p w14:paraId="7505D9E4">
            <w:pPr>
              <w:pStyle w:val="9"/>
              <w:spacing w:before="171" w:line="259" w:lineRule="auto"/>
              <w:ind w:right="196"/>
              <w:rPr>
                <w:sz w:val="22"/>
              </w:rPr>
            </w:pPr>
            <w:r>
              <w:rPr>
                <w:sz w:val="22"/>
              </w:rPr>
              <w:t>Tidak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bisa </w:t>
            </w:r>
            <w:r>
              <w:rPr>
                <w:spacing w:val="-2"/>
                <w:sz w:val="22"/>
              </w:rPr>
              <w:t>kirim</w:t>
            </w:r>
          </w:p>
          <w:p w14:paraId="415C8048">
            <w:pPr>
              <w:pStyle w:val="9"/>
              <w:spacing w:before="0" w:line="259" w:lineRule="auto"/>
              <w:ind w:right="138"/>
              <w:rPr>
                <w:sz w:val="22"/>
              </w:rPr>
            </w:pPr>
            <w:r>
              <w:rPr>
                <w:spacing w:val="-2"/>
                <w:sz w:val="22"/>
              </w:rPr>
              <w:t>parameter langsung</w:t>
            </w:r>
          </w:p>
        </w:tc>
        <w:tc>
          <w:tcPr>
            <w:tcW w:w="1883" w:type="dxa"/>
          </w:tcPr>
          <w:p w14:paraId="684E2C20">
            <w:pPr>
              <w:pStyle w:val="9"/>
              <w:spacing w:before="46"/>
              <w:ind w:left="0"/>
              <w:rPr>
                <w:sz w:val="22"/>
              </w:rPr>
            </w:pPr>
          </w:p>
          <w:p w14:paraId="713A69AA">
            <w:pPr>
              <w:pStyle w:val="9"/>
              <w:spacing w:line="259" w:lineRule="auto"/>
              <w:ind w:left="168" w:righ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Sangat direkomendasika </w:t>
            </w:r>
            <w:r>
              <w:rPr>
                <w:b/>
                <w:spacing w:val="-10"/>
                <w:sz w:val="22"/>
              </w:rPr>
              <w:t>n</w:t>
            </w:r>
          </w:p>
        </w:tc>
      </w:tr>
      <w:tr w14:paraId="5A60D6B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4" w:hRule="atLeast"/>
        </w:trPr>
        <w:tc>
          <w:tcPr>
            <w:tcW w:w="1685" w:type="dxa"/>
            <w:shd w:val="clear" w:color="auto" w:fill="4471C4"/>
          </w:tcPr>
          <w:p w14:paraId="4CE9B90F">
            <w:pPr>
              <w:pStyle w:val="9"/>
              <w:spacing w:before="124"/>
              <w:ind w:left="0"/>
              <w:rPr>
                <w:sz w:val="22"/>
              </w:rPr>
            </w:pPr>
          </w:p>
          <w:p w14:paraId="1DCCEABD">
            <w:pPr>
              <w:pStyle w:val="9"/>
              <w:spacing w:line="259" w:lineRule="auto"/>
              <w:ind w:left="113"/>
              <w:rPr>
                <w:sz w:val="22"/>
              </w:rPr>
            </w:pPr>
            <w:r>
              <w:rPr>
                <w:sz w:val="22"/>
              </w:rPr>
              <w:t xml:space="preserve">onClick={() =&gt; </w:t>
            </w:r>
            <w:r>
              <w:rPr>
                <w:spacing w:val="-2"/>
                <w:sz w:val="22"/>
              </w:rPr>
              <w:t>push('/produk')}</w:t>
            </w:r>
          </w:p>
        </w:tc>
        <w:tc>
          <w:tcPr>
            <w:tcW w:w="1934" w:type="dxa"/>
          </w:tcPr>
          <w:p w14:paraId="0A6817E1">
            <w:pPr>
              <w:pStyle w:val="9"/>
              <w:spacing w:before="247"/>
              <w:rPr>
                <w:sz w:val="22"/>
              </w:rPr>
            </w:pPr>
            <w:r>
              <w:rPr>
                <w:sz w:val="22"/>
              </w:rPr>
              <w:t>Arrow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function</w:t>
            </w:r>
          </w:p>
          <w:p w14:paraId="65889214">
            <w:pPr>
              <w:pStyle w:val="9"/>
              <w:spacing w:before="22" w:line="259" w:lineRule="auto"/>
              <w:rPr>
                <w:sz w:val="22"/>
              </w:rPr>
            </w:pPr>
            <w:r>
              <w:rPr>
                <w:sz w:val="22"/>
              </w:rPr>
              <w:t>memanggil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fungsi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>dalamnya</w:t>
            </w:r>
          </w:p>
        </w:tc>
        <w:tc>
          <w:tcPr>
            <w:tcW w:w="930" w:type="dxa"/>
          </w:tcPr>
          <w:p w14:paraId="323F8C43">
            <w:pPr>
              <w:pStyle w:val="9"/>
              <w:spacing w:before="247" w:line="259" w:lineRule="auto"/>
              <w:ind w:right="21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Saat </w:t>
            </w:r>
            <w:r>
              <w:rPr>
                <w:spacing w:val="-2"/>
                <w:sz w:val="22"/>
              </w:rPr>
              <w:t>tombol diklik</w:t>
            </w:r>
          </w:p>
        </w:tc>
        <w:tc>
          <w:tcPr>
            <w:tcW w:w="1124" w:type="dxa"/>
          </w:tcPr>
          <w:p w14:paraId="412C76FC">
            <w:pPr>
              <w:pStyle w:val="9"/>
              <w:spacing w:before="103" w:line="259" w:lineRule="auto"/>
              <w:ind w:left="140" w:right="4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Praktis </w:t>
            </w:r>
            <w:r>
              <w:rPr>
                <w:sz w:val="22"/>
              </w:rPr>
              <w:t>untuk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aksi </w:t>
            </w:r>
            <w:r>
              <w:rPr>
                <w:spacing w:val="-2"/>
                <w:sz w:val="22"/>
              </w:rPr>
              <w:t xml:space="preserve">sederhan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149" w:type="dxa"/>
          </w:tcPr>
          <w:p w14:paraId="3520F861">
            <w:pPr>
              <w:pStyle w:val="9"/>
              <w:spacing w:before="103" w:line="259" w:lineRule="auto"/>
              <w:ind w:right="316"/>
              <w:rPr>
                <w:sz w:val="22"/>
              </w:rPr>
            </w:pPr>
            <w:r>
              <w:rPr>
                <w:spacing w:val="-2"/>
                <w:sz w:val="22"/>
              </w:rPr>
              <w:t>Kurang reusable</w:t>
            </w:r>
          </w:p>
          <w:p w14:paraId="48D5A63C">
            <w:pPr>
              <w:pStyle w:val="9"/>
              <w:spacing w:before="0" w:line="256" w:lineRule="auto"/>
              <w:ind w:right="93"/>
              <w:rPr>
                <w:sz w:val="22"/>
              </w:rPr>
            </w:pPr>
            <w:r>
              <w:rPr>
                <w:sz w:val="22"/>
              </w:rPr>
              <w:t xml:space="preserve">jika logika </w:t>
            </w:r>
            <w:r>
              <w:rPr>
                <w:spacing w:val="-2"/>
                <w:sz w:val="22"/>
              </w:rPr>
              <w:t>bertambah</w:t>
            </w:r>
          </w:p>
        </w:tc>
        <w:tc>
          <w:tcPr>
            <w:tcW w:w="1883" w:type="dxa"/>
          </w:tcPr>
          <w:p w14:paraId="581F32A5">
            <w:pPr>
              <w:pStyle w:val="9"/>
              <w:spacing w:before="247" w:line="259" w:lineRule="auto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Direkomendasikan </w:t>
            </w:r>
            <w:r>
              <w:rPr>
                <w:sz w:val="22"/>
              </w:rPr>
              <w:t xml:space="preserve">untuk navigasi </w:t>
            </w:r>
            <w:r>
              <w:rPr>
                <w:spacing w:val="-2"/>
                <w:sz w:val="22"/>
              </w:rPr>
              <w:t>sederhana</w:t>
            </w:r>
          </w:p>
        </w:tc>
      </w:tr>
      <w:tr w14:paraId="1A4A019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0" w:hRule="atLeast"/>
        </w:trPr>
        <w:tc>
          <w:tcPr>
            <w:tcW w:w="1685" w:type="dxa"/>
            <w:shd w:val="clear" w:color="auto" w:fill="4471C4"/>
          </w:tcPr>
          <w:p w14:paraId="5FB68735">
            <w:pPr>
              <w:pStyle w:val="9"/>
              <w:spacing w:before="192"/>
              <w:ind w:left="0"/>
              <w:rPr>
                <w:sz w:val="22"/>
              </w:rPr>
            </w:pPr>
          </w:p>
          <w:p w14:paraId="1CBBA988">
            <w:pPr>
              <w:pStyle w:val="9"/>
              <w:spacing w:line="259" w:lineRule="auto"/>
              <w:ind w:left="113"/>
              <w:rPr>
                <w:sz w:val="22"/>
              </w:rPr>
            </w:pPr>
            <w:r>
              <w:rPr>
                <w:sz w:val="22"/>
              </w:rPr>
              <w:t xml:space="preserve">onClick={() =&gt; </w:t>
            </w:r>
            <w:r>
              <w:rPr>
                <w:spacing w:val="-2"/>
                <w:sz w:val="22"/>
              </w:rPr>
              <w:t>handlerLogin()}</w:t>
            </w:r>
          </w:p>
        </w:tc>
        <w:tc>
          <w:tcPr>
            <w:tcW w:w="1934" w:type="dxa"/>
          </w:tcPr>
          <w:p w14:paraId="6408ED32">
            <w:pPr>
              <w:pStyle w:val="9"/>
              <w:spacing w:before="47"/>
              <w:ind w:left="0"/>
              <w:rPr>
                <w:sz w:val="22"/>
              </w:rPr>
            </w:pPr>
          </w:p>
          <w:p w14:paraId="27BEFFA2">
            <w:pPr>
              <w:pStyle w:val="9"/>
              <w:spacing w:before="0" w:line="259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Arrow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function membungkus</w:t>
            </w:r>
          </w:p>
          <w:p w14:paraId="4B4E2CFF">
            <w:pPr>
              <w:pStyle w:val="9"/>
              <w:spacing w:before="0" w:line="268" w:lineRule="exact"/>
              <w:rPr>
                <w:sz w:val="22"/>
              </w:rPr>
            </w:pPr>
            <w:r>
              <w:rPr>
                <w:sz w:val="22"/>
              </w:rPr>
              <w:t>pemanggilan</w:t>
            </w:r>
            <w:r>
              <w:rPr>
                <w:spacing w:val="-2"/>
                <w:sz w:val="22"/>
              </w:rPr>
              <w:t xml:space="preserve"> fungsi</w:t>
            </w:r>
          </w:p>
        </w:tc>
        <w:tc>
          <w:tcPr>
            <w:tcW w:w="930" w:type="dxa"/>
          </w:tcPr>
          <w:p w14:paraId="703BD326">
            <w:pPr>
              <w:pStyle w:val="9"/>
              <w:spacing w:before="47"/>
              <w:ind w:left="0"/>
              <w:rPr>
                <w:sz w:val="22"/>
              </w:rPr>
            </w:pPr>
          </w:p>
          <w:p w14:paraId="3097AEEA">
            <w:pPr>
              <w:pStyle w:val="9"/>
              <w:spacing w:before="0" w:line="259" w:lineRule="auto"/>
              <w:ind w:right="21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Saat </w:t>
            </w:r>
            <w:r>
              <w:rPr>
                <w:spacing w:val="-2"/>
                <w:sz w:val="22"/>
              </w:rPr>
              <w:t>tombol diklik</w:t>
            </w:r>
          </w:p>
        </w:tc>
        <w:tc>
          <w:tcPr>
            <w:tcW w:w="1124" w:type="dxa"/>
          </w:tcPr>
          <w:p w14:paraId="1C90C46B">
            <w:pPr>
              <w:pStyle w:val="9"/>
              <w:spacing w:before="25" w:line="259" w:lineRule="auto"/>
              <w:ind w:left="140" w:right="175"/>
              <w:rPr>
                <w:sz w:val="22"/>
              </w:rPr>
            </w:pPr>
            <w:r>
              <w:rPr>
                <w:spacing w:val="-2"/>
                <w:sz w:val="22"/>
              </w:rPr>
              <w:t>Fleksibel untuk</w:t>
            </w:r>
          </w:p>
          <w:p w14:paraId="463076C3">
            <w:pPr>
              <w:pStyle w:val="9"/>
              <w:spacing w:before="0" w:line="259" w:lineRule="auto"/>
              <w:ind w:left="140" w:right="7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kirim paramete </w:t>
            </w:r>
            <w:r>
              <w:rPr>
                <w:spacing w:val="-10"/>
                <w:sz w:val="22"/>
              </w:rPr>
              <w:t>r</w:t>
            </w:r>
          </w:p>
        </w:tc>
        <w:tc>
          <w:tcPr>
            <w:tcW w:w="1149" w:type="dxa"/>
          </w:tcPr>
          <w:p w14:paraId="5B6ACE27">
            <w:pPr>
              <w:pStyle w:val="9"/>
              <w:spacing w:before="47"/>
              <w:ind w:left="0"/>
              <w:rPr>
                <w:sz w:val="22"/>
              </w:rPr>
            </w:pPr>
          </w:p>
          <w:p w14:paraId="621C928C">
            <w:pPr>
              <w:pStyle w:val="9"/>
              <w:spacing w:before="0" w:line="259" w:lineRule="auto"/>
              <w:ind w:right="10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Redundant </w:t>
            </w:r>
            <w:r>
              <w:rPr>
                <w:sz w:val="22"/>
              </w:rPr>
              <w:t xml:space="preserve">jika tanpa </w:t>
            </w:r>
            <w:r>
              <w:rPr>
                <w:spacing w:val="-2"/>
                <w:sz w:val="22"/>
              </w:rPr>
              <w:t>parameter</w:t>
            </w:r>
          </w:p>
        </w:tc>
        <w:tc>
          <w:tcPr>
            <w:tcW w:w="1883" w:type="dxa"/>
          </w:tcPr>
          <w:p w14:paraId="081B9840">
            <w:pPr>
              <w:pStyle w:val="9"/>
              <w:spacing w:before="47"/>
              <w:ind w:left="0"/>
              <w:rPr>
                <w:sz w:val="22"/>
              </w:rPr>
            </w:pPr>
          </w:p>
          <w:p w14:paraId="2240AB24">
            <w:pPr>
              <w:pStyle w:val="9"/>
              <w:spacing w:before="0" w:line="259" w:lineRule="auto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Direkomendasikan </w:t>
            </w:r>
            <w:r>
              <w:rPr>
                <w:sz w:val="22"/>
              </w:rPr>
              <w:t>hanya jika perlu</w:t>
            </w:r>
          </w:p>
          <w:p w14:paraId="75111C6D">
            <w:pPr>
              <w:pStyle w:val="9"/>
              <w:spacing w:before="0" w:line="268" w:lineRule="exact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>argumen</w:t>
            </w:r>
          </w:p>
        </w:tc>
      </w:tr>
      <w:tr w14:paraId="7FF6060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8" w:hRule="atLeast"/>
        </w:trPr>
        <w:tc>
          <w:tcPr>
            <w:tcW w:w="1685" w:type="dxa"/>
            <w:shd w:val="clear" w:color="auto" w:fill="4471C4"/>
          </w:tcPr>
          <w:p w14:paraId="25AB87DE">
            <w:pPr>
              <w:pStyle w:val="9"/>
              <w:spacing w:before="46"/>
              <w:ind w:left="0"/>
              <w:rPr>
                <w:sz w:val="22"/>
              </w:rPr>
            </w:pPr>
          </w:p>
          <w:p w14:paraId="6414DD45">
            <w:pPr>
              <w:pStyle w:val="9"/>
              <w:spacing w:line="259" w:lineRule="auto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onClick={handler Login()}</w:t>
            </w:r>
          </w:p>
        </w:tc>
        <w:tc>
          <w:tcPr>
            <w:tcW w:w="1934" w:type="dxa"/>
          </w:tcPr>
          <w:p w14:paraId="6D71256E">
            <w:pPr>
              <w:pStyle w:val="9"/>
              <w:spacing w:before="46"/>
              <w:ind w:left="0"/>
              <w:rPr>
                <w:sz w:val="22"/>
              </w:rPr>
            </w:pPr>
          </w:p>
          <w:p w14:paraId="72099FD0">
            <w:pPr>
              <w:pStyle w:val="9"/>
              <w:spacing w:line="259" w:lineRule="auto"/>
              <w:ind w:right="452"/>
              <w:rPr>
                <w:sz w:val="22"/>
              </w:rPr>
            </w:pPr>
            <w:r>
              <w:rPr>
                <w:sz w:val="22"/>
              </w:rPr>
              <w:t>Fungsi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langsung </w:t>
            </w:r>
            <w:r>
              <w:rPr>
                <w:spacing w:val="-2"/>
                <w:sz w:val="22"/>
              </w:rPr>
              <w:t>dieksekusi</w:t>
            </w:r>
          </w:p>
        </w:tc>
        <w:tc>
          <w:tcPr>
            <w:tcW w:w="930" w:type="dxa"/>
          </w:tcPr>
          <w:p w14:paraId="0F229C14">
            <w:pPr>
              <w:pStyle w:val="9"/>
              <w:spacing w:before="46"/>
              <w:ind w:left="0"/>
              <w:rPr>
                <w:sz w:val="22"/>
              </w:rPr>
            </w:pPr>
          </w:p>
          <w:p w14:paraId="756D3EE3">
            <w:pPr>
              <w:pStyle w:val="9"/>
              <w:spacing w:line="259" w:lineRule="auto"/>
              <w:ind w:right="258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Saat </w:t>
            </w:r>
            <w:r>
              <w:rPr>
                <w:spacing w:val="-2"/>
                <w:sz w:val="22"/>
              </w:rPr>
              <w:t>render</w:t>
            </w:r>
          </w:p>
        </w:tc>
        <w:tc>
          <w:tcPr>
            <w:tcW w:w="1124" w:type="dxa"/>
          </w:tcPr>
          <w:p w14:paraId="268A137D">
            <w:pPr>
              <w:pStyle w:val="9"/>
              <w:spacing w:before="190"/>
              <w:ind w:left="0"/>
              <w:rPr>
                <w:sz w:val="22"/>
              </w:rPr>
            </w:pPr>
          </w:p>
          <w:p w14:paraId="655F11A1">
            <w:pPr>
              <w:pStyle w:val="9"/>
              <w:ind w:left="4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Tidak </w:t>
            </w:r>
            <w:r>
              <w:rPr>
                <w:spacing w:val="-5"/>
                <w:sz w:val="22"/>
              </w:rPr>
              <w:t>ada</w:t>
            </w:r>
          </w:p>
        </w:tc>
        <w:tc>
          <w:tcPr>
            <w:tcW w:w="1149" w:type="dxa"/>
          </w:tcPr>
          <w:p w14:paraId="72BFCF4E">
            <w:pPr>
              <w:pStyle w:val="9"/>
              <w:spacing w:before="25" w:line="259" w:lineRule="auto"/>
              <w:ind w:right="96"/>
              <w:rPr>
                <w:sz w:val="22"/>
              </w:rPr>
            </w:pPr>
            <w:r>
              <w:rPr>
                <w:sz w:val="22"/>
              </w:rPr>
              <w:t>Bug: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fungsi </w:t>
            </w:r>
            <w:r>
              <w:rPr>
                <w:spacing w:val="-2"/>
                <w:sz w:val="22"/>
              </w:rPr>
              <w:t xml:space="preserve">tidak menunggu </w:t>
            </w:r>
            <w:r>
              <w:rPr>
                <w:spacing w:val="-4"/>
                <w:sz w:val="22"/>
              </w:rPr>
              <w:t>klik</w:t>
            </w:r>
          </w:p>
        </w:tc>
        <w:tc>
          <w:tcPr>
            <w:tcW w:w="1883" w:type="dxa"/>
          </w:tcPr>
          <w:p w14:paraId="37653E8E">
            <w:pPr>
              <w:pStyle w:val="9"/>
              <w:spacing w:before="169"/>
              <w:ind w:left="16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Tidak</w:t>
            </w:r>
          </w:p>
          <w:p w14:paraId="029CE3C1">
            <w:pPr>
              <w:pStyle w:val="9"/>
              <w:spacing w:before="22" w:line="259" w:lineRule="auto"/>
              <w:ind w:left="168" w:righ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direkomendasika </w:t>
            </w:r>
            <w:r>
              <w:rPr>
                <w:b/>
                <w:spacing w:val="-10"/>
                <w:sz w:val="22"/>
              </w:rPr>
              <w:t>n</w:t>
            </w:r>
          </w:p>
        </w:tc>
      </w:tr>
    </w:tbl>
    <w:p w14:paraId="66F058D1">
      <w:pPr>
        <w:spacing w:before="24"/>
        <w:ind w:left="743" w:right="0" w:firstLine="0"/>
        <w:jc w:val="left"/>
        <w:rPr>
          <w:b/>
          <w:sz w:val="22"/>
        </w:rPr>
      </w:pPr>
      <w:r>
        <w:rPr>
          <w:sz w:val="22"/>
        </w:rPr>
        <w:t>Saat</w:t>
      </w:r>
      <w:r>
        <w:rPr>
          <w:spacing w:val="-3"/>
          <w:sz w:val="22"/>
        </w:rPr>
        <w:t xml:space="preserve"> </w:t>
      </w:r>
      <w:r>
        <w:rPr>
          <w:sz w:val="22"/>
        </w:rPr>
        <w:t>ini</w:t>
      </w:r>
      <w:r>
        <w:rPr>
          <w:spacing w:val="-3"/>
          <w:sz w:val="22"/>
        </w:rPr>
        <w:t xml:space="preserve"> </w:t>
      </w:r>
      <w:r>
        <w:rPr>
          <w:sz w:val="22"/>
        </w:rPr>
        <w:t>gunakan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onClick={()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=&gt;</w:t>
      </w:r>
      <w:r>
        <w:rPr>
          <w:b/>
          <w:spacing w:val="-2"/>
          <w:sz w:val="22"/>
        </w:rPr>
        <w:t xml:space="preserve"> handlerLogin()}</w:t>
      </w:r>
    </w:p>
    <w:p w14:paraId="04C0AEFA">
      <w:pPr>
        <w:pStyle w:val="8"/>
        <w:numPr>
          <w:ilvl w:val="0"/>
          <w:numId w:val="6"/>
        </w:numPr>
        <w:tabs>
          <w:tab w:val="left" w:pos="793"/>
        </w:tabs>
        <w:spacing w:before="182" w:after="0" w:line="240" w:lineRule="auto"/>
        <w:ind w:left="793" w:right="0" w:hanging="410"/>
        <w:jc w:val="left"/>
        <w:rPr>
          <w:sz w:val="22"/>
        </w:rPr>
      </w:pPr>
      <w:r>
        <w:rPr>
          <w:sz w:val="22"/>
        </w:rPr>
        <w:t>Klik</w:t>
      </w:r>
      <w:r>
        <w:rPr>
          <w:spacing w:val="-6"/>
          <w:sz w:val="22"/>
        </w:rPr>
        <w:t xml:space="preserve"> </w:t>
      </w:r>
      <w:r>
        <w:rPr>
          <w:sz w:val="22"/>
        </w:rPr>
        <w:t>tombol</w:t>
      </w:r>
      <w:r>
        <w:rPr>
          <w:spacing w:val="-4"/>
          <w:sz w:val="22"/>
        </w:rPr>
        <w:t xml:space="preserve"> </w:t>
      </w:r>
      <w:r>
        <w:rPr>
          <w:sz w:val="22"/>
        </w:rPr>
        <w:t>dan</w:t>
      </w:r>
      <w:r>
        <w:rPr>
          <w:spacing w:val="-5"/>
          <w:sz w:val="22"/>
        </w:rPr>
        <w:t xml:space="preserve"> </w:t>
      </w:r>
      <w:r>
        <w:rPr>
          <w:sz w:val="22"/>
        </w:rPr>
        <w:t>perhatikan</w:t>
      </w:r>
      <w:r>
        <w:rPr>
          <w:spacing w:val="-4"/>
          <w:sz w:val="22"/>
        </w:rPr>
        <w:t xml:space="preserve"> </w:t>
      </w:r>
      <w:r>
        <w:rPr>
          <w:sz w:val="22"/>
        </w:rPr>
        <w:t>perpindahan</w:t>
      </w:r>
      <w:r>
        <w:rPr>
          <w:spacing w:val="-5"/>
          <w:sz w:val="22"/>
        </w:rPr>
        <w:t xml:space="preserve"> </w:t>
      </w:r>
      <w:r>
        <w:rPr>
          <w:sz w:val="22"/>
        </w:rPr>
        <w:t>halaman</w:t>
      </w:r>
      <w:r>
        <w:rPr>
          <w:spacing w:val="-5"/>
          <w:sz w:val="22"/>
        </w:rPr>
        <w:t xml:space="preserve"> </w:t>
      </w:r>
      <w:r>
        <w:rPr>
          <w:sz w:val="22"/>
        </w:rPr>
        <w:t>tanpa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reload.</w:t>
      </w:r>
    </w:p>
    <w:p w14:paraId="00A211B7">
      <w:pPr>
        <w:pStyle w:val="8"/>
        <w:numPr>
          <w:ilvl w:val="0"/>
          <w:numId w:val="6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5"/>
          <w:sz w:val="22"/>
        </w:rPr>
        <w:t xml:space="preserve"> </w:t>
      </w:r>
      <w:r>
        <w:rPr>
          <w:sz w:val="22"/>
        </w:rPr>
        <w:t>di</w:t>
      </w:r>
      <w:r>
        <w:rPr>
          <w:spacing w:val="-4"/>
          <w:sz w:val="22"/>
        </w:rPr>
        <w:t xml:space="preserve"> </w:t>
      </w:r>
      <w:r>
        <w:rPr>
          <w:sz w:val="22"/>
        </w:rPr>
        <w:t>klik</w:t>
      </w:r>
      <w:r>
        <w:rPr>
          <w:spacing w:val="-5"/>
          <w:sz w:val="22"/>
        </w:rPr>
        <w:t xml:space="preserve"> </w:t>
      </w:r>
      <w:r>
        <w:rPr>
          <w:sz w:val="22"/>
        </w:rPr>
        <w:t>button</w:t>
      </w:r>
      <w:r>
        <w:rPr>
          <w:spacing w:val="-4"/>
          <w:sz w:val="22"/>
        </w:rPr>
        <w:t xml:space="preserve"> </w:t>
      </w:r>
      <w:r>
        <w:rPr>
          <w:sz w:val="22"/>
        </w:rPr>
        <w:t>login</w:t>
      </w:r>
      <w:r>
        <w:rPr>
          <w:spacing w:val="-7"/>
          <w:sz w:val="22"/>
        </w:rPr>
        <w:t xml:space="preserve"> </w:t>
      </w:r>
      <w:r>
        <w:rPr>
          <w:sz w:val="22"/>
        </w:rPr>
        <w:t>maka</w:t>
      </w:r>
      <w:r>
        <w:rPr>
          <w:spacing w:val="-4"/>
          <w:sz w:val="22"/>
        </w:rPr>
        <w:t xml:space="preserve"> </w:t>
      </w:r>
      <w:r>
        <w:rPr>
          <w:sz w:val="22"/>
        </w:rPr>
        <w:t>akan</w:t>
      </w:r>
      <w:r>
        <w:rPr>
          <w:spacing w:val="-5"/>
          <w:sz w:val="22"/>
        </w:rPr>
        <w:t xml:space="preserve"> </w:t>
      </w:r>
      <w:r>
        <w:rPr>
          <w:sz w:val="22"/>
        </w:rPr>
        <w:t>menuju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/produk</w:t>
      </w:r>
    </w:p>
    <w:p w14:paraId="67A02BF1">
      <w:pPr>
        <w:pStyle w:val="5"/>
        <w:spacing w:before="10"/>
        <w:rPr>
          <w:sz w:val="14"/>
        </w:rPr>
      </w:pPr>
    </w:p>
    <w:tbl>
      <w:tblPr>
        <w:tblStyle w:val="4"/>
        <w:tblW w:w="0" w:type="auto"/>
        <w:tblInd w:w="7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35"/>
        <w:gridCol w:w="4363"/>
      </w:tblGrid>
      <w:tr w14:paraId="13E8E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0" w:hRule="atLeast"/>
        </w:trPr>
        <w:tc>
          <w:tcPr>
            <w:tcW w:w="3935" w:type="dxa"/>
          </w:tcPr>
          <w:p w14:paraId="576247BF">
            <w:pPr>
              <w:pStyle w:val="9"/>
              <w:spacing w:before="0"/>
              <w:ind w:left="107"/>
              <w:rPr>
                <w:sz w:val="20"/>
              </w:rPr>
            </w:pPr>
            <w:r>
              <w:drawing>
                <wp:inline distT="0" distB="0" distL="114300" distR="114300">
                  <wp:extent cx="2492375" cy="1264920"/>
                  <wp:effectExtent l="0" t="0" r="9525" b="5080"/>
                  <wp:docPr id="14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375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3" w:type="dxa"/>
          </w:tcPr>
          <w:p w14:paraId="44A7963B">
            <w:pPr>
              <w:pStyle w:val="9"/>
              <w:spacing w:before="0"/>
              <w:ind w:left="106"/>
              <w:rPr>
                <w:sz w:val="20"/>
              </w:rPr>
            </w:pPr>
            <w:r>
              <w:drawing>
                <wp:inline distT="0" distB="0" distL="114300" distR="114300">
                  <wp:extent cx="2762250" cy="1533525"/>
                  <wp:effectExtent l="0" t="0" r="6350" b="3175"/>
                  <wp:docPr id="14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361C49">
      <w:pPr>
        <w:pStyle w:val="5"/>
        <w:spacing w:before="1"/>
        <w:ind w:left="23"/>
      </w:pPr>
      <w:r>
        <w:t>Note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1D28CFAF">
      <w:pPr>
        <w:pStyle w:val="5"/>
        <w:tabs>
          <w:tab w:val="left" w:pos="743"/>
        </w:tabs>
        <w:spacing w:line="256" w:lineRule="auto"/>
        <w:ind w:left="743" w:right="60" w:hanging="360"/>
      </w:pPr>
      <w:r>
        <w:rPr>
          <w:spacing w:val="-10"/>
        </w:rPr>
        <w:t>-</w:t>
      </w:r>
      <w:r>
        <w:tab/>
      </w:r>
      <w:r>
        <w:t>Pastikan</w:t>
      </w:r>
      <w:r>
        <w:rPr>
          <w:spacing w:val="-6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redirect</w:t>
      </w:r>
      <w:r>
        <w:rPr>
          <w:spacing w:val="-7"/>
        </w:rPr>
        <w:t xml:space="preserve"> </w:t>
      </w:r>
      <w:r>
        <w:t>tidak</w:t>
      </w:r>
      <w:r>
        <w:rPr>
          <w:spacing w:val="-9"/>
        </w:rPr>
        <w:t xml:space="preserve"> </w:t>
      </w:r>
      <w:r>
        <w:t>aktif</w:t>
      </w:r>
      <w:r>
        <w:rPr>
          <w:spacing w:val="-8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jika</w:t>
      </w:r>
      <w:r>
        <w:rPr>
          <w:spacing w:val="-7"/>
        </w:rPr>
        <w:t xml:space="preserve"> </w:t>
      </w:r>
      <w:r>
        <w:t>aktif</w:t>
      </w:r>
      <w:r>
        <w:rPr>
          <w:spacing w:val="-7"/>
        </w:rPr>
        <w:t xml:space="preserve"> </w:t>
      </w:r>
      <w:r>
        <w:t>maka</w:t>
      </w:r>
      <w:r>
        <w:rPr>
          <w:spacing w:val="-7"/>
        </w:rPr>
        <w:t xml:space="preserve"> </w:t>
      </w:r>
      <w:r>
        <w:t>ketika</w:t>
      </w:r>
      <w:r>
        <w:rPr>
          <w:spacing w:val="-7"/>
        </w:rPr>
        <w:t xml:space="preserve"> </w:t>
      </w:r>
      <w:r>
        <w:t>masuk</w:t>
      </w:r>
      <w:r>
        <w:rPr>
          <w:spacing w:val="-7"/>
        </w:rPr>
        <w:t xml:space="preserve"> </w:t>
      </w:r>
      <w:r>
        <w:t>ke</w:t>
      </w:r>
      <w:r>
        <w:rPr>
          <w:spacing w:val="-7"/>
        </w:rPr>
        <w:t xml:space="preserve"> </w:t>
      </w:r>
      <w:r>
        <w:t>produk</w:t>
      </w:r>
      <w:r>
        <w:rPr>
          <w:spacing w:val="-9"/>
        </w:rPr>
        <w:t xml:space="preserve"> </w:t>
      </w:r>
      <w:r>
        <w:t>akan</w:t>
      </w:r>
      <w:r>
        <w:rPr>
          <w:spacing w:val="-7"/>
        </w:rPr>
        <w:t xml:space="preserve"> </w:t>
      </w:r>
      <w:r>
        <w:t>lansung redirect ke login</w:t>
      </w:r>
    </w:p>
    <w:p w14:paraId="05527CF9">
      <w:pPr>
        <w:pStyle w:val="5"/>
        <w:spacing w:after="0" w:line="256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3FC94FE">
      <w:pPr>
        <w:pStyle w:val="5"/>
        <w:spacing w:before="0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3456305" cy="2298065"/>
            <wp:effectExtent l="0" t="0" r="0" b="0"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357" cy="229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1334">
      <w:pPr>
        <w:pStyle w:val="5"/>
        <w:spacing w:before="173"/>
        <w:rPr>
          <w:sz w:val="20"/>
        </w:rPr>
      </w:pPr>
      <w:r>
        <w:drawing>
          <wp:inline distT="0" distB="0" distL="114300" distR="114300">
            <wp:extent cx="3251835" cy="2804160"/>
            <wp:effectExtent l="0" t="0" r="12065" b="2540"/>
            <wp:docPr id="1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2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B3A5">
      <w:pPr>
        <w:pStyle w:val="5"/>
        <w:spacing w:before="17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280670</wp:posOffset>
                </wp:positionV>
                <wp:extent cx="5732780" cy="19685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2.1pt;height:1.55pt;width:451.4pt;mso-position-horizontal-relative:page;mso-wrap-distance-bottom:0pt;mso-wrap-distance-top:0pt;z-index:-251644928;mso-width-relative:page;mso-height-relative:page;" coordsize="5732780,19685" o:gfxdata="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jwIyENkAAAAKAQAADwAAAAAAAAABACAAAAAiAAAAZHJzL2Rvd25y&#10;ZXYueG1sUEsBAhQAFAAAAAgAh07iQLi35lQ3BAAACBcAAA4AAAAAAAAAAQAgAAAAKAEAAGRycy9l&#10;Mm9Eb2MueG1sUEsFBgAAAAAGAAYAWQEAANEHAAAAAA==&#10;">
                <o:lock v:ext="edit" aspectratio="f"/>
                <v:shape id="Graphic 94" o:spid="_x0000_s1026" o:spt="100" style="position:absolute;left:0;top:0;height:19050;width:5731510;" fillcolor="#9F9F9F" filled="t" stroked="f" coordsize="5731510,19050" o:gfxdata="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w9vC8AAAA&#10;2wAAAA8AAAAAAAAAAQAgAAAAIgAAAGRycy9kb3ducmV2LnhtbFBLAQIUABQAAAAIAIdO4kAzLwWe&#10;OwAAADkAAAAQAAAAAAAAAAEAIAAAAAsBAABkcnMvc2hhcGV4bWwueG1sUEsFBgAAAAAGAAYAWwEA&#10;ALUDAAAAAA==&#10;" path="m5731497,0l0,0,0,381,0,2921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5729859;top:380;height:2540;width:2540;" fillcolor="#E2E2E2" filled="t" stroked="f" coordsize="2540,2540" o:gfxdata="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w7o2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0;top:380;height:16510;width:5732780;" fillcolor="#9F9F9F" filled="t" stroked="f" coordsize="5732780,16510" o:gfxdata="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oQQG&#10;wAAAANsAAAAPAAAAAAAAAAEAIAAAACIAAABkcnMvZG93bnJldi54bWxQSwECFAAUAAAACACHTuJA&#10;My8FnjsAAAA5AAAAEAAAAAAAAAABACAAAAAPAQAAZHJzL3NoYXBleG1sLnhtbFBLBQYAAAAABgAG&#10;AFsBAAC5AwAAAAA=&#10;" path="m2540,2413l0,2413,0,16383,2540,16383,2540,2413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5729859;top:2793;height:13970;width:2540;" fillcolor="#E2E2E2" filled="t" stroked="f" coordsize="2540,13970" o:gfxdata="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6t8x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0;top:16764;height:2540;width:2540;" fillcolor="#9F9F9F" filled="t" stroked="f" coordsize="2540,2540" o:gfxdata="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tCQHugAAANsA&#10;AAAPAAAAAAAAAAEAIAAAACIAAABkcnMvZG93bnJldi54bWxQSwECFAAUAAAACACHTuJAMy8FnjsA&#10;AAA5AAAAEAAAAAAAAAABACAAAAAJAQAAZHJzL3NoYXBleG1sLnhtbFBLBQYAAAAABgAGAFsBAACz&#10;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16776;height:2540;width:5732780;" fillcolor="#E2E2E2" filled="t" stroked="f" coordsize="5732780,2540" o:gfxdata="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zmR0vQAA&#10;ANsAAAAPAAAAAAAAAAEAIAAAACIAAABkcnMvZG93bnJldi54bWxQSwECFAAUAAAACACHTuJAMy8F&#10;njsAAAA5AAAAEAAAAAAAAAABACAAAAAMAQAAZHJzL3NoYXBleG1sLnhtbFBLBQYAAAAABgAGAFsB&#10;AAC2AwAAAAA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B06F535">
      <w:pPr>
        <w:pStyle w:val="2"/>
      </w:pPr>
      <w:r>
        <w:t>Langkah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Simulasi</w:t>
      </w:r>
      <w:r>
        <w:rPr>
          <w:spacing w:val="-3"/>
        </w:rPr>
        <w:t xml:space="preserve"> </w:t>
      </w:r>
      <w:r>
        <w:t>Redirect</w:t>
      </w:r>
      <w:r>
        <w:rPr>
          <w:spacing w:val="-4"/>
        </w:rPr>
        <w:t xml:space="preserve"> </w:t>
      </w:r>
      <w:r>
        <w:t>(Belum</w:t>
      </w:r>
      <w:r>
        <w:rPr>
          <w:spacing w:val="-4"/>
        </w:rPr>
        <w:t xml:space="preserve"> </w:t>
      </w:r>
      <w:r>
        <w:rPr>
          <w:spacing w:val="-2"/>
        </w:rPr>
        <w:t>Login)</w:t>
      </w:r>
    </w:p>
    <w:p w14:paraId="30C5C6BC">
      <w:pPr>
        <w:pStyle w:val="8"/>
        <w:numPr>
          <w:ilvl w:val="0"/>
          <w:numId w:val="7"/>
        </w:numPr>
        <w:tabs>
          <w:tab w:val="left" w:pos="741"/>
        </w:tabs>
        <w:spacing w:before="18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Di</w:t>
      </w:r>
      <w:r>
        <w:rPr>
          <w:spacing w:val="-8"/>
          <w:sz w:val="22"/>
        </w:rPr>
        <w:t xml:space="preserve"> </w:t>
      </w:r>
      <w:r>
        <w:rPr>
          <w:sz w:val="22"/>
        </w:rPr>
        <w:t>halaman</w:t>
      </w:r>
      <w:r>
        <w:rPr>
          <w:spacing w:val="-7"/>
          <w:sz w:val="22"/>
        </w:rPr>
        <w:t xml:space="preserve"> </w:t>
      </w:r>
      <w:r>
        <w:rPr>
          <w:sz w:val="22"/>
        </w:rPr>
        <w:t>product,</w:t>
      </w:r>
      <w:r>
        <w:rPr>
          <w:spacing w:val="-5"/>
          <w:sz w:val="22"/>
        </w:rPr>
        <w:t xml:space="preserve"> </w:t>
      </w:r>
      <w:r>
        <w:rPr>
          <w:sz w:val="22"/>
        </w:rPr>
        <w:t>pada</w:t>
      </w:r>
      <w:r>
        <w:rPr>
          <w:spacing w:val="-5"/>
          <w:sz w:val="22"/>
        </w:rPr>
        <w:t xml:space="preserve"> </w:t>
      </w:r>
      <w:r>
        <w:rPr>
          <w:sz w:val="22"/>
        </w:rPr>
        <w:t>index.tsx</w:t>
      </w:r>
      <w:r>
        <w:rPr>
          <w:spacing w:val="-5"/>
          <w:sz w:val="22"/>
        </w:rPr>
        <w:t xml:space="preserve"> </w:t>
      </w:r>
      <w:r>
        <w:rPr>
          <w:sz w:val="22"/>
        </w:rPr>
        <w:t>tambahkan</w:t>
      </w:r>
      <w:r>
        <w:rPr>
          <w:spacing w:val="-4"/>
          <w:sz w:val="22"/>
        </w:rPr>
        <w:t xml:space="preserve"> </w:t>
      </w:r>
      <w:r>
        <w:rPr>
          <w:sz w:val="22"/>
        </w:rPr>
        <w:t>beberapa</w:t>
      </w:r>
      <w:r>
        <w:rPr>
          <w:spacing w:val="-7"/>
          <w:sz w:val="22"/>
        </w:rPr>
        <w:t xml:space="preserve"> </w:t>
      </w:r>
      <w:r>
        <w:rPr>
          <w:sz w:val="22"/>
        </w:rPr>
        <w:t>code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berikut:</w:t>
      </w:r>
    </w:p>
    <w:p w14:paraId="4E85D89A">
      <w:pPr>
        <w:pStyle w:val="5"/>
        <w:spacing w:before="2"/>
        <w:rPr>
          <w:sz w:val="15"/>
        </w:rPr>
      </w:pPr>
      <w:r>
        <w:rPr>
          <w:sz w:val="15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1425575</wp:posOffset>
            </wp:positionH>
            <wp:positionV relativeFrom="paragraph">
              <wp:posOffset>132715</wp:posOffset>
            </wp:positionV>
            <wp:extent cx="3330575" cy="2316480"/>
            <wp:effectExtent l="0" t="0" r="0" b="0"/>
            <wp:wrapTopAndBottom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0505" cy="2316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D4C3B">
      <w:pPr>
        <w:pStyle w:val="5"/>
        <w:spacing w:before="0"/>
      </w:pPr>
    </w:p>
    <w:p w14:paraId="194A9EAD">
      <w:pPr>
        <w:pStyle w:val="5"/>
        <w:spacing w:before="0"/>
      </w:pPr>
      <w:r>
        <w:drawing>
          <wp:inline distT="0" distB="0" distL="114300" distR="114300">
            <wp:extent cx="4429125" cy="3543300"/>
            <wp:effectExtent l="0" t="0" r="3175" b="0"/>
            <wp:docPr id="1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3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7724">
      <w:pPr>
        <w:pStyle w:val="5"/>
        <w:spacing w:before="109"/>
      </w:pPr>
    </w:p>
    <w:p w14:paraId="33A94D0E">
      <w:pPr>
        <w:pStyle w:val="8"/>
        <w:numPr>
          <w:ilvl w:val="0"/>
          <w:numId w:val="7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7"/>
          <w:sz w:val="22"/>
        </w:rPr>
        <w:t xml:space="preserve"> </w:t>
      </w:r>
      <w:r>
        <w:rPr>
          <w:sz w:val="22"/>
        </w:rPr>
        <w:t>Akses</w:t>
      </w:r>
      <w:r>
        <w:rPr>
          <w:spacing w:val="-7"/>
          <w:sz w:val="22"/>
        </w:rPr>
        <w:t xml:space="preserve"> </w:t>
      </w:r>
      <w:r>
        <w:rPr>
          <w:sz w:val="22"/>
        </w:rPr>
        <w:t>/product</w:t>
      </w:r>
      <w:r>
        <w:rPr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-9"/>
          <w:sz w:val="22"/>
        </w:rPr>
        <w:t xml:space="preserve"> </w:t>
      </w:r>
      <w:r>
        <w:rPr>
          <w:sz w:val="22"/>
        </w:rPr>
        <w:t>otomatis</w:t>
      </w:r>
      <w:r>
        <w:rPr>
          <w:spacing w:val="-8"/>
          <w:sz w:val="22"/>
        </w:rPr>
        <w:t xml:space="preserve"> </w:t>
      </w:r>
      <w:r>
        <w:rPr>
          <w:sz w:val="22"/>
        </w:rPr>
        <w:t>diarahkan</w:t>
      </w:r>
      <w:r>
        <w:rPr>
          <w:spacing w:val="-7"/>
          <w:sz w:val="22"/>
        </w:rPr>
        <w:t xml:space="preserve"> </w:t>
      </w:r>
      <w:r>
        <w:rPr>
          <w:sz w:val="22"/>
        </w:rPr>
        <w:t>ke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login.</w:t>
      </w:r>
    </w:p>
    <w:p w14:paraId="5A73650A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2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52"/>
                                </a:lnTo>
                                <a:lnTo>
                                  <a:pt x="5732399" y="2552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43904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F6YoenZAAAACgEAAA8AAAAAAAAAAQAgAAAAIgAAAGRycy9kb3ducmV2LnhtbFBLAQIUABQAAAAI&#10;AIdO4kAWiM8GJgQAABcXAAAOAAAAAAAAAAEAIAAAACgBAABkcnMvZTJvRG9jLnhtbFBLBQYAAAAA&#10;BgAGAFkBAADABwAAAAA=&#10;">
                <o:lock v:ext="edit" aspectratio="f"/>
                <v:shape id="Graphic 102" o:spid="_x0000_s1026" o:spt="100" style="position:absolute;left:0;top:12;height:19050;width:5731510;" fillcolor="#9F9F9F" filled="t" stroked="f" coordsize="5731510,19050" o:gfxdata="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RnQGugAAANwA&#10;AAAPAAAAAAAAAAEAIAAAACIAAABkcnMvZG93bnJldi54bWxQSwECFAAUAAAACACHTuJAMy8FnjsA&#10;AAA5AAAAEAAAAAAAAAABACAAAAAJAQAAZHJzL3NoYXBleG1sLnhtbFBLBQYAAAAABgAGAFsBAACz&#10;AwAAAAA=&#10;" path="m5731497,0l0,0,0,622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5729859;top:634;height:2540;width:2540;" fillcolor="#E2E2E2" filled="t" stroked="f" coordsize="2540,2540" o:gfxdata="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3AZM2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0;top:634;height:16510;width:5732780;" fillcolor="#9F9F9F" filled="t" stroked="f" coordsize="5732780,16510" o:gfxdata="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COI2/&#10;AAAA3AAAAA8AAAAAAAAAAQAgAAAAIgAAAGRycy9kb3ducmV2LnhtbFBLAQIUABQAAAAIAIdO4kAz&#10;LwWeOwAAADkAAAAQAAAAAAAAAAEAIAAAAA4BAABkcnMvc2hhcGV4bWwueG1sUEsFBgAAAAAGAAYA&#10;WwEAALgDAAAAAA==&#10;" path="m2540,2540l0,2540,0,16510,2540,16510,2540,2540xem5732399,0l5729846,0,5729846,2552,5732399,2552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5729859;top:3175;height:13970;width:2540;" fillcolor="#E2E2E2" filled="t" stroked="f" coordsize="2540,13970" o:gfxdata="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8e1g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0;top:17145;height:2540;width:2540;" fillcolor="#9F9F9F" filled="t" stroked="f" coordsize="2540,2540" o:gfxdata="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cgAq8AAAA&#10;3AAAAA8AAAAAAAAAAQAgAAAAIgAAAGRycy9kb3ducmV2LnhtbFBLAQIUABQAAAAIAIdO4kAzLwWe&#10;OwAAADkAAAAQAAAAAAAAAAEAIAAAAAsBAABkcnMvc2hhcGV4bWwueG1sUEsFBgAAAAAGAAYAWwEA&#10;ALUD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0;top:17157;height:2540;width:5732780;" fillcolor="#E2E2E2" filled="t" stroked="f" coordsize="5732780,2540" o:gfxdata="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Td3W7sAAADc&#10;AAAADwAAAAAAAAABACAAAAAiAAAAZHJzL2Rvd25yZXYueG1sUEsBAhQAFAAAAAgAh07iQDMvBZ47&#10;AAAAOQAAABAAAAAAAAAAAQAgAAAACgEAAGRycy9zaGFwZXhtbC54bWxQSwUGAAAAAAYABgBbAQAA&#10;tAMAAAAA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805A212">
      <w:pPr>
        <w:pStyle w:val="2"/>
        <w:numPr>
          <w:ilvl w:val="0"/>
          <w:numId w:val="1"/>
        </w:numPr>
        <w:tabs>
          <w:tab w:val="left" w:pos="236"/>
        </w:tabs>
        <w:spacing w:before="233" w:after="0" w:line="240" w:lineRule="auto"/>
        <w:ind w:left="236" w:right="0" w:hanging="213"/>
        <w:jc w:val="left"/>
      </w:pPr>
      <w:r>
        <w:rPr>
          <w:spacing w:val="-2"/>
        </w:rPr>
        <w:t>Tugas</w:t>
      </w:r>
      <w:r>
        <w:rPr>
          <w:spacing w:val="-8"/>
        </w:rPr>
        <w:t xml:space="preserve"> </w:t>
      </w:r>
      <w:r>
        <w:rPr>
          <w:spacing w:val="-2"/>
        </w:rPr>
        <w:t>Praktikum</w:t>
      </w:r>
    </w:p>
    <w:p w14:paraId="5D1835F9">
      <w:pPr>
        <w:pStyle w:val="5"/>
        <w:ind w:left="23"/>
      </w:pPr>
      <w:r>
        <w:t>Tugas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2"/>
        </w:rPr>
        <w:t>(Wajib)</w:t>
      </w:r>
    </w:p>
    <w:p w14:paraId="678AE97D">
      <w:pPr>
        <w:pStyle w:val="8"/>
        <w:numPr>
          <w:ilvl w:val="0"/>
          <w:numId w:val="8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Buat</w:t>
      </w:r>
      <w:r>
        <w:rPr>
          <w:spacing w:val="-7"/>
          <w:sz w:val="22"/>
        </w:rPr>
        <w:t xml:space="preserve"> </w:t>
      </w:r>
      <w:r>
        <w:rPr>
          <w:sz w:val="22"/>
        </w:rPr>
        <w:t>catch-all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route:</w:t>
      </w:r>
    </w:p>
    <w:p w14:paraId="0AE89E73">
      <w:pPr>
        <w:pStyle w:val="8"/>
        <w:numPr>
          <w:ilvl w:val="0"/>
          <w:numId w:val="8"/>
        </w:numPr>
        <w:tabs>
          <w:tab w:val="left" w:pos="743"/>
        </w:tabs>
        <w:spacing w:before="179" w:after="0" w:line="240" w:lineRule="auto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/category/[...slug].js</w:t>
      </w:r>
    </w:p>
    <w:p w14:paraId="3518DDDB">
      <w:pPr>
        <w:pStyle w:val="8"/>
        <w:numPr>
          <w:numId w:val="0"/>
        </w:numPr>
        <w:tabs>
          <w:tab w:val="left" w:pos="743"/>
        </w:tabs>
        <w:spacing w:before="179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4525010" cy="3340100"/>
            <wp:effectExtent l="0" t="0" r="8890" b="0"/>
            <wp:docPr id="1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3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7DD74">
      <w:pPr>
        <w:pStyle w:val="8"/>
        <w:numPr>
          <w:ilvl w:val="0"/>
          <w:numId w:val="8"/>
        </w:numPr>
        <w:tabs>
          <w:tab w:val="left" w:pos="743"/>
        </w:tabs>
        <w:spacing w:before="181" w:after="0" w:line="403" w:lineRule="auto"/>
        <w:ind w:left="23" w:right="3667" w:firstLine="360"/>
        <w:jc w:val="left"/>
        <w:rPr>
          <w:sz w:val="22"/>
        </w:rPr>
      </w:pPr>
      <w:r>
        <w:rPr>
          <w:sz w:val="22"/>
        </w:rPr>
        <w:t>Tampilkan</w:t>
      </w:r>
      <w:r>
        <w:rPr>
          <w:spacing w:val="-12"/>
          <w:sz w:val="22"/>
        </w:rPr>
        <w:t xml:space="preserve"> </w:t>
      </w:r>
      <w:r>
        <w:rPr>
          <w:sz w:val="22"/>
        </w:rPr>
        <w:t>seluruh</w:t>
      </w:r>
      <w:r>
        <w:rPr>
          <w:spacing w:val="-12"/>
          <w:sz w:val="22"/>
        </w:rPr>
        <w:t xml:space="preserve"> </w:t>
      </w:r>
      <w:r>
        <w:rPr>
          <w:sz w:val="22"/>
        </w:rPr>
        <w:t>parameter</w:t>
      </w:r>
      <w:r>
        <w:rPr>
          <w:spacing w:val="-12"/>
          <w:sz w:val="22"/>
        </w:rPr>
        <w:t xml:space="preserve"> </w:t>
      </w:r>
      <w:r>
        <w:rPr>
          <w:sz w:val="22"/>
        </w:rPr>
        <w:t>URL</w:t>
      </w:r>
      <w:r>
        <w:rPr>
          <w:spacing w:val="-12"/>
          <w:sz w:val="22"/>
        </w:rPr>
        <w:t xml:space="preserve"> </w:t>
      </w:r>
      <w:r>
        <w:rPr>
          <w:sz w:val="22"/>
        </w:rPr>
        <w:t>dalam</w:t>
      </w:r>
      <w:r>
        <w:rPr>
          <w:spacing w:val="-12"/>
          <w:sz w:val="22"/>
        </w:rPr>
        <w:t xml:space="preserve"> </w:t>
      </w:r>
      <w:r>
        <w:rPr>
          <w:sz w:val="22"/>
        </w:rPr>
        <w:t>bentuk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list. </w:t>
      </w:r>
    </w:p>
    <w:p w14:paraId="781A45B4">
      <w:pPr>
        <w:pStyle w:val="8"/>
        <w:numPr>
          <w:numId w:val="0"/>
        </w:numPr>
        <w:tabs>
          <w:tab w:val="left" w:pos="743"/>
        </w:tabs>
        <w:spacing w:before="181" w:after="0" w:line="403" w:lineRule="auto"/>
        <w:ind w:left="383" w:leftChars="0" w:right="3667" w:rightChars="0"/>
        <w:jc w:val="left"/>
        <w:rPr>
          <w:sz w:val="22"/>
        </w:rPr>
      </w:pPr>
      <w:r>
        <w:drawing>
          <wp:inline distT="0" distB="0" distL="114300" distR="114300">
            <wp:extent cx="5756910" cy="2526030"/>
            <wp:effectExtent l="0" t="0" r="8890" b="1270"/>
            <wp:docPr id="1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3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D1FD">
      <w:pPr>
        <w:pStyle w:val="8"/>
        <w:numPr>
          <w:numId w:val="0"/>
        </w:numPr>
        <w:tabs>
          <w:tab w:val="left" w:pos="743"/>
        </w:tabs>
        <w:spacing w:before="181" w:after="0" w:line="403" w:lineRule="auto"/>
        <w:ind w:right="3667" w:rightChars="0"/>
        <w:jc w:val="left"/>
        <w:rPr>
          <w:sz w:val="22"/>
        </w:rPr>
      </w:pPr>
      <w:r>
        <w:rPr>
          <w:sz w:val="22"/>
        </w:rPr>
        <w:t>Tugas 2 (Wajib)</w:t>
      </w:r>
    </w:p>
    <w:p w14:paraId="2AD2C0CE">
      <w:pPr>
        <w:pStyle w:val="8"/>
        <w:numPr>
          <w:ilvl w:val="0"/>
          <w:numId w:val="8"/>
        </w:numPr>
        <w:tabs>
          <w:tab w:val="left" w:pos="743"/>
        </w:tabs>
        <w:spacing w:before="0" w:after="0" w:line="266" w:lineRule="exact"/>
        <w:ind w:left="743" w:right="0" w:hanging="360"/>
        <w:jc w:val="left"/>
        <w:rPr>
          <w:sz w:val="22"/>
        </w:rPr>
      </w:pPr>
      <w:r>
        <w:rPr>
          <w:sz w:val="22"/>
        </w:rPr>
        <w:t>Buat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navigasi:</w:t>
      </w:r>
    </w:p>
    <w:p w14:paraId="21B784C3">
      <w:pPr>
        <w:pStyle w:val="8"/>
        <w:numPr>
          <w:ilvl w:val="1"/>
          <w:numId w:val="8"/>
        </w:numPr>
        <w:tabs>
          <w:tab w:val="left" w:pos="1462"/>
        </w:tabs>
        <w:spacing w:before="182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Login</w:t>
      </w:r>
      <w:r>
        <w:rPr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3"/>
          <w:sz w:val="22"/>
        </w:rPr>
        <w:t xml:space="preserve"> </w:t>
      </w:r>
      <w:r>
        <w:rPr>
          <w:sz w:val="22"/>
        </w:rPr>
        <w:t>Product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(imperatif)</w:t>
      </w:r>
    </w:p>
    <w:p w14:paraId="1A72D10D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5051C17">
      <w:pPr>
        <w:pStyle w:val="8"/>
        <w:numPr>
          <w:ilvl w:val="1"/>
          <w:numId w:val="8"/>
        </w:numPr>
        <w:tabs>
          <w:tab w:val="left" w:pos="1462"/>
        </w:tabs>
        <w:spacing w:before="42" w:after="0" w:line="400" w:lineRule="auto"/>
        <w:ind w:left="23" w:right="5484" w:firstLine="108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13"/>
          <w:sz w:val="22"/>
        </w:rPr>
        <w:t xml:space="preserve"> </w:t>
      </w:r>
      <w:r>
        <w:rPr>
          <w:sz w:val="22"/>
        </w:rPr>
        <w:t>↔</w:t>
      </w:r>
      <w:r>
        <w:rPr>
          <w:spacing w:val="-12"/>
          <w:sz w:val="22"/>
        </w:rPr>
        <w:t xml:space="preserve"> </w:t>
      </w:r>
      <w:r>
        <w:rPr>
          <w:sz w:val="22"/>
        </w:rPr>
        <w:t>Register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(Link) </w:t>
      </w:r>
    </w:p>
    <w:p w14:paraId="34FFD9E9">
      <w:pPr>
        <w:pStyle w:val="8"/>
        <w:numPr>
          <w:numId w:val="0"/>
        </w:numPr>
        <w:tabs>
          <w:tab w:val="left" w:pos="1462"/>
        </w:tabs>
        <w:spacing w:before="42" w:after="0" w:line="400" w:lineRule="auto"/>
        <w:ind w:left="1103" w:leftChars="0" w:right="5484" w:rightChars="0"/>
        <w:jc w:val="left"/>
      </w:pPr>
      <w:r>
        <w:drawing>
          <wp:inline distT="0" distB="0" distL="114300" distR="114300">
            <wp:extent cx="5757545" cy="4712335"/>
            <wp:effectExtent l="0" t="0" r="8255" b="12065"/>
            <wp:docPr id="15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3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71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8B3F">
      <w:pPr>
        <w:pStyle w:val="8"/>
        <w:numPr>
          <w:numId w:val="0"/>
        </w:numPr>
        <w:tabs>
          <w:tab w:val="left" w:pos="1462"/>
        </w:tabs>
        <w:spacing w:before="42" w:after="0" w:line="400" w:lineRule="auto"/>
        <w:ind w:left="1103" w:leftChars="0" w:right="5484" w:rightChars="0"/>
        <w:jc w:val="left"/>
      </w:pPr>
      <w:r>
        <w:drawing>
          <wp:inline distT="0" distB="0" distL="114300" distR="114300">
            <wp:extent cx="5760720" cy="2823210"/>
            <wp:effectExtent l="0" t="0" r="5080" b="8890"/>
            <wp:docPr id="1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0E0F">
      <w:pPr>
        <w:pStyle w:val="8"/>
        <w:numPr>
          <w:numId w:val="0"/>
        </w:numPr>
        <w:tabs>
          <w:tab w:val="left" w:pos="1462"/>
        </w:tabs>
        <w:spacing w:before="42" w:after="0" w:line="400" w:lineRule="auto"/>
        <w:ind w:left="1103" w:leftChars="0" w:right="5484" w:rightChars="0"/>
        <w:jc w:val="left"/>
      </w:pPr>
    </w:p>
    <w:p w14:paraId="2D5E472E">
      <w:pPr>
        <w:pStyle w:val="8"/>
        <w:numPr>
          <w:numId w:val="0"/>
        </w:numPr>
        <w:tabs>
          <w:tab w:val="left" w:pos="1462"/>
        </w:tabs>
        <w:spacing w:before="42" w:after="0" w:line="400" w:lineRule="auto"/>
        <w:ind w:right="5484" w:rightChars="0"/>
        <w:jc w:val="left"/>
        <w:rPr>
          <w:sz w:val="22"/>
        </w:rPr>
      </w:pPr>
      <w:r>
        <w:rPr>
          <w:sz w:val="22"/>
        </w:rPr>
        <w:t>Tugas 3 (Pengayaan)</w:t>
      </w:r>
    </w:p>
    <w:p w14:paraId="2FF50418">
      <w:pPr>
        <w:pStyle w:val="8"/>
        <w:numPr>
          <w:ilvl w:val="0"/>
          <w:numId w:val="8"/>
        </w:numPr>
        <w:tabs>
          <w:tab w:val="left" w:pos="743"/>
        </w:tabs>
        <w:spacing w:before="3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Terapkan</w:t>
      </w:r>
      <w:r>
        <w:rPr>
          <w:spacing w:val="-9"/>
          <w:sz w:val="22"/>
        </w:rPr>
        <w:t xml:space="preserve"> </w:t>
      </w:r>
      <w:r>
        <w:rPr>
          <w:sz w:val="22"/>
        </w:rPr>
        <w:t>redirect</w:t>
      </w:r>
      <w:r>
        <w:rPr>
          <w:spacing w:val="-9"/>
          <w:sz w:val="22"/>
        </w:rPr>
        <w:t xml:space="preserve"> </w:t>
      </w:r>
      <w:r>
        <w:rPr>
          <w:sz w:val="22"/>
        </w:rPr>
        <w:t>otomatis</w:t>
      </w:r>
      <w:r>
        <w:rPr>
          <w:spacing w:val="-10"/>
          <w:sz w:val="22"/>
        </w:rPr>
        <w:t xml:space="preserve"> </w:t>
      </w:r>
      <w:r>
        <w:rPr>
          <w:sz w:val="22"/>
        </w:rPr>
        <w:t>ke</w:t>
      </w:r>
      <w:r>
        <w:rPr>
          <w:spacing w:val="-9"/>
          <w:sz w:val="22"/>
        </w:rPr>
        <w:t xml:space="preserve"> </w:t>
      </w:r>
      <w:r>
        <w:rPr>
          <w:sz w:val="22"/>
        </w:rPr>
        <w:t>login</w:t>
      </w:r>
      <w:r>
        <w:rPr>
          <w:spacing w:val="-9"/>
          <w:sz w:val="22"/>
        </w:rPr>
        <w:t xml:space="preserve"> </w:t>
      </w:r>
      <w:r>
        <w:rPr>
          <w:sz w:val="22"/>
        </w:rPr>
        <w:t>jika</w:t>
      </w:r>
      <w:r>
        <w:rPr>
          <w:spacing w:val="-9"/>
          <w:sz w:val="22"/>
        </w:rPr>
        <w:t xml:space="preserve"> </w:t>
      </w:r>
      <w:r>
        <w:rPr>
          <w:sz w:val="22"/>
        </w:rPr>
        <w:t>user</w:t>
      </w:r>
      <w:r>
        <w:rPr>
          <w:spacing w:val="-10"/>
          <w:sz w:val="22"/>
        </w:rPr>
        <w:t xml:space="preserve"> </w:t>
      </w:r>
      <w:r>
        <w:rPr>
          <w:sz w:val="22"/>
        </w:rPr>
        <w:t>belum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login.</w:t>
      </w:r>
    </w:p>
    <w:p w14:paraId="12262912">
      <w:pPr>
        <w:pStyle w:val="8"/>
        <w:numPr>
          <w:numId w:val="0"/>
        </w:numPr>
        <w:tabs>
          <w:tab w:val="left" w:pos="743"/>
        </w:tabs>
        <w:spacing w:before="3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4772025" cy="4972050"/>
            <wp:effectExtent l="0" t="0" r="3175" b="6350"/>
            <wp:docPr id="1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3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B44B4">
      <w:pPr>
        <w:pStyle w:val="8"/>
        <w:numPr>
          <w:numId w:val="0"/>
        </w:numPr>
        <w:tabs>
          <w:tab w:val="left" w:pos="743"/>
        </w:tabs>
        <w:spacing w:before="3" w:after="0" w:line="240" w:lineRule="auto"/>
        <w:ind w:left="383" w:leftChars="0" w:right="0" w:rightChars="0"/>
        <w:jc w:val="left"/>
      </w:pPr>
    </w:p>
    <w:p w14:paraId="1A0EB92E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42880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Xpih6dkAAAAKAQAADwAAAAAAAAABACAAAAAiAAAA&#10;ZHJzL2Rvd25yZXYueG1sUEsBAhQAFAAAAAgAh07iQLLQAPEHBAAAFhcAAA4AAAAAAAAAAQAgAAAA&#10;KAEAAGRycy9lMm9Eb2MueG1sUEsFBgAAAAAGAAYAWQEAAKEHAAAAAA==&#10;">
                <o:lock v:ext="edit" aspectratio="f"/>
                <v:shape id="Graphic 109" o:spid="_x0000_s1026" o:spt="100" style="position:absolute;left:0;top:0;height:19050;width:5731510;" fillcolor="#9F9F9F" filled="t" stroked="f" coordsize="5731510,19050" o:gfxdata="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Li5ne5AAAA3AAA&#10;AA8AAAAAAAAAAQAgAAAAIgAAAGRycy9kb3ducmV2LnhtbFBLAQIUABQAAAAIAIdO4kAzLwWeOwAA&#10;ADkAAAAQAAAAAAAAAAEAIAAAAAgBAABkcnMvc2hhcGV4bWwueG1sUEsFBgAAAAAGAAYAWwEAALID&#10;AAAAAA==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5729859;top:253;height:2540;width:2540;" fillcolor="#E2E2E2" filled="t" stroked="f" coordsize="2540,2540" o:gfxdata="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y2xnvQAA&#10;ANw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0;top:253;height:16510;width:5732780;" fillcolor="#9F9F9F" filled="t" stroked="f" coordsize="5732780,16510" o:gfxdata="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iwNyL4A&#10;AADcAAAADwAAAAAAAAABACAAAAAiAAAAZHJzL2Rvd25yZXYueG1sUEsBAhQAFAAAAAgAh07iQDMv&#10;BZ47AAAAOQAAABAAAAAAAAAAAQAgAAAADQEAAGRycy9zaGFwZXhtbC54bWxQSwUGAAAAAAYABgBb&#10;AQAAtw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5729859;top:2793;height:13970;width:2540;" fillcolor="#E2E2E2" filled="t" stroked="f" coordsize="2540,13970" o:gfxdata="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wePJ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0;top:16764;height:2540;width:2540;" fillcolor="#9F9F9F" filled="t" stroked="f" coordsize="2540,2540" o:gfxdata="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rVPvQAA&#10;ANw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0;top:16763;height:2540;width:5732780;" fillcolor="#E2E2E2" filled="t" stroked="f" coordsize="5732780,2540" o:gfxdata="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Dx/8b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76681FA">
      <w:pPr>
        <w:pStyle w:val="8"/>
        <w:numPr>
          <w:ilvl w:val="0"/>
          <w:numId w:val="1"/>
        </w:numPr>
        <w:tabs>
          <w:tab w:val="left" w:pos="208"/>
        </w:tabs>
        <w:spacing w:before="232" w:after="0" w:line="240" w:lineRule="auto"/>
        <w:ind w:left="208" w:right="0" w:hanging="185"/>
        <w:jc w:val="left"/>
        <w:rPr>
          <w:sz w:val="22"/>
        </w:rPr>
      </w:pPr>
      <w:r>
        <w:rPr>
          <w:spacing w:val="-2"/>
          <w:sz w:val="22"/>
        </w:rPr>
        <w:t>Pertanyaan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Evaluasi</w:t>
      </w:r>
    </w:p>
    <w:p w14:paraId="298C3CA0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3"/>
          <w:sz w:val="22"/>
        </w:rPr>
        <w:t xml:space="preserve"> </w:t>
      </w:r>
      <w:r>
        <w:rPr>
          <w:sz w:val="22"/>
        </w:rPr>
        <w:t>perbedaan</w:t>
      </w:r>
      <w:r>
        <w:rPr>
          <w:spacing w:val="-3"/>
          <w:sz w:val="22"/>
        </w:rPr>
        <w:t xml:space="preserve"> </w:t>
      </w:r>
      <w:r>
        <w:rPr>
          <w:sz w:val="22"/>
        </w:rPr>
        <w:t>[id].js</w:t>
      </w:r>
      <w:r>
        <w:rPr>
          <w:spacing w:val="-4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[...slug].js?</w:t>
      </w:r>
    </w:p>
    <w:p w14:paraId="1048E3D6">
      <w:pPr>
        <w:pStyle w:val="8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[id].js menangkap parameter berupa string sementara […slug].js menangkap banyak segmen url sekaligus dan nilainya berupa array</w:t>
      </w:r>
    </w:p>
    <w:p w14:paraId="2F934C23">
      <w:pPr>
        <w:pStyle w:val="8"/>
        <w:numPr>
          <w:ilvl w:val="1"/>
          <w:numId w:val="1"/>
        </w:numPr>
        <w:tabs>
          <w:tab w:val="left" w:pos="741"/>
        </w:tabs>
        <w:spacing w:before="179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6"/>
          <w:sz w:val="22"/>
        </w:rPr>
        <w:t xml:space="preserve"> </w:t>
      </w:r>
      <w:r>
        <w:rPr>
          <w:sz w:val="22"/>
        </w:rPr>
        <w:t>slug</w:t>
      </w:r>
      <w:r>
        <w:rPr>
          <w:spacing w:val="-6"/>
          <w:sz w:val="22"/>
        </w:rPr>
        <w:t xml:space="preserve"> </w:t>
      </w:r>
      <w:r>
        <w:rPr>
          <w:sz w:val="22"/>
        </w:rPr>
        <w:t>berbentuk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array?</w:t>
      </w:r>
    </w:p>
    <w:p w14:paraId="5B3302B8">
      <w:pPr>
        <w:pStyle w:val="8"/>
        <w:numPr>
          <w:numId w:val="0"/>
        </w:numPr>
        <w:tabs>
          <w:tab w:val="left" w:pos="741"/>
        </w:tabs>
        <w:spacing w:before="179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slug berbentuk aray karena berisi bagian URL yang dipisahkan oleh tanda /</w:t>
      </w:r>
    </w:p>
    <w:p w14:paraId="15C89A2B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Kapan</w:t>
      </w:r>
      <w:r>
        <w:rPr>
          <w:spacing w:val="-7"/>
          <w:sz w:val="22"/>
        </w:rPr>
        <w:t xml:space="preserve"> </w:t>
      </w:r>
      <w:r>
        <w:rPr>
          <w:sz w:val="22"/>
        </w:rPr>
        <w:t>sebaiknya</w:t>
      </w:r>
      <w:r>
        <w:rPr>
          <w:spacing w:val="-6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6"/>
          <w:sz w:val="22"/>
        </w:rPr>
        <w:t xml:space="preserve"> </w:t>
      </w:r>
      <w:r>
        <w:rPr>
          <w:sz w:val="22"/>
        </w:rPr>
        <w:t>Link</w:t>
      </w:r>
      <w:r>
        <w:rPr>
          <w:spacing w:val="-8"/>
          <w:sz w:val="22"/>
        </w:rPr>
        <w:t xml:space="preserve"> </w:t>
      </w:r>
      <w:r>
        <w:rPr>
          <w:sz w:val="22"/>
        </w:rPr>
        <w:t>dan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router.push()?</w:t>
      </w:r>
    </w:p>
    <w:p w14:paraId="65A12087">
      <w:pPr>
        <w:pStyle w:val="8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Jawab : link digunakan untuk navigasi biasa melalui klik. Router.push() digunakan untuk navigasi otomatis atau berdasarkan kondisi  </w:t>
      </w:r>
    </w:p>
    <w:p w14:paraId="41D9B8F1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8"/>
          <w:sz w:val="22"/>
        </w:rPr>
        <w:t xml:space="preserve"> </w:t>
      </w:r>
      <w:r>
        <w:rPr>
          <w:sz w:val="22"/>
        </w:rPr>
        <w:t>navigasi</w:t>
      </w:r>
      <w:r>
        <w:rPr>
          <w:spacing w:val="-8"/>
          <w:sz w:val="22"/>
        </w:rPr>
        <w:t xml:space="preserve"> </w:t>
      </w:r>
      <w:r>
        <w:rPr>
          <w:sz w:val="22"/>
        </w:rPr>
        <w:t>Next.js</w:t>
      </w:r>
      <w:r>
        <w:rPr>
          <w:spacing w:val="-8"/>
          <w:sz w:val="22"/>
        </w:rPr>
        <w:t xml:space="preserve"> </w:t>
      </w:r>
      <w:r>
        <w:rPr>
          <w:sz w:val="22"/>
        </w:rPr>
        <w:t>tidak</w:t>
      </w:r>
      <w:r>
        <w:rPr>
          <w:spacing w:val="-7"/>
          <w:sz w:val="22"/>
        </w:rPr>
        <w:t xml:space="preserve"> </w:t>
      </w:r>
      <w:r>
        <w:rPr>
          <w:sz w:val="22"/>
        </w:rPr>
        <w:t>me-refresh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halaman?</w:t>
      </w:r>
    </w:p>
    <w:p w14:paraId="2B649A20">
      <w:pPr>
        <w:pStyle w:val="8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karena menggunakan client-side navigation, sehingga hanya mengganti komponen tanpa reload seluruh halaman</w:t>
      </w:r>
      <w:bookmarkStart w:id="0" w:name="_GoBack"/>
      <w:bookmarkEnd w:id="0"/>
    </w:p>
    <w:sectPr>
      <w:pgSz w:w="11910" w:h="16840"/>
      <w:pgMar w:top="138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257" w:hanging="235"/>
        <w:jc w:val="left"/>
      </w:pPr>
      <w:rPr>
        <w:rFonts w:hint="default"/>
        <w:spacing w:val="0"/>
        <w:w w:val="100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880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205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32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4390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5561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6731" w:hanging="360"/>
      </w:pPr>
      <w:rPr>
        <w:rFonts w:hint="default"/>
        <w:lang w:val="id" w:eastAsia="en-US" w:bidi="ar-SA"/>
      </w:rPr>
    </w:lvl>
  </w:abstractNum>
  <w:abstractNum w:abstractNumId="3">
    <w:nsid w:val="0248C179"/>
    <w:multiLevelType w:val="multilevel"/>
    <w:tmpl w:val="0248C179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2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355393"/>
    <w:rsid w:val="12A46413"/>
    <w:rsid w:val="47FE4F97"/>
    <w:rsid w:val="4BE15DB3"/>
    <w:rsid w:val="640534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spacing w:before="232"/>
      <w:ind w:left="23"/>
      <w:outlineLvl w:val="1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81"/>
    </w:pPr>
    <w:rPr>
      <w:rFonts w:ascii="Calibri" w:hAnsi="Calibri" w:eastAsia="Calibri" w:cs="Calibri"/>
      <w:sz w:val="22"/>
      <w:szCs w:val="22"/>
      <w:lang w:val="id" w:eastAsia="en-US" w:bidi="ar-SA"/>
    </w:rPr>
  </w:style>
  <w:style w:type="paragraph" w:styleId="6">
    <w:name w:val="Title"/>
    <w:basedOn w:val="1"/>
    <w:qFormat/>
    <w:uiPriority w:val="1"/>
    <w:pPr>
      <w:spacing w:before="244"/>
      <w:ind w:left="649" w:hanging="10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1"/>
      <w:ind w:left="741" w:hanging="358"/>
    </w:pPr>
    <w:rPr>
      <w:rFonts w:ascii="Calibri" w:hAnsi="Calibri" w:eastAsia="Calibri" w:cs="Calibri"/>
      <w:lang w:val="id" w:eastAsia="en-US" w:bidi="ar-SA"/>
    </w:rPr>
  </w:style>
  <w:style w:type="paragraph" w:customStyle="1" w:styleId="9">
    <w:name w:val="Table Paragraph"/>
    <w:basedOn w:val="1"/>
    <w:qFormat/>
    <w:uiPriority w:val="1"/>
    <w:pPr>
      <w:spacing w:before="1"/>
      <w:ind w:left="30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jpe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TotalTime>266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2026-02-24T13:00:00Z</dcterms:created>
  <dc:creator>dimas wahyu</dc:creator>
  <cp:lastModifiedBy>WPS_1677424249</cp:lastModifiedBy>
  <dcterms:modified xsi:type="dcterms:W3CDTF">2026-02-24T17:46:35Z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638F33C2185B445D8173DA6FF48B495E_12</vt:lpwstr>
  </property>
</Properties>
</file>