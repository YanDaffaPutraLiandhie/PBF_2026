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3462F0">
      <w:pPr>
        <w:pStyle w:val="6"/>
        <w:ind w:left="220" w:leftChars="0" w:hanging="10" w:firstLineChars="0"/>
        <w:jc w:val="center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LAPORAN JOBSHEET PEMROGRAMAN BERBASIS FRAMEWORK</w:t>
      </w:r>
    </w:p>
    <w:p w14:paraId="01450046">
      <w:pPr>
        <w:pStyle w:val="5"/>
        <w:rPr>
          <w:rFonts w:hint="default" w:ascii="Times New Roman" w:hAnsi="Times New Roman" w:cs="Times New Roman"/>
          <w:b/>
          <w:sz w:val="20"/>
        </w:rPr>
      </w:pPr>
    </w:p>
    <w:p w14:paraId="51E12E6D">
      <w:pPr>
        <w:pStyle w:val="5"/>
        <w:rPr>
          <w:rFonts w:hint="default" w:ascii="Times New Roman" w:hAnsi="Times New Roman" w:cs="Times New Roman"/>
          <w:b/>
          <w:sz w:val="20"/>
        </w:rPr>
      </w:pPr>
    </w:p>
    <w:p w14:paraId="6598253A">
      <w:pPr>
        <w:pStyle w:val="5"/>
        <w:rPr>
          <w:rFonts w:hint="default" w:ascii="Times New Roman" w:hAnsi="Times New Roman" w:cs="Times New Roman"/>
          <w:b/>
          <w:sz w:val="20"/>
        </w:rPr>
      </w:pPr>
    </w:p>
    <w:p w14:paraId="5BD68672">
      <w:pPr>
        <w:pStyle w:val="5"/>
        <w:spacing w:before="151"/>
        <w:rPr>
          <w:rFonts w:hint="default" w:ascii="Times New Roman" w:hAnsi="Times New Roman" w:cs="Times New Roman"/>
          <w:b/>
          <w:sz w:val="20"/>
        </w:rPr>
      </w:pPr>
      <w:r>
        <w:rPr>
          <w:rFonts w:hint="default" w:ascii="Times New Roman" w:hAnsi="Times New Roman" w:cs="Times New Roman"/>
          <w:b/>
          <w:sz w:val="20"/>
        </w:rPr>
        <w:drawing>
          <wp:anchor distT="0" distB="0" distL="0" distR="0" simplePos="0" relativeHeight="251674624" behindDoc="1" locked="0" layoutInCell="1" allowOverlap="1">
            <wp:simplePos x="0" y="0"/>
            <wp:positionH relativeFrom="page">
              <wp:posOffset>2247900</wp:posOffset>
            </wp:positionH>
            <wp:positionV relativeFrom="paragraph">
              <wp:posOffset>257175</wp:posOffset>
            </wp:positionV>
            <wp:extent cx="3124200" cy="3143250"/>
            <wp:effectExtent l="0" t="0" r="0" b="6350"/>
            <wp:wrapTopAndBottom/>
            <wp:docPr id="115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24236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C1F2A74">
      <w:pPr>
        <w:pStyle w:val="5"/>
        <w:rPr>
          <w:rFonts w:hint="default" w:ascii="Times New Roman" w:hAnsi="Times New Roman" w:cs="Times New Roman"/>
          <w:b/>
          <w:sz w:val="32"/>
        </w:rPr>
      </w:pPr>
    </w:p>
    <w:p w14:paraId="057D5455">
      <w:pPr>
        <w:pStyle w:val="5"/>
        <w:spacing w:before="346"/>
        <w:rPr>
          <w:rFonts w:hint="default" w:ascii="Times New Roman" w:hAnsi="Times New Roman" w:cs="Times New Roman"/>
          <w:b/>
          <w:sz w:val="32"/>
        </w:rPr>
      </w:pPr>
    </w:p>
    <w:p w14:paraId="005BA56C">
      <w:pPr>
        <w:spacing w:before="0" w:line="362" w:lineRule="auto"/>
        <w:ind w:left="1909" w:right="1908" w:firstLine="0"/>
        <w:jc w:val="center"/>
        <w:rPr>
          <w:rFonts w:hint="default" w:ascii="Times New Roman" w:hAnsi="Times New Roman" w:cs="Times New Roman"/>
          <w:spacing w:val="-5"/>
          <w:sz w:val="28"/>
        </w:rPr>
      </w:pPr>
      <w:r>
        <w:rPr>
          <w:rFonts w:hint="default" w:ascii="Times New Roman" w:hAnsi="Times New Roman" w:cs="Times New Roman"/>
          <w:sz w:val="28"/>
        </w:rPr>
        <w:t>Nama</w:t>
      </w:r>
      <w:r>
        <w:rPr>
          <w:rFonts w:hint="default" w:ascii="Times New Roman" w:hAnsi="Times New Roman" w:cs="Times New Roman"/>
          <w:spacing w:val="-6"/>
          <w:sz w:val="28"/>
        </w:rPr>
        <w:t xml:space="preserve"> </w:t>
      </w:r>
      <w:r>
        <w:rPr>
          <w:rFonts w:hint="default" w:ascii="Times New Roman" w:hAnsi="Times New Roman" w:cs="Times New Roman"/>
          <w:sz w:val="28"/>
        </w:rPr>
        <w:t>:</w:t>
      </w:r>
      <w:r>
        <w:rPr>
          <w:rFonts w:hint="default" w:ascii="Times New Roman" w:hAnsi="Times New Roman" w:cs="Times New Roman"/>
          <w:sz w:val="28"/>
          <w:lang w:val="en-US"/>
        </w:rPr>
        <w:t xml:space="preserve"> Yan Daffa Putra Liandhie</w:t>
      </w:r>
      <w:r>
        <w:rPr>
          <w:rFonts w:hint="default" w:ascii="Times New Roman" w:hAnsi="Times New Roman" w:cs="Times New Roman"/>
          <w:spacing w:val="-5"/>
          <w:sz w:val="28"/>
        </w:rPr>
        <w:t xml:space="preserve"> </w:t>
      </w:r>
    </w:p>
    <w:p w14:paraId="5954303D">
      <w:pPr>
        <w:spacing w:before="0" w:line="362" w:lineRule="auto"/>
        <w:ind w:left="1909" w:right="1908" w:firstLine="0"/>
        <w:jc w:val="center"/>
        <w:rPr>
          <w:rFonts w:hint="default" w:ascii="Times New Roman" w:hAnsi="Times New Roman" w:cs="Times New Roman"/>
          <w:sz w:val="28"/>
          <w:lang w:val="en-US"/>
        </w:rPr>
      </w:pPr>
      <w:r>
        <w:rPr>
          <w:rFonts w:hint="default" w:ascii="Times New Roman" w:hAnsi="Times New Roman" w:cs="Times New Roman"/>
          <w:sz w:val="28"/>
        </w:rPr>
        <w:t>NIM: 2341</w:t>
      </w:r>
      <w:r>
        <w:rPr>
          <w:rFonts w:hint="default" w:ascii="Times New Roman" w:hAnsi="Times New Roman" w:cs="Times New Roman"/>
          <w:sz w:val="28"/>
          <w:lang w:val="en-US"/>
        </w:rPr>
        <w:t>720142</w:t>
      </w:r>
    </w:p>
    <w:p w14:paraId="3E8DEA87">
      <w:pPr>
        <w:spacing w:before="0" w:line="317" w:lineRule="exact"/>
        <w:ind w:left="1909" w:right="1908" w:firstLine="0"/>
        <w:jc w:val="center"/>
        <w:rPr>
          <w:rFonts w:hint="default" w:ascii="Times New Roman" w:hAnsi="Times New Roman" w:cs="Times New Roman"/>
          <w:sz w:val="28"/>
          <w:lang w:val="en-US"/>
        </w:rPr>
      </w:pPr>
      <w:r>
        <w:rPr>
          <w:rFonts w:hint="default" w:ascii="Times New Roman" w:hAnsi="Times New Roman" w:cs="Times New Roman"/>
          <w:sz w:val="28"/>
        </w:rPr>
        <w:t>Kelas:</w:t>
      </w:r>
      <w:r>
        <w:rPr>
          <w:rFonts w:hint="default" w:ascii="Times New Roman" w:hAnsi="Times New Roman" w:cs="Times New Roman"/>
          <w:spacing w:val="-5"/>
          <w:sz w:val="28"/>
        </w:rPr>
        <w:t xml:space="preserve"> </w:t>
      </w:r>
      <w:r>
        <w:rPr>
          <w:rFonts w:hint="default" w:ascii="Times New Roman" w:hAnsi="Times New Roman" w:cs="Times New Roman"/>
          <w:sz w:val="28"/>
        </w:rPr>
        <w:t>TI</w:t>
      </w:r>
      <w:r>
        <w:rPr>
          <w:rFonts w:hint="default" w:ascii="Times New Roman" w:hAnsi="Times New Roman" w:cs="Times New Roman"/>
          <w:spacing w:val="-3"/>
          <w:sz w:val="28"/>
        </w:rPr>
        <w:t xml:space="preserve"> </w:t>
      </w:r>
      <w:r>
        <w:rPr>
          <w:rFonts w:hint="default" w:ascii="Times New Roman" w:hAnsi="Times New Roman" w:cs="Times New Roman"/>
          <w:spacing w:val="-3"/>
          <w:sz w:val="28"/>
          <w:lang w:val="en-US"/>
        </w:rPr>
        <w:t>3E</w:t>
      </w:r>
    </w:p>
    <w:p w14:paraId="2DEA124E">
      <w:pPr>
        <w:pStyle w:val="5"/>
        <w:rPr>
          <w:rFonts w:hint="default" w:ascii="Times New Roman" w:hAnsi="Times New Roman" w:cs="Times New Roman"/>
          <w:sz w:val="28"/>
        </w:rPr>
      </w:pPr>
    </w:p>
    <w:p w14:paraId="6B24EF36">
      <w:pPr>
        <w:pStyle w:val="5"/>
        <w:rPr>
          <w:rFonts w:hint="default" w:ascii="Times New Roman" w:hAnsi="Times New Roman" w:cs="Times New Roman"/>
          <w:sz w:val="28"/>
        </w:rPr>
      </w:pPr>
    </w:p>
    <w:p w14:paraId="4A8513A2">
      <w:pPr>
        <w:pStyle w:val="5"/>
        <w:rPr>
          <w:rFonts w:hint="default" w:ascii="Times New Roman" w:hAnsi="Times New Roman" w:cs="Times New Roman"/>
          <w:sz w:val="28"/>
        </w:rPr>
      </w:pPr>
    </w:p>
    <w:p w14:paraId="5DDDC8D2">
      <w:pPr>
        <w:pStyle w:val="5"/>
        <w:rPr>
          <w:rFonts w:hint="default" w:ascii="Times New Roman" w:hAnsi="Times New Roman" w:cs="Times New Roman"/>
          <w:sz w:val="28"/>
        </w:rPr>
      </w:pPr>
    </w:p>
    <w:p w14:paraId="31A11A74">
      <w:pPr>
        <w:pStyle w:val="5"/>
        <w:rPr>
          <w:rFonts w:hint="default" w:ascii="Times New Roman" w:hAnsi="Times New Roman" w:cs="Times New Roman"/>
          <w:sz w:val="28"/>
        </w:rPr>
      </w:pPr>
    </w:p>
    <w:p w14:paraId="66C1FED5">
      <w:pPr>
        <w:pStyle w:val="5"/>
        <w:spacing w:before="69"/>
        <w:rPr>
          <w:rFonts w:hint="default" w:ascii="Times New Roman" w:hAnsi="Times New Roman" w:cs="Times New Roman"/>
          <w:sz w:val="28"/>
        </w:rPr>
      </w:pPr>
    </w:p>
    <w:p w14:paraId="1204B203">
      <w:pPr>
        <w:spacing w:before="0"/>
        <w:ind w:left="1909" w:right="1909" w:firstLine="0"/>
        <w:jc w:val="center"/>
        <w:rPr>
          <w:rFonts w:hint="default" w:ascii="Times New Roman" w:hAnsi="Times New Roman" w:cs="Times New Roman"/>
          <w:b/>
          <w:sz w:val="28"/>
          <w:lang w:val="en-US"/>
        </w:rPr>
      </w:pPr>
      <w:r>
        <w:rPr>
          <w:rFonts w:hint="default" w:ascii="Times New Roman" w:hAnsi="Times New Roman" w:cs="Times New Roman"/>
          <w:b/>
          <w:sz w:val="28"/>
        </w:rPr>
        <w:t>POLITEKNIK</w:t>
      </w:r>
      <w:r>
        <w:rPr>
          <w:rFonts w:hint="default" w:ascii="Times New Roman" w:hAnsi="Times New Roman" w:cs="Times New Roman"/>
          <w:b/>
          <w:spacing w:val="-18"/>
          <w:sz w:val="28"/>
        </w:rPr>
        <w:t xml:space="preserve"> </w:t>
      </w:r>
      <w:r>
        <w:rPr>
          <w:rFonts w:hint="default" w:ascii="Times New Roman" w:hAnsi="Times New Roman" w:cs="Times New Roman"/>
          <w:b/>
          <w:sz w:val="28"/>
        </w:rPr>
        <w:t>NEGERI</w:t>
      </w:r>
      <w:r>
        <w:rPr>
          <w:rFonts w:hint="default" w:ascii="Times New Roman" w:hAnsi="Times New Roman" w:cs="Times New Roman"/>
          <w:b/>
          <w:spacing w:val="-16"/>
          <w:sz w:val="28"/>
        </w:rPr>
        <w:t xml:space="preserve"> </w:t>
      </w:r>
      <w:r>
        <w:rPr>
          <w:rFonts w:hint="default" w:ascii="Times New Roman" w:hAnsi="Times New Roman" w:cs="Times New Roman"/>
          <w:b/>
          <w:sz w:val="28"/>
        </w:rPr>
        <w:t>MALANG TAHUN 202</w:t>
      </w:r>
      <w:r>
        <w:rPr>
          <w:rFonts w:hint="default" w:ascii="Times New Roman" w:hAnsi="Times New Roman" w:cs="Times New Roman"/>
          <w:b/>
          <w:sz w:val="28"/>
          <w:lang w:val="en-US"/>
        </w:rPr>
        <w:t>6</w:t>
      </w:r>
    </w:p>
    <w:p w14:paraId="69901948">
      <w:pPr>
        <w:spacing w:before="0"/>
        <w:ind w:left="1909" w:right="1909" w:firstLine="0"/>
        <w:jc w:val="center"/>
        <w:rPr>
          <w:rFonts w:hint="default" w:ascii="Times New Roman" w:hAnsi="Times New Roman" w:cs="Times New Roman"/>
          <w:b/>
          <w:sz w:val="28"/>
        </w:rPr>
      </w:pPr>
    </w:p>
    <w:p w14:paraId="701B150D">
      <w:pPr>
        <w:spacing w:before="0"/>
        <w:ind w:left="1909" w:right="1909" w:firstLine="0"/>
        <w:jc w:val="center"/>
        <w:rPr>
          <w:rFonts w:hint="default" w:ascii="Times New Roman" w:hAnsi="Times New Roman" w:cs="Times New Roman"/>
          <w:b/>
          <w:sz w:val="28"/>
        </w:rPr>
      </w:pPr>
    </w:p>
    <w:p w14:paraId="148DEA37">
      <w:pPr>
        <w:spacing w:before="0"/>
        <w:ind w:left="1909" w:right="1909" w:firstLine="0"/>
        <w:jc w:val="center"/>
        <w:rPr>
          <w:rFonts w:hint="default" w:ascii="Times New Roman" w:hAnsi="Times New Roman" w:cs="Times New Roman"/>
          <w:b/>
          <w:sz w:val="28"/>
        </w:rPr>
      </w:pPr>
    </w:p>
    <w:p w14:paraId="56C8B1B6">
      <w:pPr>
        <w:spacing w:before="0"/>
        <w:ind w:left="1909" w:right="1909" w:firstLine="0"/>
        <w:jc w:val="center"/>
        <w:rPr>
          <w:rFonts w:hint="default" w:ascii="Times New Roman" w:hAnsi="Times New Roman" w:cs="Times New Roman"/>
          <w:b/>
          <w:sz w:val="28"/>
        </w:rPr>
      </w:pPr>
    </w:p>
    <w:p w14:paraId="6904603D">
      <w:pPr>
        <w:pStyle w:val="2"/>
        <w:spacing w:before="42"/>
        <w:rPr>
          <w:sz w:val="22"/>
        </w:rPr>
      </w:pPr>
      <w:r>
        <w:t>JOBSHEET</w:t>
      </w:r>
      <w:r>
        <w:rPr>
          <w:spacing w:val="-3"/>
        </w:rPr>
        <w:t xml:space="preserve"> </w:t>
      </w:r>
      <w:r>
        <w:rPr>
          <w:spacing w:val="-2"/>
        </w:rPr>
        <w:t>PRAKTIKUM</w:t>
      </w:r>
    </w:p>
    <w:p w14:paraId="3597BEC9">
      <w:pPr>
        <w:pStyle w:val="5"/>
        <w:spacing w:before="100"/>
        <w:rPr>
          <w:sz w:val="20"/>
        </w:rPr>
      </w:pPr>
      <w:r>
        <w:rPr>
          <w:sz w:val="20"/>
        </w:rPr>
        <mc:AlternateContent>
          <mc:Choice Requires="wpg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233680</wp:posOffset>
                </wp:positionV>
                <wp:extent cx="5732780" cy="19685"/>
                <wp:effectExtent l="0" t="0" r="0" b="0"/>
                <wp:wrapTopAndBottom/>
                <wp:docPr id="22" name="Group 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2780" cy="19685"/>
                          <a:chOff x="0" y="0"/>
                          <a:chExt cx="5732780" cy="19685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6"/>
                                </a:lnTo>
                                <a:lnTo>
                                  <a:pt x="0" y="2794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5729859" y="25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39"/>
                                </a:lnTo>
                                <a:lnTo>
                                  <a:pt x="2540" y="2539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0" y="266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27"/>
                                </a:moveTo>
                                <a:lnTo>
                                  <a:pt x="0" y="2527"/>
                                </a:lnTo>
                                <a:lnTo>
                                  <a:pt x="0" y="16497"/>
                                </a:lnTo>
                                <a:lnTo>
                                  <a:pt x="2540" y="16497"/>
                                </a:lnTo>
                                <a:lnTo>
                                  <a:pt x="2540" y="2527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27"/>
                                </a:lnTo>
                                <a:lnTo>
                                  <a:pt x="5732399" y="2527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5729859" y="2793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0" y="16763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0" y="16763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18.4pt;height:1.55pt;width:451.4pt;mso-position-horizontal-relative:page;mso-wrap-distance-bottom:0pt;mso-wrap-distance-top:0pt;z-index:-251657216;mso-width-relative:page;mso-height-relative:page;" coordsize="5732780,19685" o:gfxdata="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">
                <o:lock v:ext="edit" aspectratio="f"/>
                <v:shape id="Graphic 23" o:spid="_x0000_s1026" o:spt="100" style="position:absolute;left:0;top:0;height:19050;width:5731510;" fillcolor="#9F9F9F" filled="t" stroked="f" coordsize="5731510,19050" o:gfxdata="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ymp2O8AAAA&#10;2wAAAA8AAAAAAAAAAQAgAAAAIgAAAGRycy9kb3ducmV2LnhtbFBLAQIUABQAAAAIAIdO4kAzLwWe&#10;OwAAADkAAAAQAAAAAAAAAAEAIAAAAAsBAABkcnMvc2hhcGV4bWwueG1sUEsFBgAAAAAGAAYAWwEA&#10;ALUDAAAAAA==&#10;" path="m5731497,0l0,0,0,266,0,2794,0,19050,5731497,19050,573149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4" o:spid="_x0000_s1026" o:spt="100" style="position:absolute;left:5729859;top:254;height:2540;width:2540;" fillcolor="#E2E2E2" filled="t" stroked="f" coordsize="2540,2540" o:gfxdata="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/2Ep74A&#10;AADbAAAADwAAAAAAAAABACAAAAAiAAAAZHJzL2Rvd25yZXYueG1sUEsBAhQAFAAAAAgAh07iQDMv&#10;BZ47AAAAOQAAABAAAAAAAAAAAQAgAAAADQEAAGRycy9zaGFwZXhtbC54bWxQSwUGAAAAAAYABgBb&#10;AQAAtwMAAAAA&#10;" path="m2540,0l0,0,0,2539,2540,2539,254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5" o:spid="_x0000_s1026" o:spt="100" style="position:absolute;left:0;top:266;height:16510;width:5732780;" fillcolor="#9F9F9F" filled="t" stroked="f" coordsize="5732780,16510" o:gfxdata="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VzFOW&#10;wAAAANsAAAAPAAAAAAAAAAEAIAAAACIAAABkcnMvZG93bnJldi54bWxQSwECFAAUAAAACACHTuJA&#10;My8FnjsAAAA5AAAAEAAAAAAAAAABACAAAAAPAQAAZHJzL3NoYXBleG1sLnhtbFBLBQYAAAAABgAG&#10;AFsBAAC5AwAAAAA=&#10;" path="m2540,2527l0,2527,0,16497,2540,16497,2540,2527xem5732399,0l5729846,0,5729846,2527,5732399,2527,573239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6" o:spid="_x0000_s1026" o:spt="100" style="position:absolute;left:5729859;top:2793;height:13970;width:2540;" fillcolor="#E2E2E2" filled="t" stroked="f" coordsize="2540,13970" o:gfxdata="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lGbNNvQAA&#10;ANsAAAAPAAAAAAAAAAEAIAAAACIAAABkcnMvZG93bnJldi54bWxQSwECFAAUAAAACACHTuJAMy8F&#10;njsAAAA5AAAAEAAAAAAAAAABACAAAAAMAQAAZHJzL3NoYXBleG1sLnhtbFBLBQYAAAAABgAGAFsB&#10;AAC2AwAAAAA=&#10;" path="m2540,0l0,0,0,13970,2540,13970,254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7" o:spid="_x0000_s1026" o:spt="100" style="position:absolute;left:0;top:16763;height:2540;width:2540;" fillcolor="#9F9F9F" filled="t" stroked="f" coordsize="2540,2540" o:gfxdata="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qUeZK8AAAA&#10;2wAAAA8AAAAAAAAAAQAgAAAAIgAAAGRycy9kb3ducmV2LnhtbFBLAQIUABQAAAAIAIdO4kAzLwWe&#10;OwAAADkAAAAQAAAAAAAAAAEAIAAAAAsBAABkcnMvc2hhcGV4bWwueG1sUEsFBgAAAAAGAAYAWwEA&#10;ALUDAAAAAA==&#10;" path="m2540,0l0,0,0,2540,2540,2540,254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8" o:spid="_x0000_s1026" o:spt="100" style="position:absolute;left:0;top:16763;height:2540;width:5732780;" fillcolor="#E2E2E2" filled="t" stroked="f" coordsize="5732780,2540" o:gfxdata="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aPQgIugAAANsA&#10;AAAPAAAAAAAAAAEAIAAAACIAAABkcnMvZG93bnJldi54bWxQSwECFAAUAAAACACHTuJAMy8FnjsA&#10;AAA5AAAAEAAAAAAAAAABACAAAAAJAQAAZHJzL3NoYXBleG1sLnhtbFBLBQYAAAAABgAGAFsBAACz&#10;AwAAAAA=&#10;" path="m5732399,0l5729859,0,2540,0,0,0,0,2540,2540,2540,5729846,2540,5732399,2540,573239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7DF4BDE6">
      <w:pPr>
        <w:pStyle w:val="8"/>
        <w:numPr>
          <w:ilvl w:val="0"/>
          <w:numId w:val="1"/>
        </w:numPr>
        <w:tabs>
          <w:tab w:val="left" w:pos="257"/>
        </w:tabs>
        <w:spacing w:before="232" w:after="0" w:line="240" w:lineRule="auto"/>
        <w:ind w:left="257" w:right="0" w:hanging="234"/>
        <w:jc w:val="left"/>
        <w:rPr>
          <w:sz w:val="22"/>
        </w:rPr>
      </w:pPr>
      <w:r>
        <w:rPr>
          <w:sz w:val="22"/>
        </w:rPr>
        <w:t>Langkah</w:t>
      </w:r>
      <w:r>
        <w:rPr>
          <w:spacing w:val="-8"/>
          <w:sz w:val="22"/>
        </w:rPr>
        <w:t xml:space="preserve"> </w:t>
      </w:r>
      <w:r>
        <w:rPr>
          <w:sz w:val="22"/>
        </w:rPr>
        <w:t>Kerja</w:t>
      </w:r>
      <w:r>
        <w:rPr>
          <w:spacing w:val="-7"/>
          <w:sz w:val="22"/>
        </w:rPr>
        <w:t xml:space="preserve"> </w:t>
      </w:r>
      <w:r>
        <w:rPr>
          <w:spacing w:val="-2"/>
          <w:sz w:val="22"/>
        </w:rPr>
        <w:t>Praktikum</w:t>
      </w:r>
    </w:p>
    <w:p w14:paraId="4814145D">
      <w:pPr>
        <w:pStyle w:val="2"/>
        <w:spacing w:before="182"/>
      </w:pPr>
      <w:r>
        <w:t>Langkah</w:t>
      </w:r>
      <w:r>
        <w:rPr>
          <w:spacing w:val="-4"/>
        </w:rPr>
        <w:t xml:space="preserve"> </w:t>
      </w:r>
      <w:r>
        <w:t>1</w:t>
      </w:r>
      <w:r>
        <w:rPr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Menjalankan</w:t>
      </w:r>
      <w:r>
        <w:rPr>
          <w:spacing w:val="-3"/>
        </w:rPr>
        <w:t xml:space="preserve"> </w:t>
      </w:r>
      <w:r>
        <w:rPr>
          <w:spacing w:val="-2"/>
        </w:rPr>
        <w:t>Project</w:t>
      </w:r>
    </w:p>
    <w:p w14:paraId="21664BEA">
      <w:pPr>
        <w:pStyle w:val="8"/>
        <w:numPr>
          <w:ilvl w:val="1"/>
          <w:numId w:val="1"/>
        </w:numPr>
        <w:tabs>
          <w:tab w:val="left" w:pos="741"/>
        </w:tabs>
        <w:spacing w:before="182" w:after="0" w:line="240" w:lineRule="auto"/>
        <w:ind w:left="741" w:right="0" w:hanging="358"/>
        <w:jc w:val="left"/>
        <w:rPr>
          <w:sz w:val="22"/>
        </w:rPr>
      </w:pPr>
      <w:r>
        <w:rPr>
          <w:sz w:val="22"/>
        </w:rPr>
        <w:t>Buka</w:t>
      </w:r>
      <w:r>
        <w:rPr>
          <w:spacing w:val="-6"/>
          <w:sz w:val="22"/>
        </w:rPr>
        <w:t xml:space="preserve"> </w:t>
      </w:r>
      <w:r>
        <w:rPr>
          <w:sz w:val="22"/>
        </w:rPr>
        <w:t>folder</w:t>
      </w:r>
      <w:r>
        <w:rPr>
          <w:spacing w:val="-6"/>
          <w:sz w:val="22"/>
        </w:rPr>
        <w:t xml:space="preserve"> </w:t>
      </w:r>
      <w:r>
        <w:rPr>
          <w:sz w:val="22"/>
        </w:rPr>
        <w:t>project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Next.js.</w:t>
      </w:r>
    </w:p>
    <w:p w14:paraId="123BD038">
      <w:pPr>
        <w:pStyle w:val="8"/>
        <w:numPr>
          <w:ilvl w:val="1"/>
          <w:numId w:val="1"/>
        </w:numPr>
        <w:tabs>
          <w:tab w:val="left" w:pos="741"/>
        </w:tabs>
        <w:spacing w:before="181" w:after="0" w:line="240" w:lineRule="auto"/>
        <w:ind w:left="741" w:right="0" w:hanging="358"/>
        <w:jc w:val="left"/>
        <w:rPr>
          <w:sz w:val="22"/>
        </w:rPr>
      </w:pPr>
      <w:r>
        <w:rPr>
          <w:sz w:val="22"/>
        </w:rPr>
        <w:t>Jalankan</w:t>
      </w:r>
      <w:r>
        <w:rPr>
          <w:spacing w:val="-12"/>
          <w:sz w:val="22"/>
        </w:rPr>
        <w:t xml:space="preserve"> </w:t>
      </w:r>
      <w:r>
        <w:rPr>
          <w:spacing w:val="-2"/>
          <w:sz w:val="22"/>
        </w:rPr>
        <w:t>server:</w:t>
      </w:r>
    </w:p>
    <w:p w14:paraId="4CDEA707">
      <w:pPr>
        <w:pStyle w:val="8"/>
        <w:numPr>
          <w:ilvl w:val="1"/>
          <w:numId w:val="1"/>
        </w:numPr>
        <w:tabs>
          <w:tab w:val="left" w:pos="741"/>
        </w:tabs>
        <w:spacing w:before="182" w:after="0" w:line="240" w:lineRule="auto"/>
        <w:ind w:left="741" w:right="0" w:hanging="358"/>
        <w:jc w:val="left"/>
        <w:rPr>
          <w:sz w:val="22"/>
        </w:rPr>
      </w:pPr>
      <w:r>
        <w:rPr>
          <w:sz w:val="22"/>
        </w:rPr>
        <w:t>npm</w:t>
      </w:r>
      <w:r>
        <w:rPr>
          <w:spacing w:val="-2"/>
          <w:sz w:val="22"/>
        </w:rPr>
        <w:t xml:space="preserve"> </w:t>
      </w:r>
      <w:r>
        <w:rPr>
          <w:sz w:val="22"/>
        </w:rPr>
        <w:t>run</w:t>
      </w:r>
      <w:r>
        <w:rPr>
          <w:spacing w:val="-1"/>
          <w:sz w:val="22"/>
        </w:rPr>
        <w:t xml:space="preserve"> </w:t>
      </w:r>
      <w:r>
        <w:rPr>
          <w:spacing w:val="-5"/>
          <w:sz w:val="22"/>
        </w:rPr>
        <w:t>dev</w:t>
      </w:r>
    </w:p>
    <w:p w14:paraId="263C2084">
      <w:pPr>
        <w:pStyle w:val="8"/>
        <w:numPr>
          <w:ilvl w:val="1"/>
          <w:numId w:val="1"/>
        </w:numPr>
        <w:tabs>
          <w:tab w:val="left" w:pos="741"/>
        </w:tabs>
        <w:spacing w:before="181" w:after="0" w:line="240" w:lineRule="auto"/>
        <w:ind w:left="741" w:right="0" w:hanging="358"/>
        <w:jc w:val="left"/>
        <w:rPr>
          <w:sz w:val="22"/>
        </w:rPr>
      </w:pPr>
      <w:r>
        <w:rPr>
          <w:spacing w:val="-2"/>
          <w:sz w:val="22"/>
        </w:rPr>
        <w:t>Akses:</w:t>
      </w:r>
    </w:p>
    <w:p w14:paraId="2C3CD8C9">
      <w:pPr>
        <w:pStyle w:val="8"/>
        <w:numPr>
          <w:ilvl w:val="1"/>
          <w:numId w:val="1"/>
        </w:numPr>
        <w:tabs>
          <w:tab w:val="left" w:pos="741"/>
        </w:tabs>
        <w:spacing w:before="179" w:after="0" w:line="240" w:lineRule="auto"/>
        <w:ind w:left="741" w:right="0" w:hanging="358"/>
        <w:jc w:val="left"/>
        <w:rPr>
          <w:sz w:val="22"/>
        </w:rPr>
      </w:pPr>
      <w:r>
        <w:fldChar w:fldCharType="begin"/>
      </w:r>
      <w:r>
        <w:instrText xml:space="preserve"> HYPERLINK "http://localhost:3000/" \h </w:instrText>
      </w:r>
      <w:r>
        <w:fldChar w:fldCharType="separate"/>
      </w:r>
      <w:r>
        <w:rPr>
          <w:spacing w:val="-2"/>
          <w:sz w:val="22"/>
        </w:rPr>
        <w:t>http://localhost:3000</w:t>
      </w:r>
      <w:r>
        <w:rPr>
          <w:spacing w:val="-2"/>
          <w:sz w:val="22"/>
        </w:rPr>
        <w:fldChar w:fldCharType="end"/>
      </w:r>
    </w:p>
    <w:p w14:paraId="6600F7C3">
      <w:pPr>
        <w:pStyle w:val="5"/>
        <w:spacing w:before="100"/>
        <w:rPr>
          <w:sz w:val="20"/>
        </w:rPr>
      </w:pPr>
      <w:r>
        <w:rPr>
          <w:sz w:val="20"/>
        </w:rPr>
        <mc:AlternateContent>
          <mc:Choice Requires="wpg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233680</wp:posOffset>
                </wp:positionV>
                <wp:extent cx="5732780" cy="19685"/>
                <wp:effectExtent l="0" t="0" r="0" b="0"/>
                <wp:wrapTopAndBottom/>
                <wp:docPr id="29" name="Group 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2780" cy="19685"/>
                          <a:chOff x="0" y="0"/>
                          <a:chExt cx="5732780" cy="19685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"/>
                                </a:lnTo>
                                <a:lnTo>
                                  <a:pt x="0" y="3175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5729859" y="63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0" y="634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40"/>
                                </a:moveTo>
                                <a:lnTo>
                                  <a:pt x="0" y="2540"/>
                                </a:lnTo>
                                <a:lnTo>
                                  <a:pt x="0" y="16510"/>
                                </a:lnTo>
                                <a:lnTo>
                                  <a:pt x="2540" y="16510"/>
                                </a:lnTo>
                                <a:lnTo>
                                  <a:pt x="2540" y="2540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5729859" y="3175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0" y="17145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39"/>
                                </a:lnTo>
                                <a:lnTo>
                                  <a:pt x="2540" y="2539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0" y="17157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27"/>
                                </a:lnTo>
                                <a:lnTo>
                                  <a:pt x="2540" y="2527"/>
                                </a:lnTo>
                                <a:lnTo>
                                  <a:pt x="5729846" y="2527"/>
                                </a:lnTo>
                                <a:lnTo>
                                  <a:pt x="5732399" y="2527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18.4pt;height:1.55pt;width:451.4pt;mso-position-horizontal-relative:page;mso-wrap-distance-bottom:0pt;mso-wrap-distance-top:0pt;z-index:-251656192;mso-width-relative:page;mso-height-relative:page;" coordsize="5732780,19685" o:gfxdata="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">
                <o:lock v:ext="edit" aspectratio="f"/>
                <v:shape id="Graphic 30" o:spid="_x0000_s1026" o:spt="100" style="position:absolute;left:0;top:0;height:19050;width:5731510;" fillcolor="#9F9F9F" filled="t" stroked="f" coordsize="5731510,19050" o:gfxdata="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ma2vybgAAADbAAAA&#10;DwAAAAAAAAABACAAAAAiAAAAZHJzL2Rvd25yZXYueG1sUEsBAhQAFAAAAAgAh07iQDMvBZ47AAAA&#10;OQAAABAAAAAAAAAAAQAgAAAABwEAAGRycy9zaGFwZXhtbC54bWxQSwUGAAAAAAYABgBbAQAAsQMA&#10;AAAA&#10;" path="m5731497,0l0,0,0,635,0,3175,0,19050,5731497,19050,573149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1" o:spid="_x0000_s1026" o:spt="100" style="position:absolute;left:5729859;top:634;height:2540;width:2540;" fillcolor="#E2E2E2" filled="t" stroked="f" coordsize="2540,2540" o:gfxdata="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hlOx4rsAAADb&#10;AAAADwAAAAAAAAABACAAAAAiAAAAZHJzL2Rvd25yZXYueG1sUEsBAhQAFAAAAAgAh07iQDMvBZ47&#10;AAAAOQAAABAAAAAAAAAAAQAgAAAACgEAAGRycy9zaGFwZXhtbC54bWxQSwUGAAAAAAYABgBbAQAA&#10;tAMAAAAA&#10;" path="m2540,0l0,0,0,2540,2540,2540,254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2" o:spid="_x0000_s1026" o:spt="100" style="position:absolute;left:0;top:634;height:16510;width:5732780;" fillcolor="#9F9F9F" filled="t" stroked="f" coordsize="5732780,16510" o:gfxdata="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/8XT+/&#10;AAAA2wAAAA8AAAAAAAAAAQAgAAAAIgAAAGRycy9kb3ducmV2LnhtbFBLAQIUABQAAAAIAIdO4kAz&#10;LwWeOwAAADkAAAAQAAAAAAAAAAEAIAAAAA4BAABkcnMvc2hhcGV4bWwueG1sUEsFBgAAAAAGAAYA&#10;WwEAALgDAAAAAA==&#10;" path="m2540,2540l0,2540,0,16510,2540,16510,2540,2540xem5732399,0l5729846,0,5729846,2540,5732399,2540,573239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3" o:spid="_x0000_s1026" o:spt="100" style="position:absolute;left:5729859;top:3175;height:13970;width:2540;" fillcolor="#E2E2E2" filled="t" stroked="f" coordsize="2540,13970" o:gfxdata="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LeGCL4A&#10;AADbAAAADwAAAAAAAAABACAAAAAiAAAAZHJzL2Rvd25yZXYueG1sUEsBAhQAFAAAAAgAh07iQDMv&#10;BZ47AAAAOQAAABAAAAAAAAAAAQAgAAAADQEAAGRycy9zaGFwZXhtbC54bWxQSwUGAAAAAAYABgBb&#10;AQAAtwMAAAAA&#10;" path="m2540,0l0,0,0,13970,2540,13970,254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4" o:spid="_x0000_s1026" o:spt="100" style="position:absolute;left:0;top:17145;height:2540;width:2540;" fillcolor="#9F9F9F" filled="t" stroked="f" coordsize="2540,2540" o:gfxdata="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r59xOL4A&#10;AADbAAAADwAAAAAAAAABACAAAAAiAAAAZHJzL2Rvd25yZXYueG1sUEsBAhQAFAAAAAgAh07iQDMv&#10;BZ47AAAAOQAAABAAAAAAAAAAAQAgAAAADQEAAGRycy9zaGFwZXhtbC54bWxQSwUGAAAAAAYABgBb&#10;AQAAtwMAAAAA&#10;" path="m2540,0l0,0,0,2539,2540,2539,254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5" o:spid="_x0000_s1026" o:spt="100" style="position:absolute;left:0;top:17157;height:2540;width:5732780;" fillcolor="#E2E2E2" filled="t" stroked="f" coordsize="5732780,2540" o:gfxdata="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HlMUu8AAAA&#10;2wAAAA8AAAAAAAAAAQAgAAAAIgAAAGRycy9kb3ducmV2LnhtbFBLAQIUABQAAAAIAIdO4kAzLwWe&#10;OwAAADkAAAAQAAAAAAAAAAEAIAAAAAsBAABkcnMvc2hhcGV4bWwueG1sUEsFBgAAAAAGAAYAWwEA&#10;ALUDAAAAAA==&#10;" path="m5732399,0l5729859,0,2540,0,0,0,0,2527,2540,2527,5729846,2527,5732399,2527,573239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0737874A">
      <w:pPr>
        <w:pStyle w:val="2"/>
      </w:pPr>
      <w:r>
        <w:t>Langkah</w:t>
      </w:r>
      <w:r>
        <w:rPr>
          <w:spacing w:val="-4"/>
        </w:rPr>
        <w:t xml:space="preserve"> </w:t>
      </w:r>
      <w:r>
        <w:t>2</w:t>
      </w:r>
      <w:r>
        <w:rPr>
          <w:spacing w:val="-3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Membuat</w:t>
      </w:r>
      <w:r>
        <w:rPr>
          <w:spacing w:val="-3"/>
        </w:rPr>
        <w:t xml:space="preserve"> </w:t>
      </w:r>
      <w:r>
        <w:t>Catch-All</w:t>
      </w:r>
      <w:r>
        <w:rPr>
          <w:spacing w:val="-3"/>
        </w:rPr>
        <w:t xml:space="preserve"> </w:t>
      </w:r>
      <w:r>
        <w:rPr>
          <w:spacing w:val="-4"/>
        </w:rPr>
        <w:t>Route</w:t>
      </w:r>
    </w:p>
    <w:p w14:paraId="7832FD09">
      <w:pPr>
        <w:pStyle w:val="8"/>
        <w:numPr>
          <w:ilvl w:val="0"/>
          <w:numId w:val="2"/>
        </w:numPr>
        <w:tabs>
          <w:tab w:val="left" w:pos="741"/>
        </w:tabs>
        <w:spacing w:before="182" w:after="0" w:line="240" w:lineRule="auto"/>
        <w:ind w:left="741" w:right="0" w:hanging="358"/>
        <w:jc w:val="left"/>
        <w:rPr>
          <w:sz w:val="22"/>
        </w:rPr>
      </w:pPr>
      <w:r>
        <w:rPr>
          <w:sz w:val="22"/>
        </w:rPr>
        <w:t>Masuk</w:t>
      </w:r>
      <w:r>
        <w:rPr>
          <w:spacing w:val="-6"/>
          <w:sz w:val="22"/>
        </w:rPr>
        <w:t xml:space="preserve"> </w:t>
      </w:r>
      <w:r>
        <w:rPr>
          <w:sz w:val="22"/>
        </w:rPr>
        <w:t>ke</w:t>
      </w:r>
      <w:r>
        <w:rPr>
          <w:spacing w:val="-6"/>
          <w:sz w:val="22"/>
        </w:rPr>
        <w:t xml:space="preserve"> </w:t>
      </w:r>
      <w:r>
        <w:rPr>
          <w:sz w:val="22"/>
        </w:rPr>
        <w:t>folder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pages.</w:t>
      </w:r>
    </w:p>
    <w:p w14:paraId="04258D5C">
      <w:pPr>
        <w:pStyle w:val="8"/>
        <w:numPr>
          <w:ilvl w:val="0"/>
          <w:numId w:val="2"/>
        </w:numPr>
        <w:tabs>
          <w:tab w:val="left" w:pos="741"/>
        </w:tabs>
        <w:spacing w:before="181" w:after="0" w:line="240" w:lineRule="auto"/>
        <w:ind w:left="741" w:right="0" w:hanging="358"/>
        <w:jc w:val="left"/>
        <w:rPr>
          <w:sz w:val="22"/>
        </w:rPr>
      </w:pPr>
      <w:r>
        <w:rPr>
          <w:sz w:val="22"/>
        </w:rPr>
        <w:t>Buat</w:t>
      </w:r>
      <w:r>
        <w:rPr>
          <w:spacing w:val="-4"/>
          <w:sz w:val="22"/>
        </w:rPr>
        <w:t xml:space="preserve"> </w:t>
      </w:r>
      <w:r>
        <w:rPr>
          <w:sz w:val="22"/>
        </w:rPr>
        <w:t>folder</w:t>
      </w:r>
      <w:r>
        <w:rPr>
          <w:spacing w:val="-4"/>
          <w:sz w:val="22"/>
        </w:rPr>
        <w:t xml:space="preserve"> </w:t>
      </w:r>
      <w:r>
        <w:rPr>
          <w:sz w:val="22"/>
        </w:rPr>
        <w:t>shop</w:t>
      </w:r>
      <w:r>
        <w:rPr>
          <w:spacing w:val="-4"/>
          <w:sz w:val="22"/>
        </w:rPr>
        <w:t xml:space="preserve"> </w:t>
      </w:r>
      <w:r>
        <w:rPr>
          <w:sz w:val="22"/>
        </w:rPr>
        <w:t>dan</w:t>
      </w:r>
      <w:r>
        <w:rPr>
          <w:spacing w:val="-4"/>
          <w:sz w:val="22"/>
        </w:rPr>
        <w:t xml:space="preserve"> </w:t>
      </w:r>
      <w:r>
        <w:rPr>
          <w:sz w:val="22"/>
        </w:rPr>
        <w:t>file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[…slug].tsx:</w:t>
      </w:r>
    </w:p>
    <w:p w14:paraId="72D6E6B2">
      <w:pPr>
        <w:pStyle w:val="5"/>
        <w:spacing w:before="9"/>
        <w:rPr>
          <w:sz w:val="12"/>
        </w:rPr>
      </w:pPr>
      <w:r>
        <w:rPr>
          <w:sz w:val="12"/>
        </w:rPr>
        <w:drawing>
          <wp:anchor distT="0" distB="0" distL="0" distR="0" simplePos="0" relativeHeight="251660288" behindDoc="1" locked="0" layoutInCell="1" allowOverlap="1">
            <wp:simplePos x="0" y="0"/>
            <wp:positionH relativeFrom="page">
              <wp:posOffset>1371600</wp:posOffset>
            </wp:positionH>
            <wp:positionV relativeFrom="paragraph">
              <wp:posOffset>114300</wp:posOffset>
            </wp:positionV>
            <wp:extent cx="2090420" cy="1789430"/>
            <wp:effectExtent l="0" t="0" r="0" b="0"/>
            <wp:wrapTopAndBottom/>
            <wp:docPr id="36" name="Image 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90275" cy="17895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EED3B3">
      <w:pPr>
        <w:pStyle w:val="8"/>
        <w:numPr>
          <w:numId w:val="0"/>
        </w:numPr>
        <w:tabs>
          <w:tab w:val="left" w:pos="741"/>
        </w:tabs>
        <w:spacing w:before="186" w:after="0" w:line="240" w:lineRule="auto"/>
        <w:ind w:left="383" w:leftChars="0" w:right="0" w:rightChars="0"/>
        <w:jc w:val="left"/>
        <w:rPr>
          <w:sz w:val="22"/>
        </w:rPr>
      </w:pPr>
      <w:r>
        <w:drawing>
          <wp:inline distT="0" distB="0" distL="114300" distR="114300">
            <wp:extent cx="2286000" cy="514350"/>
            <wp:effectExtent l="0" t="0" r="0" b="6350"/>
            <wp:docPr id="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51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557DA8">
      <w:pPr>
        <w:pStyle w:val="8"/>
        <w:numPr>
          <w:ilvl w:val="0"/>
          <w:numId w:val="2"/>
        </w:numPr>
        <w:tabs>
          <w:tab w:val="left" w:pos="741"/>
        </w:tabs>
        <w:spacing w:before="186" w:after="0" w:line="240" w:lineRule="auto"/>
        <w:ind w:left="741" w:right="0" w:hanging="358"/>
        <w:jc w:val="left"/>
        <w:rPr>
          <w:sz w:val="22"/>
        </w:rPr>
      </w:pPr>
      <w:r>
        <w:rPr>
          <w:sz w:val="22"/>
        </w:rPr>
        <w:t>Modifikasi</w:t>
      </w:r>
      <w:r>
        <w:rPr>
          <w:spacing w:val="-7"/>
          <w:sz w:val="22"/>
        </w:rPr>
        <w:t xml:space="preserve"> </w:t>
      </w:r>
      <w:r>
        <w:rPr>
          <w:sz w:val="22"/>
        </w:rPr>
        <w:t>Isi</w:t>
      </w:r>
      <w:r>
        <w:rPr>
          <w:spacing w:val="-7"/>
          <w:sz w:val="22"/>
        </w:rPr>
        <w:t xml:space="preserve"> </w:t>
      </w:r>
      <w:r>
        <w:rPr>
          <w:sz w:val="22"/>
        </w:rPr>
        <w:t>file</w:t>
      </w:r>
      <w:r>
        <w:rPr>
          <w:spacing w:val="38"/>
          <w:sz w:val="22"/>
        </w:rPr>
        <w:t xml:space="preserve"> </w:t>
      </w:r>
      <w:r>
        <w:rPr>
          <w:sz w:val="22"/>
        </w:rPr>
        <w:t>[…slug].tsx</w:t>
      </w:r>
      <w:r>
        <w:rPr>
          <w:spacing w:val="-5"/>
          <w:sz w:val="22"/>
        </w:rPr>
        <w:t xml:space="preserve"> </w:t>
      </w:r>
      <w:r>
        <w:rPr>
          <w:sz w:val="22"/>
        </w:rPr>
        <w:t>dengan</w:t>
      </w:r>
      <w:r>
        <w:rPr>
          <w:spacing w:val="-6"/>
          <w:sz w:val="22"/>
        </w:rPr>
        <w:t xml:space="preserve"> </w:t>
      </w:r>
      <w:r>
        <w:rPr>
          <w:sz w:val="22"/>
        </w:rPr>
        <w:t>kode</w:t>
      </w:r>
      <w:r>
        <w:rPr>
          <w:spacing w:val="-6"/>
          <w:sz w:val="22"/>
        </w:rPr>
        <w:t xml:space="preserve"> </w:t>
      </w:r>
      <w:r>
        <w:rPr>
          <w:spacing w:val="-2"/>
          <w:sz w:val="22"/>
        </w:rPr>
        <w:t>berikut:</w:t>
      </w:r>
    </w:p>
    <w:p w14:paraId="5E95B2E7">
      <w:pPr>
        <w:pStyle w:val="5"/>
        <w:spacing w:before="0"/>
        <w:ind w:left="743"/>
        <w:rPr>
          <w:sz w:val="20"/>
        </w:rPr>
      </w:pPr>
      <w:r>
        <w:rPr>
          <w:sz w:val="20"/>
        </w:rPr>
        <w:drawing>
          <wp:inline distT="0" distB="0" distL="0" distR="0">
            <wp:extent cx="3439795" cy="2691130"/>
            <wp:effectExtent l="0" t="0" r="0" b="0"/>
            <wp:docPr id="37" name="Image 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3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39808" cy="2691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6A87B">
      <w:pPr>
        <w:pStyle w:val="5"/>
        <w:spacing w:before="174"/>
        <w:ind w:left="743"/>
        <w:rPr>
          <w:rFonts w:hint="default"/>
          <w:lang w:val="en-US"/>
        </w:rPr>
      </w:pPr>
    </w:p>
    <w:p w14:paraId="4DA4CF65">
      <w:pPr>
        <w:pStyle w:val="5"/>
        <w:spacing w:before="174"/>
        <w:ind w:left="743"/>
      </w:pPr>
      <w:r>
        <w:drawing>
          <wp:inline distT="0" distB="0" distL="114300" distR="114300">
            <wp:extent cx="3782060" cy="2954655"/>
            <wp:effectExtent l="0" t="0" r="2540" b="4445"/>
            <wp:docPr id="11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Picture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82060" cy="2954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3F8C20">
      <w:pPr>
        <w:pStyle w:val="5"/>
        <w:spacing w:before="174"/>
        <w:ind w:left="743"/>
      </w:pPr>
      <w:r>
        <w:t>Cek</w:t>
      </w:r>
      <w:r>
        <w:rPr>
          <w:spacing w:val="-7"/>
        </w:rPr>
        <w:t xml:space="preserve"> </w:t>
      </w:r>
      <w:r>
        <w:t>menggunakan</w:t>
      </w:r>
      <w:r>
        <w:rPr>
          <w:spacing w:val="-4"/>
        </w:rPr>
        <w:t xml:space="preserve"> </w:t>
      </w:r>
      <w:r>
        <w:t>console.log</w:t>
      </w:r>
      <w:r>
        <w:rPr>
          <w:spacing w:val="-4"/>
        </w:rPr>
        <w:t xml:space="preserve"> </w:t>
      </w:r>
      <w:r>
        <w:t>apakah</w:t>
      </w:r>
      <w:r>
        <w:rPr>
          <w:spacing w:val="-5"/>
        </w:rPr>
        <w:t xml:space="preserve"> </w:t>
      </w:r>
      <w:r>
        <w:t>nilai</w:t>
      </w:r>
      <w:r>
        <w:rPr>
          <w:spacing w:val="-4"/>
        </w:rPr>
        <w:t xml:space="preserve"> </w:t>
      </w:r>
      <w:r>
        <w:t>segment</w:t>
      </w:r>
      <w:r>
        <w:rPr>
          <w:spacing w:val="-6"/>
        </w:rPr>
        <w:t xml:space="preserve"> </w:t>
      </w:r>
      <w:r>
        <w:t>berhasil</w:t>
      </w:r>
      <w:r>
        <w:rPr>
          <w:spacing w:val="-6"/>
        </w:rPr>
        <w:t xml:space="preserve"> </w:t>
      </w:r>
      <w:r>
        <w:rPr>
          <w:spacing w:val="-2"/>
        </w:rPr>
        <w:t>didapat</w:t>
      </w:r>
    </w:p>
    <w:p w14:paraId="7D63D83B">
      <w:pPr>
        <w:pStyle w:val="8"/>
        <w:numPr>
          <w:ilvl w:val="1"/>
          <w:numId w:val="2"/>
        </w:numPr>
        <w:tabs>
          <w:tab w:val="left" w:pos="1463"/>
        </w:tabs>
        <w:spacing w:before="181" w:after="0" w:line="240" w:lineRule="auto"/>
        <w:ind w:left="1463" w:right="0" w:hanging="360"/>
        <w:jc w:val="left"/>
        <w:rPr>
          <w:sz w:val="22"/>
        </w:rPr>
      </w:pPr>
      <w:r>
        <w:rPr>
          <w:sz w:val="22"/>
        </w:rPr>
        <w:drawing>
          <wp:anchor distT="0" distB="0" distL="0" distR="0" simplePos="0" relativeHeight="251661312" behindDoc="1" locked="0" layoutInCell="1" allowOverlap="1">
            <wp:simplePos x="0" y="0"/>
            <wp:positionH relativeFrom="page">
              <wp:posOffset>1828800</wp:posOffset>
            </wp:positionH>
            <wp:positionV relativeFrom="paragraph">
              <wp:posOffset>305435</wp:posOffset>
            </wp:positionV>
            <wp:extent cx="4810125" cy="1885950"/>
            <wp:effectExtent l="0" t="0" r="0" b="0"/>
            <wp:wrapTopAndBottom/>
            <wp:docPr id="38" name="Image 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3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10125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Jalankan</w:t>
      </w:r>
      <w:r>
        <w:rPr>
          <w:spacing w:val="-9"/>
          <w:sz w:val="22"/>
        </w:rPr>
        <w:t xml:space="preserve"> </w:t>
      </w:r>
      <w:r>
        <w:rPr>
          <w:sz w:val="22"/>
        </w:rPr>
        <w:t>browser</w:t>
      </w:r>
      <w:r>
        <w:rPr>
          <w:spacing w:val="-8"/>
          <w:sz w:val="22"/>
        </w:rPr>
        <w:t xml:space="preserve"> </w:t>
      </w:r>
      <w:r>
        <w:rPr>
          <w:sz w:val="22"/>
        </w:rPr>
        <w:t>dan</w:t>
      </w:r>
      <w:r>
        <w:rPr>
          <w:spacing w:val="-9"/>
          <w:sz w:val="22"/>
        </w:rPr>
        <w:t xml:space="preserve"> </w:t>
      </w:r>
      <w:r>
        <w:rPr>
          <w:sz w:val="22"/>
        </w:rPr>
        <w:t>ketik</w:t>
      </w:r>
      <w:r>
        <w:rPr>
          <w:spacing w:val="-9"/>
          <w:sz w:val="22"/>
        </w:rPr>
        <w:t xml:space="preserve"> </w:t>
      </w:r>
      <w:r>
        <w:rPr>
          <w:sz w:val="22"/>
        </w:rPr>
        <w:t>urlnya</w:t>
      </w:r>
      <w:r>
        <w:rPr>
          <w:spacing w:val="-8"/>
          <w:sz w:val="22"/>
        </w:rPr>
        <w:t xml:space="preserve"> </w:t>
      </w:r>
      <w:r>
        <w:rPr>
          <w:sz w:val="22"/>
        </w:rPr>
        <w:t>sebagai</w:t>
      </w:r>
      <w:r>
        <w:rPr>
          <w:spacing w:val="-8"/>
          <w:sz w:val="22"/>
        </w:rPr>
        <w:t xml:space="preserve"> </w:t>
      </w:r>
      <w:r>
        <w:rPr>
          <w:spacing w:val="-2"/>
          <w:sz w:val="22"/>
        </w:rPr>
        <w:t>berikut</w:t>
      </w:r>
    </w:p>
    <w:p w14:paraId="09C4FC68">
      <w:pPr>
        <w:pStyle w:val="5"/>
        <w:spacing w:before="0"/>
        <w:rPr>
          <w:b/>
          <w:bCs/>
        </w:rPr>
      </w:pPr>
    </w:p>
    <w:p w14:paraId="4BCC0987">
      <w:pPr>
        <w:pStyle w:val="5"/>
        <w:spacing w:before="116"/>
      </w:pPr>
      <w:r>
        <w:drawing>
          <wp:inline distT="0" distB="0" distL="114300" distR="114300">
            <wp:extent cx="4582160" cy="1758315"/>
            <wp:effectExtent l="0" t="0" r="2540" b="6985"/>
            <wp:docPr id="11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Picture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82160" cy="1758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7A3216">
      <w:pPr>
        <w:pStyle w:val="8"/>
        <w:numPr>
          <w:ilvl w:val="1"/>
          <w:numId w:val="2"/>
        </w:numPr>
        <w:tabs>
          <w:tab w:val="left" w:pos="1463"/>
        </w:tabs>
        <w:spacing w:before="0" w:after="0" w:line="240" w:lineRule="auto"/>
        <w:ind w:left="1463" w:right="0" w:hanging="360"/>
        <w:jc w:val="left"/>
        <w:rPr>
          <w:sz w:val="22"/>
        </w:rPr>
      </w:pPr>
      <w:r>
        <w:rPr>
          <w:sz w:val="22"/>
        </w:rPr>
        <w:drawing>
          <wp:anchor distT="0" distB="0" distL="0" distR="0" simplePos="0" relativeHeight="251661312" behindDoc="1" locked="0" layoutInCell="1" allowOverlap="1">
            <wp:simplePos x="0" y="0"/>
            <wp:positionH relativeFrom="page">
              <wp:posOffset>1854200</wp:posOffset>
            </wp:positionH>
            <wp:positionV relativeFrom="paragraph">
              <wp:posOffset>190500</wp:posOffset>
            </wp:positionV>
            <wp:extent cx="4778375" cy="1478280"/>
            <wp:effectExtent l="0" t="0" r="0" b="0"/>
            <wp:wrapTopAndBottom/>
            <wp:docPr id="39" name="Image 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 3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78550" cy="14784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Cek</w:t>
      </w:r>
      <w:r>
        <w:rPr>
          <w:spacing w:val="-7"/>
          <w:sz w:val="22"/>
        </w:rPr>
        <w:t xml:space="preserve"> </w:t>
      </w:r>
      <w:r>
        <w:rPr>
          <w:sz w:val="22"/>
        </w:rPr>
        <w:t>Vscode</w:t>
      </w:r>
      <w:r>
        <w:rPr>
          <w:spacing w:val="-7"/>
          <w:sz w:val="22"/>
        </w:rPr>
        <w:t xml:space="preserve"> </w:t>
      </w:r>
      <w:r>
        <w:rPr>
          <w:sz w:val="22"/>
        </w:rPr>
        <w:t>jika</w:t>
      </w:r>
      <w:r>
        <w:rPr>
          <w:spacing w:val="-6"/>
          <w:sz w:val="22"/>
        </w:rPr>
        <w:t xml:space="preserve"> </w:t>
      </w:r>
      <w:r>
        <w:rPr>
          <w:sz w:val="22"/>
        </w:rPr>
        <w:t>pada</w:t>
      </w:r>
      <w:r>
        <w:rPr>
          <w:spacing w:val="-7"/>
          <w:sz w:val="22"/>
        </w:rPr>
        <w:t xml:space="preserve"> </w:t>
      </w:r>
      <w:r>
        <w:rPr>
          <w:sz w:val="22"/>
        </w:rPr>
        <w:t>console.log</w:t>
      </w:r>
      <w:r>
        <w:rPr>
          <w:spacing w:val="-6"/>
          <w:sz w:val="22"/>
        </w:rPr>
        <w:t xml:space="preserve"> </w:t>
      </w:r>
      <w:r>
        <w:rPr>
          <w:sz w:val="22"/>
        </w:rPr>
        <w:t>dapat</w:t>
      </w:r>
      <w:r>
        <w:rPr>
          <w:spacing w:val="-7"/>
          <w:sz w:val="22"/>
        </w:rPr>
        <w:t xml:space="preserve"> </w:t>
      </w:r>
      <w:r>
        <w:rPr>
          <w:sz w:val="22"/>
        </w:rPr>
        <w:t>menampilkan</w:t>
      </w:r>
      <w:r>
        <w:rPr>
          <w:spacing w:val="-6"/>
          <w:sz w:val="22"/>
        </w:rPr>
        <w:t xml:space="preserve"> </w:t>
      </w:r>
      <w:r>
        <w:rPr>
          <w:sz w:val="22"/>
        </w:rPr>
        <w:t>nilai</w:t>
      </w:r>
      <w:r>
        <w:rPr>
          <w:spacing w:val="-6"/>
          <w:sz w:val="22"/>
        </w:rPr>
        <w:t xml:space="preserve"> </w:t>
      </w:r>
      <w:r>
        <w:rPr>
          <w:sz w:val="22"/>
        </w:rPr>
        <w:t>querynya</w:t>
      </w:r>
      <w:r>
        <w:rPr>
          <w:spacing w:val="-7"/>
          <w:sz w:val="22"/>
        </w:rPr>
        <w:t xml:space="preserve"> </w:t>
      </w:r>
      <w:r>
        <w:rPr>
          <w:sz w:val="22"/>
        </w:rPr>
        <w:t>berarti</w:t>
      </w:r>
      <w:r>
        <w:rPr>
          <w:spacing w:val="-8"/>
          <w:sz w:val="22"/>
        </w:rPr>
        <w:t xml:space="preserve"> </w:t>
      </w:r>
      <w:r>
        <w:rPr>
          <w:spacing w:val="-2"/>
          <w:sz w:val="22"/>
        </w:rPr>
        <w:t>berhasil</w:t>
      </w:r>
    </w:p>
    <w:p w14:paraId="584D6ABB">
      <w:pPr>
        <w:pStyle w:val="8"/>
        <w:numPr>
          <w:numId w:val="0"/>
        </w:numPr>
        <w:tabs>
          <w:tab w:val="left" w:pos="1463"/>
        </w:tabs>
        <w:spacing w:before="68" w:after="0" w:line="240" w:lineRule="auto"/>
        <w:ind w:left="1103" w:leftChars="0" w:right="0" w:rightChars="0"/>
        <w:jc w:val="left"/>
        <w:rPr>
          <w:sz w:val="22"/>
        </w:rPr>
      </w:pPr>
      <w:r>
        <w:drawing>
          <wp:inline distT="0" distB="0" distL="114300" distR="114300">
            <wp:extent cx="4973320" cy="1457960"/>
            <wp:effectExtent l="0" t="0" r="5080" b="2540"/>
            <wp:docPr id="12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Picture 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73320" cy="1457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950B59">
      <w:pPr>
        <w:pStyle w:val="8"/>
        <w:numPr>
          <w:ilvl w:val="1"/>
          <w:numId w:val="2"/>
        </w:numPr>
        <w:tabs>
          <w:tab w:val="left" w:pos="1463"/>
        </w:tabs>
        <w:spacing w:before="68" w:after="0" w:line="240" w:lineRule="auto"/>
        <w:ind w:left="1463" w:right="0" w:hanging="360"/>
        <w:jc w:val="left"/>
        <w:rPr>
          <w:sz w:val="22"/>
        </w:rPr>
      </w:pPr>
      <w:r>
        <w:rPr>
          <w:sz w:val="22"/>
        </w:rPr>
        <w:t>Modifikasi</w:t>
      </w:r>
      <w:r>
        <w:rPr>
          <w:spacing w:val="-8"/>
          <w:sz w:val="22"/>
        </w:rPr>
        <w:t xml:space="preserve"> </w:t>
      </w:r>
      <w:r>
        <w:rPr>
          <w:sz w:val="22"/>
        </w:rPr>
        <w:t>[...slug].tsx</w:t>
      </w:r>
      <w:r>
        <w:rPr>
          <w:spacing w:val="-12"/>
          <w:sz w:val="22"/>
        </w:rPr>
        <w:t xml:space="preserve"> </w:t>
      </w:r>
      <w:r>
        <w:rPr>
          <w:sz w:val="22"/>
        </w:rPr>
        <w:t>untuk</w:t>
      </w:r>
      <w:r>
        <w:rPr>
          <w:spacing w:val="-8"/>
          <w:sz w:val="22"/>
        </w:rPr>
        <w:t xml:space="preserve"> </w:t>
      </w:r>
      <w:r>
        <w:rPr>
          <w:sz w:val="22"/>
        </w:rPr>
        <w:t>menampilkan</w:t>
      </w:r>
      <w:r>
        <w:rPr>
          <w:spacing w:val="-7"/>
          <w:sz w:val="22"/>
        </w:rPr>
        <w:t xml:space="preserve"> </w:t>
      </w:r>
      <w:r>
        <w:rPr>
          <w:sz w:val="22"/>
        </w:rPr>
        <w:t>nilai</w:t>
      </w:r>
      <w:r>
        <w:rPr>
          <w:spacing w:val="-8"/>
          <w:sz w:val="22"/>
        </w:rPr>
        <w:t xml:space="preserve"> </w:t>
      </w:r>
      <w:r>
        <w:rPr>
          <w:spacing w:val="-4"/>
          <w:sz w:val="22"/>
        </w:rPr>
        <w:t>query</w:t>
      </w:r>
    </w:p>
    <w:p w14:paraId="21E8A9B6">
      <w:pPr>
        <w:pStyle w:val="5"/>
        <w:spacing w:before="0"/>
        <w:ind w:left="1564"/>
        <w:rPr>
          <w:sz w:val="20"/>
        </w:rPr>
      </w:pPr>
      <w:r>
        <w:rPr>
          <w:sz w:val="20"/>
        </w:rPr>
        <w:drawing>
          <wp:inline distT="0" distB="0" distL="0" distR="0">
            <wp:extent cx="4680585" cy="1753235"/>
            <wp:effectExtent l="0" t="0" r="0" b="0"/>
            <wp:docPr id="40" name="Image 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 40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81162" cy="1753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93AC6">
      <w:pPr>
        <w:pStyle w:val="5"/>
        <w:spacing w:before="0"/>
        <w:ind w:left="1564"/>
        <w:rPr>
          <w:sz w:val="20"/>
        </w:rPr>
      </w:pPr>
      <w:r>
        <w:drawing>
          <wp:inline distT="0" distB="0" distL="114300" distR="114300">
            <wp:extent cx="5763260" cy="2651760"/>
            <wp:effectExtent l="0" t="0" r="2540" b="2540"/>
            <wp:docPr id="12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Picture 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2651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7D0CB4">
      <w:pPr>
        <w:pStyle w:val="5"/>
        <w:spacing w:before="0"/>
        <w:ind w:left="1564"/>
        <w:rPr>
          <w:sz w:val="20"/>
        </w:rPr>
      </w:pPr>
    </w:p>
    <w:p w14:paraId="7626159A">
      <w:pPr>
        <w:pStyle w:val="5"/>
        <w:spacing w:before="121"/>
        <w:rPr>
          <w:sz w:val="20"/>
        </w:rPr>
      </w:pPr>
      <w:r>
        <w:rPr>
          <w:sz w:val="20"/>
        </w:rPr>
        <mc:AlternateContent>
          <mc:Choice Requires="wpg">
            <w:drawing>
              <wp:anchor distT="0" distB="0" distL="0" distR="0" simplePos="0" relativeHeight="251662336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247650</wp:posOffset>
                </wp:positionV>
                <wp:extent cx="5732780" cy="19685"/>
                <wp:effectExtent l="0" t="0" r="0" b="0"/>
                <wp:wrapTopAndBottom/>
                <wp:docPr id="41" name="Group 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2780" cy="19685"/>
                          <a:chOff x="0" y="0"/>
                          <a:chExt cx="5732780" cy="19685"/>
                        </a:xfrm>
                      </wpg:grpSpPr>
                      <wps:wsp>
                        <wps:cNvPr id="42" name="Graphic 42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1"/>
                                </a:lnTo>
                                <a:lnTo>
                                  <a:pt x="0" y="2921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5729859" y="380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0" y="380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413"/>
                                </a:moveTo>
                                <a:lnTo>
                                  <a:pt x="0" y="2413"/>
                                </a:lnTo>
                                <a:lnTo>
                                  <a:pt x="0" y="16383"/>
                                </a:lnTo>
                                <a:lnTo>
                                  <a:pt x="2540" y="16383"/>
                                </a:lnTo>
                                <a:lnTo>
                                  <a:pt x="2540" y="2413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5729859" y="2793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0" y="16763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0" y="16763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19.5pt;height:1.55pt;width:451.4pt;mso-position-horizontal-relative:page;mso-wrap-distance-bottom:0pt;mso-wrap-distance-top:0pt;z-index:-251654144;mso-width-relative:page;mso-height-relative:page;" coordsize="5732780,19685" o:gfxdata="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">
                <o:lock v:ext="edit" aspectratio="f"/>
                <v:shape id="Graphic 42" o:spid="_x0000_s1026" o:spt="100" style="position:absolute;left:0;top:0;height:19050;width:5731510;" fillcolor="#9F9F9F" filled="t" stroked="f" coordsize="5731510,19050" o:gfxdata="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4151i8AAAA&#10;2wAAAA8AAAAAAAAAAQAgAAAAIgAAAGRycy9kb3ducmV2LnhtbFBLAQIUABQAAAAIAIdO4kAzLwWe&#10;OwAAADkAAAAQAAAAAAAAAAEAIAAAAAsBAABkcnMvc2hhcGV4bWwueG1sUEsFBgAAAAAGAAYAWwEA&#10;ALUDAAAAAA==&#10;" path="m5731497,0l0,0,0,381,0,2921,0,19050,5731497,19050,573149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3" o:spid="_x0000_s1026" o:spt="100" style="position:absolute;left:5729859;top:380;height:2540;width:2540;" fillcolor="#E2E2E2" filled="t" stroked="f" coordsize="2540,2540" o:gfxdata="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By/lzugAAANsA&#10;AAAPAAAAAAAAAAEAIAAAACIAAABkcnMvZG93bnJldi54bWxQSwECFAAUAAAACACHTuJAMy8FnjsA&#10;AAA5AAAAEAAAAAAAAAABACAAAAAJAQAAZHJzL3NoYXBleG1sLnhtbFBLBQYAAAAABgAGAFsBAACz&#10;AwAAAAA=&#10;" path="m2540,0l0,0,0,2540,2540,2540,254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4" o:spid="_x0000_s1026" o:spt="100" style="position:absolute;left:0;top:380;height:16510;width:5732780;" fillcolor="#9F9F9F" filled="t" stroked="f" coordsize="5732780,16510" o:gfxdata="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nXxOt&#10;wAAAANsAAAAPAAAAAAAAAAEAIAAAACIAAABkcnMvZG93bnJldi54bWxQSwECFAAUAAAACACHTuJA&#10;My8FnjsAAAA5AAAAEAAAAAAAAAABACAAAAAPAQAAZHJzL3NoYXBleG1sLnhtbFBLBQYAAAAABgAG&#10;AFsBAAC5AwAAAAA=&#10;" path="m2540,2413l0,2413,0,16383,2540,16383,2540,2413xem5732399,0l5729846,0,5729846,2540,5732399,2540,573239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5" o:spid="_x0000_s1026" o:spt="100" style="position:absolute;left:5729859;top:2793;height:13970;width:2540;" fillcolor="#E2E2E2" filled="t" stroked="f" coordsize="2540,13970" o:gfxdata="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BTImr4A&#10;AADbAAAADwAAAAAAAAABACAAAAAiAAAAZHJzL2Rvd25yZXYueG1sUEsBAhQAFAAAAAgAh07iQDMv&#10;BZ47AAAAOQAAABAAAAAAAAAAAQAgAAAADQEAAGRycy9zaGFwZXhtbC54bWxQSwUGAAAAAAYABgBb&#10;AQAAtwMAAAAA&#10;" path="m2540,0l0,0,0,13970,2540,13970,254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6" o:spid="_x0000_s1026" o:spt="100" style="position:absolute;left:0;top:16763;height:2540;width:2540;" fillcolor="#9F9F9F" filled="t" stroked="f" coordsize="2540,2540" o:gfxdata="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oBzmpvQAA&#10;ANsAAAAPAAAAAAAAAAEAIAAAACIAAABkcnMvZG93bnJldi54bWxQSwECFAAUAAAACACHTuJAMy8F&#10;njsAAAA5AAAAEAAAAAAAAAABACAAAAAMAQAAZHJzL3NoYXBleG1sLnhtbFBLBQYAAAAABgAGAFsB&#10;AAC2AwAAAAA=&#10;" path="m2540,0l0,0,0,2540,2540,2540,254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7" o:spid="_x0000_s1026" o:spt="100" style="position:absolute;left:0;top:16763;height:2540;width:5732780;" fillcolor="#E2E2E2" filled="t" stroked="f" coordsize="5732780,2540" o:gfxdata="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2fXnavQAA&#10;ANsAAAAPAAAAAAAAAAEAIAAAACIAAABkcnMvZG93bnJldi54bWxQSwECFAAUAAAACACHTuJAMy8F&#10;njsAAAA5AAAAEAAAAAAAAAABACAAAAAMAQAAZHJzL3NoYXBleG1sLnhtbFBLBQYAAAAABgAGAFsB&#10;AAC2AwAAAAA=&#10;" path="m5732399,0l5729859,0,2540,0,0,0,0,2540,2540,2540,5729846,2540,5732399,2540,573239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6CAE71BC">
      <w:pPr>
        <w:pStyle w:val="2"/>
      </w:pPr>
      <w:r>
        <w:t>Langkah</w:t>
      </w:r>
      <w:r>
        <w:rPr>
          <w:spacing w:val="-5"/>
        </w:rPr>
        <w:t xml:space="preserve"> </w:t>
      </w:r>
      <w:r>
        <w:t>3</w:t>
      </w:r>
      <w:r>
        <w:rPr>
          <w:spacing w:val="-3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Pengujian</w:t>
      </w:r>
      <w:r>
        <w:rPr>
          <w:spacing w:val="-3"/>
        </w:rPr>
        <w:t xml:space="preserve"> </w:t>
      </w:r>
      <w:r>
        <w:t>Catch-All</w:t>
      </w:r>
      <w:r>
        <w:rPr>
          <w:spacing w:val="-4"/>
        </w:rPr>
        <w:t xml:space="preserve"> Route</w:t>
      </w:r>
    </w:p>
    <w:p w14:paraId="7AEE4913">
      <w:pPr>
        <w:pStyle w:val="5"/>
        <w:spacing w:before="180"/>
        <w:ind w:left="23"/>
      </w:pPr>
      <w:r>
        <w:t>Akses</w:t>
      </w:r>
      <w:r>
        <w:rPr>
          <w:spacing w:val="-5"/>
        </w:rPr>
        <w:t xml:space="preserve"> </w:t>
      </w:r>
      <w:r>
        <w:t>URL</w:t>
      </w:r>
      <w:r>
        <w:rPr>
          <w:spacing w:val="-4"/>
        </w:rPr>
        <w:t xml:space="preserve"> </w:t>
      </w:r>
      <w:r>
        <w:t>berikut</w:t>
      </w:r>
      <w:r>
        <w:rPr>
          <w:spacing w:val="-2"/>
        </w:rPr>
        <w:t xml:space="preserve"> </w:t>
      </w:r>
      <w:r>
        <w:t>di</w:t>
      </w:r>
      <w:r>
        <w:rPr>
          <w:spacing w:val="-2"/>
        </w:rPr>
        <w:t xml:space="preserve"> browser:</w:t>
      </w:r>
    </w:p>
    <w:p w14:paraId="0D411515">
      <w:pPr>
        <w:pStyle w:val="5"/>
        <w:ind w:left="23"/>
      </w:pPr>
      <w:r>
        <w:rPr>
          <w:spacing w:val="-2"/>
        </w:rPr>
        <w:t>/shop/clothes</w:t>
      </w:r>
    </w:p>
    <w:p w14:paraId="742158EC">
      <w:pPr>
        <w:pStyle w:val="5"/>
        <w:spacing w:before="11"/>
        <w:rPr>
          <w:sz w:val="12"/>
        </w:rPr>
      </w:pPr>
      <w:r>
        <w:rPr>
          <w:sz w:val="12"/>
        </w:rPr>
        <w:drawing>
          <wp:anchor distT="0" distB="0" distL="0" distR="0" simplePos="0" relativeHeight="251662336" behindDoc="1" locked="0" layoutInCell="1" allowOverlap="1">
            <wp:simplePos x="0" y="0"/>
            <wp:positionH relativeFrom="page">
              <wp:posOffset>2045970</wp:posOffset>
            </wp:positionH>
            <wp:positionV relativeFrom="paragraph">
              <wp:posOffset>114935</wp:posOffset>
            </wp:positionV>
            <wp:extent cx="3467100" cy="1466850"/>
            <wp:effectExtent l="0" t="0" r="0" b="0"/>
            <wp:wrapTopAndBottom/>
            <wp:docPr id="48" name="Image 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 48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AA0BEC">
      <w:pPr>
        <w:pStyle w:val="5"/>
        <w:spacing w:before="214"/>
      </w:pPr>
      <w:r>
        <w:drawing>
          <wp:inline distT="0" distB="0" distL="114300" distR="114300">
            <wp:extent cx="3916045" cy="2122805"/>
            <wp:effectExtent l="0" t="0" r="8255" b="10795"/>
            <wp:docPr id="12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Picture 7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16045" cy="2122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B685D2">
      <w:pPr>
        <w:pStyle w:val="5"/>
        <w:spacing w:before="0"/>
        <w:ind w:left="23"/>
      </w:pPr>
      <w:r>
        <w:rPr>
          <w:spacing w:val="-2"/>
        </w:rPr>
        <w:t>/shop/clothes/tops</w:t>
      </w:r>
    </w:p>
    <w:p w14:paraId="0214319F">
      <w:pPr>
        <w:pStyle w:val="5"/>
        <w:spacing w:before="9"/>
        <w:rPr>
          <w:sz w:val="12"/>
        </w:rPr>
      </w:pPr>
      <w:r>
        <w:rPr>
          <w:sz w:val="12"/>
        </w:rPr>
        <w:drawing>
          <wp:anchor distT="0" distB="0" distL="0" distR="0" simplePos="0" relativeHeight="251663360" behindDoc="1" locked="0" layoutInCell="1" allowOverlap="1">
            <wp:simplePos x="0" y="0"/>
            <wp:positionH relativeFrom="page">
              <wp:posOffset>2026920</wp:posOffset>
            </wp:positionH>
            <wp:positionV relativeFrom="paragraph">
              <wp:posOffset>114300</wp:posOffset>
            </wp:positionV>
            <wp:extent cx="3497580" cy="1358900"/>
            <wp:effectExtent l="0" t="0" r="0" b="0"/>
            <wp:wrapTopAndBottom/>
            <wp:docPr id="49" name="Image 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age 49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97638" cy="13590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EFFCEE1">
      <w:pPr>
        <w:pStyle w:val="5"/>
        <w:spacing w:before="213"/>
      </w:pPr>
      <w:r>
        <w:drawing>
          <wp:inline distT="0" distB="0" distL="114300" distR="114300">
            <wp:extent cx="4542790" cy="2212975"/>
            <wp:effectExtent l="0" t="0" r="3810" b="9525"/>
            <wp:docPr id="12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Picture 8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42790" cy="221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B89D6A">
      <w:pPr>
        <w:pStyle w:val="5"/>
        <w:spacing w:before="0"/>
        <w:ind w:left="23"/>
      </w:pPr>
      <w:r>
        <w:rPr>
          <w:spacing w:val="-2"/>
        </w:rPr>
        <w:t>/shop/clothes/tops/t-</w:t>
      </w:r>
      <w:r>
        <w:rPr>
          <w:spacing w:val="-4"/>
        </w:rPr>
        <w:t>shirt</w:t>
      </w:r>
    </w:p>
    <w:p w14:paraId="2E02FD00">
      <w:pPr>
        <w:pStyle w:val="5"/>
        <w:spacing w:before="9"/>
        <w:rPr>
          <w:sz w:val="12"/>
        </w:rPr>
      </w:pPr>
      <w:r>
        <w:rPr>
          <w:sz w:val="12"/>
        </w:rPr>
        <w:drawing>
          <wp:anchor distT="0" distB="0" distL="0" distR="0" simplePos="0" relativeHeight="251663360" behindDoc="1" locked="0" layoutInCell="1" allowOverlap="1">
            <wp:simplePos x="0" y="0"/>
            <wp:positionH relativeFrom="page">
              <wp:posOffset>1921510</wp:posOffset>
            </wp:positionH>
            <wp:positionV relativeFrom="paragraph">
              <wp:posOffset>113665</wp:posOffset>
            </wp:positionV>
            <wp:extent cx="3701415" cy="1360805"/>
            <wp:effectExtent l="0" t="0" r="0" b="0"/>
            <wp:wrapTopAndBottom/>
            <wp:docPr id="50" name="Image 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 50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01184" cy="13608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F468C8">
      <w:pPr>
        <w:pStyle w:val="5"/>
        <w:spacing w:before="42" w:line="259" w:lineRule="auto"/>
        <w:ind w:left="23"/>
      </w:pPr>
    </w:p>
    <w:p w14:paraId="184CD646">
      <w:pPr>
        <w:pStyle w:val="5"/>
        <w:spacing w:before="42" w:line="259" w:lineRule="auto"/>
        <w:ind w:left="23"/>
      </w:pPr>
      <w:r>
        <w:drawing>
          <wp:inline distT="0" distB="0" distL="114300" distR="114300">
            <wp:extent cx="4653280" cy="2266315"/>
            <wp:effectExtent l="0" t="0" r="7620" b="6985"/>
            <wp:docPr id="12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Picture 9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53280" cy="2266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73560F">
      <w:pPr>
        <w:pStyle w:val="5"/>
        <w:spacing w:before="42" w:line="259" w:lineRule="auto"/>
        <w:ind w:left="23"/>
      </w:pPr>
      <w:r>
        <w:t>Jika</w:t>
      </w:r>
      <w:r>
        <w:rPr>
          <w:spacing w:val="-6"/>
        </w:rPr>
        <w:t xml:space="preserve"> </w:t>
      </w:r>
      <w:r>
        <w:t>dilihat</w:t>
      </w:r>
      <w:r>
        <w:rPr>
          <w:spacing w:val="-6"/>
        </w:rPr>
        <w:t xml:space="preserve"> </w:t>
      </w:r>
      <w:r>
        <w:t>ada</w:t>
      </w:r>
      <w:r>
        <w:rPr>
          <w:spacing w:val="-6"/>
        </w:rPr>
        <w:t xml:space="preserve"> </w:t>
      </w:r>
      <w:r>
        <w:t>yang</w:t>
      </w:r>
      <w:r>
        <w:rPr>
          <w:spacing w:val="-6"/>
        </w:rPr>
        <w:t xml:space="preserve"> </w:t>
      </w:r>
      <w:r>
        <w:t>terbaca</w:t>
      </w:r>
      <w:r>
        <w:rPr>
          <w:spacing w:val="-6"/>
        </w:rPr>
        <w:t xml:space="preserve"> </w:t>
      </w:r>
      <w:r>
        <w:t>undifined</w:t>
      </w:r>
      <w:r>
        <w:rPr>
          <w:spacing w:val="-6"/>
        </w:rPr>
        <w:t xml:space="preserve"> </w:t>
      </w:r>
      <w:r>
        <w:t>dan</w:t>
      </w:r>
      <w:r>
        <w:rPr>
          <w:spacing w:val="-6"/>
        </w:rPr>
        <w:t xml:space="preserve"> </w:t>
      </w:r>
      <w:r>
        <w:t>ada</w:t>
      </w:r>
      <w:r>
        <w:rPr>
          <w:spacing w:val="-6"/>
        </w:rPr>
        <w:t xml:space="preserve"> </w:t>
      </w:r>
      <w:r>
        <w:t>yang</w:t>
      </w:r>
      <w:r>
        <w:rPr>
          <w:spacing w:val="-6"/>
        </w:rPr>
        <w:t xml:space="preserve"> </w:t>
      </w:r>
      <w:r>
        <w:t>tidak</w:t>
      </w:r>
      <w:r>
        <w:rPr>
          <w:spacing w:val="-6"/>
        </w:rPr>
        <w:t xml:space="preserve"> </w:t>
      </w:r>
      <w:r>
        <w:t>terbaca</w:t>
      </w:r>
      <w:r>
        <w:rPr>
          <w:spacing w:val="-7"/>
        </w:rPr>
        <w:t xml:space="preserve"> </w:t>
      </w:r>
      <w:r>
        <w:t>ini</w:t>
      </w:r>
      <w:r>
        <w:rPr>
          <w:spacing w:val="-6"/>
        </w:rPr>
        <w:t xml:space="preserve"> </w:t>
      </w:r>
      <w:r>
        <w:t>dikarena</w:t>
      </w:r>
      <w:r>
        <w:rPr>
          <w:spacing w:val="-6"/>
        </w:rPr>
        <w:t xml:space="preserve"> </w:t>
      </w:r>
      <w:r>
        <w:t>segmennya</w:t>
      </w:r>
      <w:r>
        <w:rPr>
          <w:spacing w:val="-6"/>
        </w:rPr>
        <w:t xml:space="preserve"> </w:t>
      </w:r>
      <w:r>
        <w:t>dibatasi Cuma array[0] dan array[1]. Solusinya bagaimana ?</w:t>
      </w:r>
    </w:p>
    <w:p w14:paraId="04326148">
      <w:pPr>
        <w:pStyle w:val="5"/>
        <w:spacing w:before="161"/>
        <w:ind w:left="23"/>
      </w:pPr>
      <w:r>
        <w:t>Modifikasi</w:t>
      </w:r>
      <w:r>
        <w:rPr>
          <w:spacing w:val="-9"/>
        </w:rPr>
        <w:t xml:space="preserve"> </w:t>
      </w:r>
      <w:r>
        <w:t>[…slug].tsx</w:t>
      </w:r>
      <w:r>
        <w:rPr>
          <w:spacing w:val="-10"/>
        </w:rPr>
        <w:t xml:space="preserve"> </w:t>
      </w:r>
      <w:r>
        <w:t>menjadi</w:t>
      </w:r>
      <w:r>
        <w:rPr>
          <w:spacing w:val="-8"/>
        </w:rPr>
        <w:t xml:space="preserve"> </w:t>
      </w:r>
      <w:r>
        <w:rPr>
          <w:spacing w:val="-2"/>
        </w:rPr>
        <w:t>berikut</w:t>
      </w:r>
    </w:p>
    <w:p w14:paraId="245178D6">
      <w:pPr>
        <w:pStyle w:val="5"/>
        <w:spacing w:before="9"/>
        <w:rPr>
          <w:sz w:val="12"/>
        </w:rPr>
      </w:pPr>
      <w:r>
        <w:rPr>
          <w:sz w:val="12"/>
        </w:rPr>
        <w:drawing>
          <wp:anchor distT="0" distB="0" distL="0" distR="0" simplePos="0" relativeHeight="251664384" behindDoc="1" locked="0" layoutInCell="1" allowOverlap="1">
            <wp:simplePos x="0" y="0"/>
            <wp:positionH relativeFrom="page">
              <wp:posOffset>960755</wp:posOffset>
            </wp:positionH>
            <wp:positionV relativeFrom="paragraph">
              <wp:posOffset>114300</wp:posOffset>
            </wp:positionV>
            <wp:extent cx="5666740" cy="2707640"/>
            <wp:effectExtent l="0" t="0" r="0" b="0"/>
            <wp:wrapTopAndBottom/>
            <wp:docPr id="51" name="Image 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age 51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6922" cy="27075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066FDB1">
      <w:pPr>
        <w:spacing w:before="207"/>
        <w:ind w:left="23" w:right="0" w:firstLine="0"/>
        <w:jc w:val="left"/>
      </w:pPr>
      <w:r>
        <w:drawing>
          <wp:inline distT="0" distB="0" distL="114300" distR="114300">
            <wp:extent cx="5760720" cy="2865755"/>
            <wp:effectExtent l="0" t="0" r="5080" b="4445"/>
            <wp:docPr id="12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" name="Picture 12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65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6EC729">
      <w:pPr>
        <w:spacing w:before="207"/>
        <w:ind w:left="23" w:right="0" w:firstLine="0"/>
        <w:jc w:val="left"/>
      </w:pPr>
    </w:p>
    <w:p w14:paraId="4BE2B0E2">
      <w:pPr>
        <w:spacing w:before="207"/>
        <w:ind w:left="23" w:right="0" w:firstLine="0"/>
        <w:jc w:val="left"/>
        <w:rPr>
          <w:b/>
          <w:sz w:val="22"/>
        </w:rPr>
      </w:pPr>
      <w:r>
        <w:rPr>
          <w:sz w:val="22"/>
        </w:rPr>
        <w:t>Jalankan</w:t>
      </w:r>
      <w:r>
        <w:rPr>
          <w:spacing w:val="-11"/>
          <w:sz w:val="22"/>
        </w:rPr>
        <w:t xml:space="preserve"> </w:t>
      </w:r>
      <w:r>
        <w:rPr>
          <w:sz w:val="22"/>
        </w:rPr>
        <w:t>browser</w:t>
      </w:r>
      <w:r>
        <w:rPr>
          <w:spacing w:val="-9"/>
          <w:sz w:val="22"/>
        </w:rPr>
        <w:t xml:space="preserve"> </w:t>
      </w:r>
      <w:r>
        <w:rPr>
          <w:sz w:val="22"/>
        </w:rPr>
        <w:t>:</w:t>
      </w:r>
      <w:r>
        <w:rPr>
          <w:spacing w:val="-8"/>
          <w:sz w:val="22"/>
        </w:rPr>
        <w:t xml:space="preserve"> </w:t>
      </w:r>
      <w:r>
        <w:rPr>
          <w:b/>
          <w:sz w:val="22"/>
        </w:rPr>
        <w:t>Berapapun</w:t>
      </w:r>
      <w:r>
        <w:rPr>
          <w:b/>
          <w:spacing w:val="-9"/>
          <w:sz w:val="22"/>
        </w:rPr>
        <w:t xml:space="preserve"> </w:t>
      </w:r>
      <w:r>
        <w:rPr>
          <w:b/>
          <w:sz w:val="22"/>
        </w:rPr>
        <w:t>banyaknya</w:t>
      </w:r>
      <w:r>
        <w:rPr>
          <w:b/>
          <w:spacing w:val="-10"/>
          <w:sz w:val="22"/>
        </w:rPr>
        <w:t xml:space="preserve"> </w:t>
      </w:r>
      <w:r>
        <w:rPr>
          <w:b/>
          <w:sz w:val="22"/>
        </w:rPr>
        <w:t>seqment</w:t>
      </w:r>
      <w:r>
        <w:rPr>
          <w:b/>
          <w:spacing w:val="-9"/>
          <w:sz w:val="22"/>
        </w:rPr>
        <w:t xml:space="preserve"> </w:t>
      </w:r>
      <w:r>
        <w:rPr>
          <w:b/>
          <w:sz w:val="22"/>
        </w:rPr>
        <w:t>tetap</w:t>
      </w:r>
      <w:r>
        <w:rPr>
          <w:b/>
          <w:spacing w:val="-8"/>
          <w:sz w:val="22"/>
        </w:rPr>
        <w:t xml:space="preserve"> </w:t>
      </w:r>
      <w:r>
        <w:rPr>
          <w:b/>
          <w:spacing w:val="-2"/>
          <w:sz w:val="22"/>
        </w:rPr>
        <w:t>terbaca</w:t>
      </w:r>
    </w:p>
    <w:p w14:paraId="2FFFFA9B">
      <w:pPr>
        <w:pStyle w:val="5"/>
        <w:spacing w:before="10"/>
        <w:rPr>
          <w:b/>
          <w:sz w:val="12"/>
        </w:rPr>
      </w:pPr>
    </w:p>
    <w:p w14:paraId="02F8531B">
      <w:pPr>
        <w:pStyle w:val="5"/>
        <w:spacing w:before="198"/>
        <w:rPr>
          <w:b/>
          <w:sz w:val="20"/>
        </w:rPr>
      </w:pPr>
      <w:r>
        <w:rPr>
          <w:b/>
          <w:sz w:val="12"/>
        </w:rPr>
        <w:drawing>
          <wp:anchor distT="0" distB="0" distL="0" distR="0" simplePos="0" relativeHeight="251665408" behindDoc="1" locked="0" layoutInCell="1" allowOverlap="1">
            <wp:simplePos x="0" y="0"/>
            <wp:positionH relativeFrom="page">
              <wp:posOffset>1207770</wp:posOffset>
            </wp:positionH>
            <wp:positionV relativeFrom="paragraph">
              <wp:posOffset>1765300</wp:posOffset>
            </wp:positionV>
            <wp:extent cx="4592955" cy="1499235"/>
            <wp:effectExtent l="0" t="0" r="0" b="0"/>
            <wp:wrapTopAndBottom/>
            <wp:docPr id="53" name="Image 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Image 53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92646" cy="1499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D348FD">
      <w:pPr>
        <w:pStyle w:val="5"/>
        <w:spacing w:after="0"/>
        <w:rPr>
          <w:b/>
          <w:sz w:val="12"/>
        </w:rPr>
      </w:pPr>
      <w:r>
        <w:rPr>
          <w:b/>
          <w:sz w:val="12"/>
        </w:rPr>
        <w:drawing>
          <wp:anchor distT="0" distB="0" distL="0" distR="0" simplePos="0" relativeHeight="251664384" behindDoc="1" locked="0" layoutInCell="1" allowOverlap="1">
            <wp:simplePos x="0" y="0"/>
            <wp:positionH relativeFrom="page">
              <wp:posOffset>1193165</wp:posOffset>
            </wp:positionH>
            <wp:positionV relativeFrom="paragraph">
              <wp:posOffset>29210</wp:posOffset>
            </wp:positionV>
            <wp:extent cx="4419600" cy="1552575"/>
            <wp:effectExtent l="0" t="0" r="0" b="0"/>
            <wp:wrapTopAndBottom/>
            <wp:docPr id="52" name="Image 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 52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E85F10">
      <w:pPr>
        <w:pStyle w:val="5"/>
        <w:spacing w:after="0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758180" cy="2571750"/>
            <wp:effectExtent l="0" t="0" r="7620" b="6350"/>
            <wp:docPr id="131" name="Picture 131" descr="Screenshot 2026-02-24 2203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" name="Picture 131" descr="Screenshot 2026-02-24 220350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5818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4EBB8">
      <w:pPr>
        <w:pStyle w:val="5"/>
        <w:spacing w:after="0"/>
        <w:rPr>
          <w:b/>
          <w:sz w:val="12"/>
        </w:rPr>
      </w:pPr>
      <w:r>
        <w:drawing>
          <wp:inline distT="0" distB="0" distL="114300" distR="114300">
            <wp:extent cx="5760720" cy="2239645"/>
            <wp:effectExtent l="0" t="0" r="5080" b="8255"/>
            <wp:docPr id="13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Picture 15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39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0C35BF">
      <w:pPr>
        <w:pStyle w:val="5"/>
        <w:spacing w:after="0"/>
      </w:pPr>
      <w:r>
        <w:t>Untuk</w:t>
      </w:r>
      <w:r>
        <w:rPr>
          <w:spacing w:val="-3"/>
        </w:rPr>
        <w:t xml:space="preserve"> </w:t>
      </w:r>
      <w:r>
        <w:t>saat</w:t>
      </w:r>
      <w:r>
        <w:rPr>
          <w:spacing w:val="-2"/>
        </w:rPr>
        <w:t xml:space="preserve"> </w:t>
      </w:r>
      <w:r>
        <w:t>ini</w:t>
      </w:r>
      <w:r>
        <w:rPr>
          <w:spacing w:val="-1"/>
        </w:rPr>
        <w:t xml:space="preserve"> </w:t>
      </w:r>
      <w:r>
        <w:rPr>
          <w:spacing w:val="-2"/>
        </w:rPr>
        <w:t>gunakan</w:t>
      </w:r>
    </w:p>
    <w:p w14:paraId="367B2F31">
      <w:pPr>
        <w:pStyle w:val="5"/>
        <w:spacing w:before="9"/>
        <w:rPr>
          <w:b/>
          <w:sz w:val="14"/>
        </w:rPr>
      </w:pPr>
      <w:r>
        <w:rPr>
          <w:b/>
          <w:sz w:val="14"/>
        </w:rPr>
        <w:drawing>
          <wp:anchor distT="0" distB="0" distL="0" distR="0" simplePos="0" relativeHeight="251665408" behindDoc="1" locked="0" layoutInCell="1" allowOverlap="1">
            <wp:simplePos x="0" y="0"/>
            <wp:positionH relativeFrom="page">
              <wp:posOffset>1394460</wp:posOffset>
            </wp:positionH>
            <wp:positionV relativeFrom="paragraph">
              <wp:posOffset>129540</wp:posOffset>
            </wp:positionV>
            <wp:extent cx="4681220" cy="1753235"/>
            <wp:effectExtent l="0" t="0" r="0" b="0"/>
            <wp:wrapTopAndBottom/>
            <wp:docPr id="54" name="Image 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 54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81496" cy="17533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6060AA5">
      <w:pPr>
        <w:pStyle w:val="5"/>
        <w:spacing w:before="198"/>
        <w:ind w:left="23"/>
        <w:rPr>
          <w:spacing w:val="-2"/>
        </w:rPr>
      </w:pPr>
      <w:r>
        <w:drawing>
          <wp:inline distT="0" distB="0" distL="114300" distR="114300">
            <wp:extent cx="5420995" cy="2483485"/>
            <wp:effectExtent l="0" t="0" r="1905" b="5715"/>
            <wp:docPr id="13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Picture 16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20995" cy="2483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5A2DE0">
      <w:pPr>
        <w:pStyle w:val="5"/>
        <w:spacing w:before="198"/>
        <w:ind w:left="23"/>
      </w:pPr>
      <w:r>
        <w:rPr>
          <w:spacing w:val="-2"/>
        </w:rPr>
        <w:t>Perhatikan</w:t>
      </w:r>
      <w:r>
        <w:rPr>
          <w:spacing w:val="5"/>
        </w:rPr>
        <w:t xml:space="preserve"> </w:t>
      </w:r>
      <w:r>
        <w:rPr>
          <w:spacing w:val="-2"/>
        </w:rPr>
        <w:t>bahwa:</w:t>
      </w:r>
    </w:p>
    <w:p w14:paraId="01BCC095">
      <w:pPr>
        <w:pStyle w:val="8"/>
        <w:numPr>
          <w:ilvl w:val="0"/>
          <w:numId w:val="3"/>
        </w:numPr>
        <w:tabs>
          <w:tab w:val="left" w:pos="743"/>
        </w:tabs>
        <w:spacing w:before="179" w:after="0" w:line="240" w:lineRule="auto"/>
        <w:ind w:left="743" w:right="0" w:hanging="360"/>
        <w:jc w:val="left"/>
        <w:rPr>
          <w:sz w:val="22"/>
        </w:rPr>
      </w:pPr>
      <w:r>
        <w:rPr>
          <w:sz w:val="22"/>
        </w:rPr>
        <w:t>slug</w:t>
      </w:r>
      <w:r>
        <w:rPr>
          <w:spacing w:val="-6"/>
          <w:sz w:val="22"/>
        </w:rPr>
        <w:t xml:space="preserve"> </w:t>
      </w:r>
      <w:r>
        <w:rPr>
          <w:sz w:val="22"/>
        </w:rPr>
        <w:t>berbentuk</w:t>
      </w:r>
      <w:r>
        <w:rPr>
          <w:spacing w:val="-5"/>
          <w:sz w:val="22"/>
        </w:rPr>
        <w:t xml:space="preserve"> </w:t>
      </w:r>
      <w:r>
        <w:rPr>
          <w:spacing w:val="-4"/>
          <w:sz w:val="22"/>
        </w:rPr>
        <w:t>array</w:t>
      </w:r>
    </w:p>
    <w:p w14:paraId="0EBC3A88">
      <w:pPr>
        <w:pStyle w:val="8"/>
        <w:numPr>
          <w:ilvl w:val="0"/>
          <w:numId w:val="3"/>
        </w:numPr>
        <w:tabs>
          <w:tab w:val="left" w:pos="743"/>
        </w:tabs>
        <w:spacing w:before="182" w:after="0" w:line="240" w:lineRule="auto"/>
        <w:ind w:left="743" w:right="0" w:hanging="360"/>
        <w:jc w:val="left"/>
        <w:rPr>
          <w:sz w:val="22"/>
        </w:rPr>
      </w:pPr>
      <w:r>
        <w:rPr>
          <w:sz w:val="22"/>
        </w:rPr>
        <w:t>Isi</w:t>
      </w:r>
      <w:r>
        <w:rPr>
          <w:spacing w:val="-3"/>
          <w:sz w:val="22"/>
        </w:rPr>
        <w:t xml:space="preserve"> </w:t>
      </w:r>
      <w:r>
        <w:rPr>
          <w:sz w:val="22"/>
        </w:rPr>
        <w:t>halaman</w:t>
      </w:r>
      <w:r>
        <w:rPr>
          <w:spacing w:val="-3"/>
          <w:sz w:val="22"/>
        </w:rPr>
        <w:t xml:space="preserve"> </w:t>
      </w:r>
      <w:r>
        <w:rPr>
          <w:sz w:val="22"/>
        </w:rPr>
        <w:t>berubah</w:t>
      </w:r>
      <w:r>
        <w:rPr>
          <w:spacing w:val="-3"/>
          <w:sz w:val="22"/>
        </w:rPr>
        <w:t xml:space="preserve"> </w:t>
      </w:r>
      <w:r>
        <w:rPr>
          <w:sz w:val="22"/>
        </w:rPr>
        <w:t>sesuai</w:t>
      </w:r>
      <w:r>
        <w:rPr>
          <w:spacing w:val="-2"/>
          <w:sz w:val="22"/>
        </w:rPr>
        <w:t xml:space="preserve"> </w:t>
      </w:r>
      <w:r>
        <w:rPr>
          <w:spacing w:val="-5"/>
          <w:sz w:val="22"/>
        </w:rPr>
        <w:t>URL</w:t>
      </w:r>
    </w:p>
    <w:p w14:paraId="30C1A438">
      <w:pPr>
        <w:pStyle w:val="5"/>
        <w:spacing w:before="100"/>
        <w:rPr>
          <w:sz w:val="20"/>
        </w:rPr>
      </w:pPr>
      <w:r>
        <w:rPr>
          <w:sz w:val="20"/>
        </w:rPr>
        <mc:AlternateContent>
          <mc:Choice Requires="wpg">
            <w:drawing>
              <wp:anchor distT="0" distB="0" distL="0" distR="0" simplePos="0" relativeHeight="251666432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233680</wp:posOffset>
                </wp:positionV>
                <wp:extent cx="5732780" cy="19685"/>
                <wp:effectExtent l="0" t="0" r="0" b="0"/>
                <wp:wrapTopAndBottom/>
                <wp:docPr id="55" name="Group 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2780" cy="19685"/>
                          <a:chOff x="0" y="0"/>
                          <a:chExt cx="5732780" cy="19685"/>
                        </a:xfrm>
                      </wpg:grpSpPr>
                      <wps:wsp>
                        <wps:cNvPr id="56" name="Graphic 56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6"/>
                                </a:lnTo>
                                <a:lnTo>
                                  <a:pt x="0" y="2794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5729859" y="25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39"/>
                                </a:lnTo>
                                <a:lnTo>
                                  <a:pt x="2540" y="2539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0" y="266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27"/>
                                </a:moveTo>
                                <a:lnTo>
                                  <a:pt x="0" y="2527"/>
                                </a:lnTo>
                                <a:lnTo>
                                  <a:pt x="0" y="16510"/>
                                </a:lnTo>
                                <a:lnTo>
                                  <a:pt x="2540" y="16510"/>
                                </a:lnTo>
                                <a:lnTo>
                                  <a:pt x="2540" y="2527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27"/>
                                </a:lnTo>
                                <a:lnTo>
                                  <a:pt x="5732399" y="2527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5729859" y="2793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0" y="16763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0" y="16763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18.4pt;height:1.55pt;width:451.4pt;mso-position-horizontal-relative:page;mso-wrap-distance-bottom:0pt;mso-wrap-distance-top:0pt;z-index:-251650048;mso-width-relative:page;mso-height-relative:page;" coordsize="5732780,19685" o:gfxdata="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">
                <o:lock v:ext="edit" aspectratio="f"/>
                <v:shape id="Graphic 56" o:spid="_x0000_s1026" o:spt="100" style="position:absolute;left:0;top:0;height:19050;width:5731510;" fillcolor="#9F9F9F" filled="t" stroked="f" coordsize="5731510,19050" o:gfxdata="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TXd4a8AAAA&#10;2wAAAA8AAAAAAAAAAQAgAAAAIgAAAGRycy9kb3ducmV2LnhtbFBLAQIUABQAAAAIAIdO4kAzLwWe&#10;OwAAADkAAAAQAAAAAAAAAAEAIAAAAAsBAABkcnMvc2hhcGV4bWwueG1sUEsFBgAAAAAGAAYAWwEA&#10;ALUDAAAAAA==&#10;" path="m5731497,0l0,0,0,266,0,2794,0,19050,5731497,19050,573149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7" o:spid="_x0000_s1026" o:spt="100" style="position:absolute;left:5729859;top:254;height:2540;width:2540;" fillcolor="#E2E2E2" filled="t" stroked="f" coordsize="2540,2540" o:gfxdata="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ylprb4A&#10;AADbAAAADwAAAAAAAAABACAAAAAiAAAAZHJzL2Rvd25yZXYueG1sUEsBAhQAFAAAAAgAh07iQDMv&#10;BZ47AAAAOQAAABAAAAAAAAAAAQAgAAAADQEAAGRycy9zaGFwZXhtbC54bWxQSwUGAAAAAAYABgBb&#10;AQAAtwMAAAAA&#10;" path="m2540,0l0,0,0,2539,2540,2539,254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8" o:spid="_x0000_s1026" o:spt="100" style="position:absolute;left:0;top:266;height:16510;width:5732780;" fillcolor="#9F9F9F" filled="t" stroked="f" coordsize="5732780,16510" o:gfxdata="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jy491vQAA&#10;ANsAAAAPAAAAAAAAAAEAIAAAACIAAABkcnMvZG93bnJldi54bWxQSwECFAAUAAAACACHTuJAMy8F&#10;njsAAAA5AAAAEAAAAAAAAAABACAAAAAMAQAAZHJzL3NoYXBleG1sLnhtbFBLBQYAAAAABgAGAFsB&#10;AAC2AwAAAAA=&#10;" path="m2540,2527l0,2527,0,16510,2540,16510,2540,2527xem5732399,0l5729846,0,5729846,2527,5732399,2527,573239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9" o:spid="_x0000_s1026" o:spt="100" style="position:absolute;left:5729859;top:2793;height:13970;width:2540;" fillcolor="#E2E2E2" filled="t" stroked="f" coordsize="2540,13970" o:gfxdata="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MgFRCvQAA&#10;ANsAAAAPAAAAAAAAAAEAIAAAACIAAABkcnMvZG93bnJldi54bWxQSwECFAAUAAAACACHTuJAMy8F&#10;njsAAAA5AAAAEAAAAAAAAAABACAAAAAMAQAAZHJzL3NoYXBleG1sLnhtbFBLBQYAAAAABgAGAFsB&#10;AAC2AwAAAAA=&#10;" path="m2540,0l0,0,0,13970,2540,13970,254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60" o:spid="_x0000_s1026" o:spt="100" style="position:absolute;left:0;top:16763;height:2540;width:2540;" fillcolor="#9F9F9F" filled="t" stroked="f" coordsize="2540,2540" o:gfxdata="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MMXWCa2AAAA2wAAAA8A&#10;AAAAAAAAAQAgAAAAIgAAAGRycy9kb3ducmV2LnhtbFBLAQIUABQAAAAIAIdO4kAzLwWeOwAAADkA&#10;AAAQAAAAAAAAAAEAIAAAAAUBAABkcnMvc2hhcGV4bWwueG1sUEsFBgAAAAAGAAYAWwEAAK8DAAAA&#10;AA==&#10;" path="m2540,0l0,0,0,2540,2540,2540,254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61" o:spid="_x0000_s1026" o:spt="100" style="position:absolute;left:0;top:16763;height:2540;width:5732780;" fillcolor="#E2E2E2" filled="t" stroked="f" coordsize="5732780,2540" o:gfxdata="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1tGFW8AAAA&#10;2wAAAA8AAAAAAAAAAQAgAAAAIgAAAGRycy9kb3ducmV2LnhtbFBLAQIUABQAAAAIAIdO4kAzLwWe&#10;OwAAADkAAAAQAAAAAAAAAAEAIAAAAAsBAABkcnMvc2hhcGV4bWwueG1sUEsFBgAAAAAGAAYAWwEA&#10;ALUDAAAAAA==&#10;" path="m5732399,0l5729859,0,2540,0,0,0,0,2540,2540,2540,5729846,2540,5732399,2540,573239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20851889">
      <w:pPr>
        <w:pStyle w:val="2"/>
      </w:pPr>
      <w:r>
        <w:t>Langkah</w:t>
      </w:r>
      <w:r>
        <w:rPr>
          <w:spacing w:val="-5"/>
        </w:rPr>
        <w:t xml:space="preserve"> </w:t>
      </w:r>
      <w:r>
        <w:t>4</w:t>
      </w:r>
      <w:r>
        <w:rPr>
          <w:spacing w:val="-3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Optional</w:t>
      </w:r>
      <w:r>
        <w:rPr>
          <w:spacing w:val="-2"/>
        </w:rPr>
        <w:t xml:space="preserve"> </w:t>
      </w:r>
      <w:r>
        <w:t>Catch-All</w:t>
      </w:r>
      <w:r>
        <w:rPr>
          <w:spacing w:val="-4"/>
        </w:rPr>
        <w:t xml:space="preserve"> Route</w:t>
      </w:r>
    </w:p>
    <w:p w14:paraId="12BB47BC">
      <w:pPr>
        <w:pStyle w:val="8"/>
        <w:numPr>
          <w:ilvl w:val="0"/>
          <w:numId w:val="4"/>
        </w:numPr>
        <w:tabs>
          <w:tab w:val="left" w:pos="741"/>
        </w:tabs>
        <w:spacing w:before="182" w:after="0" w:line="240" w:lineRule="auto"/>
        <w:ind w:left="741" w:right="0" w:hanging="358"/>
        <w:jc w:val="left"/>
        <w:rPr>
          <w:sz w:val="22"/>
        </w:rPr>
      </w:pPr>
      <w:r>
        <w:rPr>
          <w:sz w:val="22"/>
        </w:rPr>
        <w:t>Jika</w:t>
      </w:r>
      <w:r>
        <w:rPr>
          <w:spacing w:val="-8"/>
          <w:sz w:val="22"/>
        </w:rPr>
        <w:t xml:space="preserve"> </w:t>
      </w:r>
      <w:r>
        <w:rPr>
          <w:sz w:val="22"/>
        </w:rPr>
        <w:t>menggunakan</w:t>
      </w:r>
      <w:r>
        <w:rPr>
          <w:spacing w:val="-8"/>
          <w:sz w:val="22"/>
        </w:rPr>
        <w:t xml:space="preserve"> </w:t>
      </w:r>
      <w:r>
        <w:rPr>
          <w:sz w:val="22"/>
        </w:rPr>
        <w:t>[...slug].js</w:t>
      </w:r>
      <w:r>
        <w:rPr>
          <w:spacing w:val="-8"/>
          <w:sz w:val="22"/>
        </w:rPr>
        <w:t xml:space="preserve"> </w:t>
      </w:r>
      <w:r>
        <w:rPr>
          <w:sz w:val="22"/>
        </w:rPr>
        <w:t>maka</w:t>
      </w:r>
      <w:r>
        <w:rPr>
          <w:spacing w:val="-7"/>
          <w:sz w:val="22"/>
        </w:rPr>
        <w:t xml:space="preserve"> </w:t>
      </w:r>
      <w:r>
        <w:rPr>
          <w:sz w:val="22"/>
        </w:rPr>
        <w:t>ketika</w:t>
      </w:r>
      <w:r>
        <w:rPr>
          <w:spacing w:val="-7"/>
          <w:sz w:val="22"/>
        </w:rPr>
        <w:t xml:space="preserve"> </w:t>
      </w:r>
      <w:r>
        <w:rPr>
          <w:sz w:val="22"/>
        </w:rPr>
        <w:t>mengakses</w:t>
      </w:r>
      <w:r>
        <w:rPr>
          <w:spacing w:val="-7"/>
          <w:sz w:val="22"/>
        </w:rPr>
        <w:t xml:space="preserve"> </w:t>
      </w:r>
      <w:r>
        <w:rPr>
          <w:sz w:val="22"/>
        </w:rPr>
        <w:t>shop</w:t>
      </w:r>
      <w:r>
        <w:rPr>
          <w:spacing w:val="-8"/>
          <w:sz w:val="22"/>
        </w:rPr>
        <w:t xml:space="preserve"> </w:t>
      </w:r>
      <w:r>
        <w:rPr>
          <w:sz w:val="22"/>
        </w:rPr>
        <w:t>akan</w:t>
      </w:r>
      <w:r>
        <w:rPr>
          <w:spacing w:val="-8"/>
          <w:sz w:val="22"/>
        </w:rPr>
        <w:t xml:space="preserve"> </w:t>
      </w:r>
      <w:r>
        <w:rPr>
          <w:sz w:val="22"/>
        </w:rPr>
        <w:t>terjadi</w:t>
      </w:r>
      <w:r>
        <w:rPr>
          <w:spacing w:val="-7"/>
          <w:sz w:val="22"/>
        </w:rPr>
        <w:t xml:space="preserve"> </w:t>
      </w:r>
      <w:r>
        <w:rPr>
          <w:spacing w:val="-2"/>
          <w:sz w:val="22"/>
        </w:rPr>
        <w:t>error</w:t>
      </w:r>
    </w:p>
    <w:p w14:paraId="31196729">
      <w:pPr>
        <w:pStyle w:val="5"/>
        <w:spacing w:before="10"/>
        <w:rPr>
          <w:sz w:val="12"/>
        </w:rPr>
      </w:pPr>
      <w:r>
        <w:rPr>
          <w:sz w:val="12"/>
        </w:rPr>
        <w:drawing>
          <wp:anchor distT="0" distB="0" distL="0" distR="0" simplePos="0" relativeHeight="251666432" behindDoc="1" locked="0" layoutInCell="1" allowOverlap="1">
            <wp:simplePos x="0" y="0"/>
            <wp:positionH relativeFrom="page">
              <wp:posOffset>1371600</wp:posOffset>
            </wp:positionH>
            <wp:positionV relativeFrom="paragraph">
              <wp:posOffset>114300</wp:posOffset>
            </wp:positionV>
            <wp:extent cx="2757170" cy="2043430"/>
            <wp:effectExtent l="0" t="0" r="0" b="0"/>
            <wp:wrapTopAndBottom/>
            <wp:docPr id="62" name="Image 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 62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57230" cy="20436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76DB64D">
      <w:pPr>
        <w:pStyle w:val="8"/>
        <w:numPr>
          <w:numId w:val="0"/>
        </w:numPr>
        <w:tabs>
          <w:tab w:val="left" w:pos="741"/>
        </w:tabs>
        <w:spacing w:before="205" w:after="0" w:line="240" w:lineRule="auto"/>
        <w:ind w:left="383" w:leftChars="0" w:right="0" w:rightChars="0"/>
        <w:jc w:val="left"/>
        <w:rPr>
          <w:rFonts w:hint="default"/>
          <w:sz w:val="22"/>
          <w:lang w:val="en-US"/>
        </w:rPr>
      </w:pPr>
      <w:r>
        <w:rPr>
          <w:rFonts w:hint="default"/>
          <w:sz w:val="22"/>
          <w:lang w:val="en-US"/>
        </w:rPr>
        <w:drawing>
          <wp:inline distT="0" distB="0" distL="114300" distR="114300">
            <wp:extent cx="1600200" cy="238125"/>
            <wp:effectExtent l="0" t="0" r="0" b="3175"/>
            <wp:docPr id="134" name="Picture 134" descr="Screenshot 2026-02-24 2207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Picture 134" descr="Screenshot 2026-02-24 220728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FEA95">
      <w:pPr>
        <w:pStyle w:val="8"/>
        <w:numPr>
          <w:numId w:val="0"/>
        </w:numPr>
        <w:tabs>
          <w:tab w:val="left" w:pos="741"/>
        </w:tabs>
        <w:spacing w:before="205" w:after="0" w:line="240" w:lineRule="auto"/>
        <w:ind w:left="383" w:leftChars="0" w:right="0" w:rightChars="0"/>
        <w:jc w:val="left"/>
        <w:rPr>
          <w:rFonts w:hint="default"/>
          <w:sz w:val="22"/>
          <w:lang w:val="en-US"/>
        </w:rPr>
      </w:pPr>
      <w:r>
        <w:rPr>
          <w:rFonts w:hint="default"/>
          <w:sz w:val="22"/>
          <w:lang w:val="en-US"/>
        </w:rPr>
        <w:drawing>
          <wp:inline distT="0" distB="0" distL="114300" distR="114300">
            <wp:extent cx="4545965" cy="2259965"/>
            <wp:effectExtent l="0" t="0" r="635" b="635"/>
            <wp:docPr id="135" name="Picture 135" descr="Screenshot 2026-02-24 2214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" name="Picture 135" descr="Screenshot 2026-02-24 221426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545965" cy="225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10E1E">
      <w:pPr>
        <w:pStyle w:val="8"/>
        <w:numPr>
          <w:numId w:val="0"/>
        </w:numPr>
        <w:tabs>
          <w:tab w:val="left" w:pos="741"/>
        </w:tabs>
        <w:spacing w:before="205" w:after="0" w:line="240" w:lineRule="auto"/>
        <w:ind w:left="383" w:leftChars="0" w:right="0" w:rightChars="0"/>
        <w:jc w:val="left"/>
        <w:rPr>
          <w:rFonts w:hint="default"/>
          <w:sz w:val="22"/>
          <w:lang w:val="en-US"/>
        </w:rPr>
      </w:pPr>
    </w:p>
    <w:p w14:paraId="55AF0794">
      <w:pPr>
        <w:pStyle w:val="8"/>
        <w:numPr>
          <w:ilvl w:val="0"/>
          <w:numId w:val="4"/>
        </w:numPr>
        <w:tabs>
          <w:tab w:val="left" w:pos="741"/>
        </w:tabs>
        <w:spacing w:before="205" w:after="0" w:line="240" w:lineRule="auto"/>
        <w:ind w:left="741" w:right="0" w:hanging="358"/>
        <w:jc w:val="left"/>
        <w:rPr>
          <w:sz w:val="22"/>
        </w:rPr>
      </w:pPr>
      <w:r>
        <w:rPr>
          <w:sz w:val="22"/>
        </w:rPr>
        <w:t>Solusinya</w:t>
      </w:r>
      <w:r>
        <w:rPr>
          <w:spacing w:val="-6"/>
          <w:sz w:val="22"/>
        </w:rPr>
        <w:t xml:space="preserve"> </w:t>
      </w:r>
      <w:r>
        <w:rPr>
          <w:sz w:val="22"/>
        </w:rPr>
        <w:t>dengan</w:t>
      </w:r>
      <w:r>
        <w:rPr>
          <w:spacing w:val="-6"/>
          <w:sz w:val="22"/>
        </w:rPr>
        <w:t xml:space="preserve"> </w:t>
      </w:r>
      <w:r>
        <w:rPr>
          <w:sz w:val="22"/>
        </w:rPr>
        <w:t>Rename</w:t>
      </w:r>
      <w:r>
        <w:rPr>
          <w:spacing w:val="-5"/>
          <w:sz w:val="22"/>
        </w:rPr>
        <w:t xml:space="preserve"> </w:t>
      </w:r>
      <w:r>
        <w:rPr>
          <w:sz w:val="22"/>
        </w:rPr>
        <w:t>file:</w:t>
      </w:r>
      <w:r>
        <w:rPr>
          <w:spacing w:val="-6"/>
          <w:sz w:val="22"/>
        </w:rPr>
        <w:t xml:space="preserve"> </w:t>
      </w:r>
      <w:r>
        <w:rPr>
          <w:sz w:val="22"/>
        </w:rPr>
        <w:t>[...slug].js</w:t>
      </w:r>
      <w:r>
        <w:rPr>
          <w:spacing w:val="-6"/>
          <w:sz w:val="22"/>
        </w:rPr>
        <w:t xml:space="preserve"> </w:t>
      </w:r>
      <w:r>
        <w:rPr>
          <w:sz w:val="22"/>
        </w:rPr>
        <w:t>→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[[...slug]].js</w:t>
      </w:r>
    </w:p>
    <w:p w14:paraId="40F7CD54">
      <w:pPr>
        <w:pStyle w:val="5"/>
        <w:spacing w:before="9"/>
        <w:rPr>
          <w:sz w:val="12"/>
        </w:rPr>
      </w:pPr>
      <w:r>
        <w:rPr>
          <w:sz w:val="12"/>
        </w:rPr>
        <w:drawing>
          <wp:anchor distT="0" distB="0" distL="0" distR="0" simplePos="0" relativeHeight="251667456" behindDoc="1" locked="0" layoutInCell="1" allowOverlap="1">
            <wp:simplePos x="0" y="0"/>
            <wp:positionH relativeFrom="page">
              <wp:posOffset>1371600</wp:posOffset>
            </wp:positionH>
            <wp:positionV relativeFrom="paragraph">
              <wp:posOffset>114300</wp:posOffset>
            </wp:positionV>
            <wp:extent cx="1686560" cy="1933575"/>
            <wp:effectExtent l="0" t="0" r="0" b="0"/>
            <wp:wrapTopAndBottom/>
            <wp:docPr id="63" name="Image 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Image 63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86478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D57917">
      <w:pPr>
        <w:pStyle w:val="8"/>
        <w:numPr>
          <w:numId w:val="0"/>
        </w:numPr>
        <w:tabs>
          <w:tab w:val="left" w:pos="741"/>
        </w:tabs>
        <w:spacing w:before="197" w:after="0" w:line="240" w:lineRule="auto"/>
        <w:ind w:left="383" w:leftChars="0" w:right="0" w:rightChars="0"/>
        <w:jc w:val="left"/>
        <w:rPr>
          <w:sz w:val="22"/>
        </w:rPr>
      </w:pPr>
      <w:r>
        <w:drawing>
          <wp:inline distT="0" distB="0" distL="114300" distR="114300">
            <wp:extent cx="1781175" cy="419100"/>
            <wp:effectExtent l="0" t="0" r="9525" b="0"/>
            <wp:docPr id="137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" name="Picture 19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781175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C7E31D">
      <w:pPr>
        <w:pStyle w:val="8"/>
        <w:numPr>
          <w:ilvl w:val="0"/>
          <w:numId w:val="4"/>
        </w:numPr>
        <w:tabs>
          <w:tab w:val="left" w:pos="741"/>
        </w:tabs>
        <w:spacing w:before="197" w:after="0" w:line="240" w:lineRule="auto"/>
        <w:ind w:left="741" w:right="0" w:hanging="358"/>
        <w:jc w:val="left"/>
        <w:rPr>
          <w:sz w:val="22"/>
        </w:rPr>
      </w:pPr>
      <w:r>
        <w:rPr>
          <w:sz w:val="22"/>
        </w:rPr>
        <w:t>Sekarang</w:t>
      </w:r>
      <w:r>
        <w:rPr>
          <w:spacing w:val="-11"/>
          <w:sz w:val="22"/>
        </w:rPr>
        <w:t xml:space="preserve"> </w:t>
      </w:r>
      <w:r>
        <w:rPr>
          <w:spacing w:val="-2"/>
          <w:sz w:val="22"/>
        </w:rPr>
        <w:t>akses:</w:t>
      </w:r>
    </w:p>
    <w:p w14:paraId="462C475E">
      <w:pPr>
        <w:pStyle w:val="5"/>
        <w:spacing w:before="42"/>
        <w:ind w:left="743"/>
      </w:pPr>
      <w:r>
        <w:rPr>
          <w:spacing w:val="-2"/>
        </w:rPr>
        <w:t>/shop</w:t>
      </w:r>
    </w:p>
    <w:p w14:paraId="763FE684">
      <w:pPr>
        <w:pStyle w:val="5"/>
        <w:spacing w:before="10"/>
        <w:rPr>
          <w:sz w:val="12"/>
        </w:rPr>
      </w:pPr>
      <w:r>
        <w:rPr>
          <w:sz w:val="12"/>
        </w:rPr>
        <w:drawing>
          <wp:anchor distT="0" distB="0" distL="0" distR="0" simplePos="0" relativeHeight="251667456" behindDoc="1" locked="0" layoutInCell="1" allowOverlap="1">
            <wp:simplePos x="0" y="0"/>
            <wp:positionH relativeFrom="page">
              <wp:posOffset>1371600</wp:posOffset>
            </wp:positionH>
            <wp:positionV relativeFrom="paragraph">
              <wp:posOffset>114935</wp:posOffset>
            </wp:positionV>
            <wp:extent cx="3543300" cy="1438275"/>
            <wp:effectExtent l="0" t="0" r="0" b="0"/>
            <wp:wrapTopAndBottom/>
            <wp:docPr id="64" name="Image 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age 64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43559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BA7D72C">
      <w:pPr>
        <w:pStyle w:val="5"/>
        <w:spacing w:before="0"/>
      </w:pPr>
    </w:p>
    <w:p w14:paraId="09AF8079">
      <w:pPr>
        <w:pStyle w:val="5"/>
        <w:spacing w:before="110"/>
      </w:pPr>
      <w:r>
        <w:drawing>
          <wp:inline distT="0" distB="0" distL="114300" distR="114300">
            <wp:extent cx="4134485" cy="2386965"/>
            <wp:effectExtent l="0" t="0" r="5715" b="635"/>
            <wp:docPr id="13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Picture 18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134485" cy="2386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6C6EE0">
      <w:pPr>
        <w:pStyle w:val="5"/>
        <w:spacing w:before="110"/>
      </w:pPr>
    </w:p>
    <w:p w14:paraId="4846FE37">
      <w:pPr>
        <w:pStyle w:val="8"/>
        <w:numPr>
          <w:ilvl w:val="0"/>
          <w:numId w:val="4"/>
        </w:numPr>
        <w:tabs>
          <w:tab w:val="left" w:pos="741"/>
        </w:tabs>
        <w:spacing w:before="1" w:after="0" w:line="240" w:lineRule="auto"/>
        <w:ind w:left="741" w:right="0" w:hanging="358"/>
        <w:jc w:val="left"/>
        <w:rPr>
          <w:sz w:val="22"/>
        </w:rPr>
      </w:pPr>
      <w:r>
        <w:rPr>
          <w:sz w:val="22"/>
        </w:rPr>
        <w:t>Halaman</w:t>
      </w:r>
      <w:r>
        <w:rPr>
          <w:spacing w:val="-5"/>
          <w:sz w:val="22"/>
        </w:rPr>
        <w:t xml:space="preserve"> </w:t>
      </w:r>
      <w:r>
        <w:rPr>
          <w:sz w:val="22"/>
        </w:rPr>
        <w:t>dapat</w:t>
      </w:r>
      <w:r>
        <w:rPr>
          <w:spacing w:val="-4"/>
          <w:sz w:val="22"/>
        </w:rPr>
        <w:t xml:space="preserve"> </w:t>
      </w:r>
      <w:r>
        <w:rPr>
          <w:sz w:val="22"/>
        </w:rPr>
        <w:t>diakses</w:t>
      </w:r>
      <w:r>
        <w:rPr>
          <w:spacing w:val="-4"/>
          <w:sz w:val="22"/>
        </w:rPr>
        <w:t xml:space="preserve"> </w:t>
      </w:r>
      <w:r>
        <w:rPr>
          <w:sz w:val="22"/>
        </w:rPr>
        <w:t>meskipun</w:t>
      </w:r>
      <w:r>
        <w:rPr>
          <w:spacing w:val="-4"/>
          <w:sz w:val="22"/>
        </w:rPr>
        <w:t xml:space="preserve"> </w:t>
      </w:r>
      <w:r>
        <w:rPr>
          <w:sz w:val="22"/>
        </w:rPr>
        <w:t>tanpa</w:t>
      </w:r>
      <w:r>
        <w:rPr>
          <w:spacing w:val="-3"/>
          <w:sz w:val="22"/>
        </w:rPr>
        <w:t xml:space="preserve"> </w:t>
      </w:r>
      <w:r>
        <w:rPr>
          <w:spacing w:val="-2"/>
          <w:sz w:val="22"/>
        </w:rPr>
        <w:t>parameter.</w:t>
      </w:r>
    </w:p>
    <w:p w14:paraId="779C8BAD">
      <w:pPr>
        <w:pStyle w:val="5"/>
        <w:spacing w:before="98"/>
        <w:rPr>
          <w:sz w:val="20"/>
        </w:rPr>
      </w:pPr>
      <w:r>
        <w:rPr>
          <w:sz w:val="20"/>
        </w:rPr>
        <mc:AlternateContent>
          <mc:Choice Requires="wpg">
            <w:drawing>
              <wp:anchor distT="0" distB="0" distL="0" distR="0" simplePos="0" relativeHeight="251668480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232410</wp:posOffset>
                </wp:positionV>
                <wp:extent cx="5732780" cy="19685"/>
                <wp:effectExtent l="0" t="0" r="0" b="0"/>
                <wp:wrapTopAndBottom/>
                <wp:docPr id="65" name="Group 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2780" cy="19685"/>
                          <a:chOff x="0" y="0"/>
                          <a:chExt cx="5732780" cy="19685"/>
                        </a:xfrm>
                      </wpg:grpSpPr>
                      <wps:wsp>
                        <wps:cNvPr id="66" name="Graphic 66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6"/>
                                </a:lnTo>
                                <a:lnTo>
                                  <a:pt x="0" y="2794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5729859" y="25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39"/>
                                </a:lnTo>
                                <a:lnTo>
                                  <a:pt x="2540" y="2539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0" y="266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27"/>
                                </a:moveTo>
                                <a:lnTo>
                                  <a:pt x="0" y="2527"/>
                                </a:lnTo>
                                <a:lnTo>
                                  <a:pt x="0" y="16497"/>
                                </a:lnTo>
                                <a:lnTo>
                                  <a:pt x="2540" y="16497"/>
                                </a:lnTo>
                                <a:lnTo>
                                  <a:pt x="2540" y="2527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27"/>
                                </a:lnTo>
                                <a:lnTo>
                                  <a:pt x="5732399" y="2527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5729859" y="2793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0" y="16763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0" y="16763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18.3pt;height:1.55pt;width:451.4pt;mso-position-horizontal-relative:page;mso-wrap-distance-bottom:0pt;mso-wrap-distance-top:0pt;z-index:-251648000;mso-width-relative:page;mso-height-relative:page;" coordsize="5732780,19685" o:gfxdata="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">
                <o:lock v:ext="edit" aspectratio="f"/>
                <v:shape id="Graphic 66" o:spid="_x0000_s1026" o:spt="100" style="position:absolute;left:0;top:0;height:19050;width:5731510;" fillcolor="#9F9F9F" filled="t" stroked="f" coordsize="5731510,19050" o:gfxdata="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q7vTu8AAAA&#10;2wAAAA8AAAAAAAAAAQAgAAAAIgAAAGRycy9kb3ducmV2LnhtbFBLAQIUABQAAAAIAIdO4kAzLwWe&#10;OwAAADkAAAAQAAAAAAAAAAEAIAAAAAsBAABkcnMvc2hhcGV4bWwueG1sUEsFBgAAAAAGAAYAWwEA&#10;ALUDAAAAAA==&#10;" path="m5731497,0l0,0,0,266,0,2794,0,19050,5731497,19050,573149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67" o:spid="_x0000_s1026" o:spt="100" style="position:absolute;left:5729859;top:254;height:2540;width:2540;" fillcolor="#E2E2E2" filled="t" stroked="f" coordsize="2540,2540" o:gfxdata="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UWjEL4A&#10;AADbAAAADwAAAAAAAAABACAAAAAiAAAAZHJzL2Rvd25yZXYueG1sUEsBAhQAFAAAAAgAh07iQDMv&#10;BZ47AAAAOQAAABAAAAAAAAAAAQAgAAAADQEAAGRycy9zaGFwZXhtbC54bWxQSwUGAAAAAAYABgBb&#10;AQAAtwMAAAAA&#10;" path="m2540,0l0,0,0,2539,2540,2539,254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68" o:spid="_x0000_s1026" o:spt="100" style="position:absolute;left:0;top:266;height:16510;width:5732780;" fillcolor="#9F9F9F" filled="t" stroked="f" coordsize="5732780,16510" o:gfxdata="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tp0XIvQAA&#10;ANsAAAAPAAAAAAAAAAEAIAAAACIAAABkcnMvZG93bnJldi54bWxQSwECFAAUAAAACACHTuJAMy8F&#10;njsAAAA5AAAAEAAAAAAAAAABACAAAAAMAQAAZHJzL3NoYXBleG1sLnhtbFBLBQYAAAAABgAGAFsB&#10;AAC2AwAAAAA=&#10;" path="m2540,2527l0,2527,0,16497,2540,16497,2540,2527xem5732399,0l5729846,0,5729846,2527,5732399,2527,573239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69" o:spid="_x0000_s1026" o:spt="100" style="position:absolute;left:5729859;top:2793;height:13970;width:2540;" fillcolor="#E2E2E2" filled="t" stroked="f" coordsize="2540,13970" o:gfxdata="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C7J7/vQAA&#10;ANsAAAAPAAAAAAAAAAEAIAAAACIAAABkcnMvZG93bnJldi54bWxQSwECFAAUAAAACACHTuJAMy8F&#10;njsAAAA5AAAAEAAAAAAAAAABACAAAAAMAQAAZHJzL3NoYXBleG1sLnhtbFBLBQYAAAAABgAGAFsB&#10;AAC2AwAAAAA=&#10;" path="m2540,0l0,0,0,13970,2540,13970,254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70" o:spid="_x0000_s1026" o:spt="100" style="position:absolute;left:0;top:16763;height:2540;width:2540;" fillcolor="#9F9F9F" filled="t" stroked="f" coordsize="2540,2540" o:gfxdata="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Gzs77ugAAANsA&#10;AAAPAAAAAAAAAAEAIAAAACIAAABkcnMvZG93bnJldi54bWxQSwECFAAUAAAACACHTuJAMy8FnjsA&#10;AAA5AAAAEAAAAAAAAAABACAAAAAJAQAAZHJzL3NoYXBleG1sLnhtbFBLBQYAAAAABgAGAFsBAACz&#10;AwAAAAA=&#10;" path="m2540,0l0,0,0,2540,2540,2540,254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71" o:spid="_x0000_s1026" o:spt="100" style="position:absolute;left:0;top:16763;height:2540;width:5732780;" fillcolor="#E2E2E2" filled="t" stroked="f" coordsize="5732780,2540" o:gfxdata="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i0joi8AAAA&#10;2wAAAA8AAAAAAAAAAQAgAAAAIgAAAGRycy9kb3ducmV2LnhtbFBLAQIUABQAAAAIAIdO4kAzLwWe&#10;OwAAADkAAAAQAAAAAAAAAAEAIAAAAAsBAABkcnMvc2hhcGV4bWwueG1sUEsFBgAAAAAGAAYAWwEA&#10;ALUDAAAAAA==&#10;" path="m5732399,0l5729859,0,2540,0,0,0,0,2540,2540,2540,5729846,2540,5732399,2540,573239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4BC95DCD">
      <w:pPr>
        <w:pStyle w:val="2"/>
      </w:pPr>
      <w:r>
        <w:t>Langkah</w:t>
      </w:r>
      <w:r>
        <w:rPr>
          <w:spacing w:val="-6"/>
        </w:rPr>
        <w:t xml:space="preserve"> </w:t>
      </w:r>
      <w:r>
        <w:t>5</w:t>
      </w:r>
      <w:r>
        <w:rPr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Validasi</w:t>
      </w:r>
      <w:r>
        <w:rPr>
          <w:spacing w:val="-5"/>
        </w:rPr>
        <w:t xml:space="preserve"> </w:t>
      </w:r>
      <w:r>
        <w:rPr>
          <w:spacing w:val="-2"/>
        </w:rPr>
        <w:t>Parameter</w:t>
      </w:r>
    </w:p>
    <w:p w14:paraId="5E39934F">
      <w:pPr>
        <w:pStyle w:val="5"/>
        <w:spacing w:before="182"/>
        <w:ind w:left="23"/>
      </w:pPr>
      <w:r>
        <w:t>Tambahkan</w:t>
      </w:r>
      <w:r>
        <w:rPr>
          <w:spacing w:val="-7"/>
        </w:rPr>
        <w:t xml:space="preserve"> </w:t>
      </w:r>
      <w:r>
        <w:t>validasi</w:t>
      </w:r>
      <w:r>
        <w:rPr>
          <w:spacing w:val="-7"/>
        </w:rPr>
        <w:t xml:space="preserve"> </w:t>
      </w:r>
      <w:r>
        <w:t>agar</w:t>
      </w:r>
      <w:r>
        <w:rPr>
          <w:spacing w:val="-7"/>
        </w:rPr>
        <w:t xml:space="preserve"> </w:t>
      </w:r>
      <w:r>
        <w:t>tidak</w:t>
      </w:r>
      <w:r>
        <w:rPr>
          <w:spacing w:val="-6"/>
        </w:rPr>
        <w:t xml:space="preserve"> </w:t>
      </w:r>
      <w:r>
        <w:t>error</w:t>
      </w:r>
      <w:r>
        <w:rPr>
          <w:spacing w:val="-8"/>
        </w:rPr>
        <w:t xml:space="preserve"> </w:t>
      </w:r>
      <w:r>
        <w:t>saat</w:t>
      </w:r>
      <w:r>
        <w:rPr>
          <w:spacing w:val="-7"/>
        </w:rPr>
        <w:t xml:space="preserve"> </w:t>
      </w:r>
      <w:r>
        <w:t>slug</w:t>
      </w:r>
      <w:r>
        <w:rPr>
          <w:spacing w:val="-8"/>
        </w:rPr>
        <w:t xml:space="preserve"> </w:t>
      </w:r>
      <w:r>
        <w:rPr>
          <w:spacing w:val="-2"/>
        </w:rPr>
        <w:t>kosong:</w:t>
      </w:r>
    </w:p>
    <w:p w14:paraId="56EEDDC5">
      <w:pPr>
        <w:pStyle w:val="5"/>
        <w:ind w:left="23"/>
      </w:pPr>
      <w:r>
        <w:rPr>
          <w:spacing w:val="-5"/>
        </w:rPr>
        <w:t>&lt;p&gt;</w:t>
      </w:r>
    </w:p>
    <w:p w14:paraId="1596A802">
      <w:pPr>
        <w:pStyle w:val="5"/>
        <w:spacing w:before="182"/>
        <w:ind w:left="123"/>
      </w:pPr>
      <w:r>
        <w:t>Kategori:</w:t>
      </w:r>
      <w:r>
        <w:rPr>
          <w:spacing w:val="-5"/>
        </w:rPr>
        <w:t xml:space="preserve"> </w:t>
      </w:r>
      <w:r>
        <w:t>{slug</w:t>
      </w:r>
      <w:r>
        <w:rPr>
          <w:spacing w:val="-3"/>
        </w:rPr>
        <w:t xml:space="preserve"> </w:t>
      </w:r>
      <w:r>
        <w:t>?</w:t>
      </w:r>
      <w:r>
        <w:rPr>
          <w:spacing w:val="-3"/>
        </w:rPr>
        <w:t xml:space="preserve"> </w:t>
      </w:r>
      <w:r>
        <w:t>slug[0]</w:t>
      </w:r>
      <w:r>
        <w:rPr>
          <w:spacing w:val="-3"/>
        </w:rPr>
        <w:t xml:space="preserve"> </w:t>
      </w:r>
      <w:r>
        <w:t>:</w:t>
      </w:r>
      <w:r>
        <w:rPr>
          <w:spacing w:val="-4"/>
        </w:rPr>
        <w:t xml:space="preserve"> </w:t>
      </w:r>
      <w:r>
        <w:t>"Semua</w:t>
      </w:r>
      <w:r>
        <w:rPr>
          <w:spacing w:val="-3"/>
        </w:rPr>
        <w:t xml:space="preserve"> </w:t>
      </w:r>
      <w:r>
        <w:rPr>
          <w:spacing w:val="-2"/>
        </w:rPr>
        <w:t>Kategori"}</w:t>
      </w:r>
    </w:p>
    <w:p w14:paraId="6D384C04">
      <w:pPr>
        <w:pStyle w:val="5"/>
        <w:spacing w:before="182"/>
        <w:ind w:left="23"/>
        <w:rPr>
          <w:spacing w:val="-4"/>
        </w:rPr>
      </w:pPr>
      <w:r>
        <w:rPr>
          <w:spacing w:val="-4"/>
        </w:rPr>
        <w:t>&lt;/p&gt;</w:t>
      </w:r>
    </w:p>
    <w:p w14:paraId="3658293C">
      <w:pPr>
        <w:pStyle w:val="5"/>
        <w:spacing w:before="182"/>
        <w:ind w:left="23"/>
      </w:pPr>
      <w:r>
        <w:drawing>
          <wp:inline distT="0" distB="0" distL="114300" distR="114300">
            <wp:extent cx="5353050" cy="3486150"/>
            <wp:effectExtent l="0" t="0" r="6350" b="6350"/>
            <wp:docPr id="138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Picture 20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3486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6BBE01">
      <w:pPr>
        <w:pStyle w:val="5"/>
        <w:spacing w:before="182"/>
        <w:ind w:left="23"/>
      </w:pPr>
      <w:r>
        <w:drawing>
          <wp:inline distT="0" distB="0" distL="114300" distR="114300">
            <wp:extent cx="5715000" cy="3067050"/>
            <wp:effectExtent l="0" t="0" r="0" b="6350"/>
            <wp:docPr id="139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" name="Picture 21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06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B27CF0">
      <w:pPr>
        <w:pStyle w:val="5"/>
        <w:spacing w:before="99"/>
        <w:rPr>
          <w:sz w:val="20"/>
        </w:rPr>
      </w:pPr>
      <w:r>
        <w:rPr>
          <w:sz w:val="20"/>
        </w:rPr>
        <mc:AlternateContent>
          <mc:Choice Requires="wpg">
            <w:drawing>
              <wp:anchor distT="0" distB="0" distL="0" distR="0" simplePos="0" relativeHeight="251668480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233045</wp:posOffset>
                </wp:positionV>
                <wp:extent cx="5732780" cy="19685"/>
                <wp:effectExtent l="0" t="0" r="0" b="0"/>
                <wp:wrapTopAndBottom/>
                <wp:docPr id="72" name="Group 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2780" cy="19685"/>
                          <a:chOff x="0" y="0"/>
                          <a:chExt cx="5732780" cy="19685"/>
                        </a:xfrm>
                      </wpg:grpSpPr>
                      <wps:wsp>
                        <wps:cNvPr id="73" name="Graphic 73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7"/>
                                </a:lnTo>
                                <a:lnTo>
                                  <a:pt x="0" y="3175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5729859" y="635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39"/>
                                </a:lnTo>
                                <a:lnTo>
                                  <a:pt x="2540" y="2539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0" y="647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27"/>
                                </a:moveTo>
                                <a:lnTo>
                                  <a:pt x="0" y="2527"/>
                                </a:lnTo>
                                <a:lnTo>
                                  <a:pt x="0" y="16497"/>
                                </a:lnTo>
                                <a:lnTo>
                                  <a:pt x="2540" y="16497"/>
                                </a:lnTo>
                                <a:lnTo>
                                  <a:pt x="2540" y="2527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27"/>
                                </a:lnTo>
                                <a:lnTo>
                                  <a:pt x="5732399" y="2527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5729859" y="3175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0" y="1714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0" y="17144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18.35pt;height:1.55pt;width:451.4pt;mso-position-horizontal-relative:page;mso-wrap-distance-bottom:0pt;mso-wrap-distance-top:0pt;z-index:-251648000;mso-width-relative:page;mso-height-relative:page;" coordsize="5732780,19685" o:gfxdata="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">
                <o:lock v:ext="edit" aspectratio="f"/>
                <v:shape id="Graphic 73" o:spid="_x0000_s1026" o:spt="100" style="position:absolute;left:0;top:0;height:19050;width:5731510;" fillcolor="#9F9F9F" filled="t" stroked="f" coordsize="5731510,19050" o:gfxdata="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8ViH68AAAA&#10;2wAAAA8AAAAAAAAAAQAgAAAAIgAAAGRycy9kb3ducmV2LnhtbFBLAQIUABQAAAAIAIdO4kAzLwWe&#10;OwAAADkAAAAQAAAAAAAAAAEAIAAAAAsBAABkcnMvc2hhcGV4bWwueG1sUEsFBgAAAAAGAAYAWwEA&#10;ALUDAAAAAA==&#10;" path="m5731497,0l0,0,0,647,0,3175,0,19050,5731497,19050,573149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74" o:spid="_x0000_s1026" o:spt="100" style="position:absolute;left:5729859;top:635;height:2540;width:2540;" fillcolor="#E2E2E2" filled="t" stroked="f" coordsize="2540,2540" o:gfxdata="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E6rur4A&#10;AADbAAAADwAAAAAAAAABACAAAAAiAAAAZHJzL2Rvd25yZXYueG1sUEsBAhQAFAAAAAgAh07iQDMv&#10;BZ47AAAAOQAAABAAAAAAAAAAAQAgAAAADQEAAGRycy9zaGFwZXhtbC54bWxQSwUGAAAAAAYABgBb&#10;AQAAtwMAAAAA&#10;" path="m2540,0l0,0,0,2539,2540,2539,254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75" o:spid="_x0000_s1026" o:spt="100" style="position:absolute;left:0;top:647;height:16510;width:5732780;" fillcolor="#9F9F9F" filled="t" stroked="f" coordsize="5732780,16510" o:gfxdata="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Gf3yL&#10;wAAAANsAAAAPAAAAAAAAAAEAIAAAACIAAABkcnMvZG93bnJldi54bWxQSwECFAAUAAAACACHTuJA&#10;My8FnjsAAAA5AAAAEAAAAAAAAAABACAAAAAPAQAAZHJzL3NoYXBleG1sLnhtbFBLBQYAAAAABgAG&#10;AFsBAAC5AwAAAAA=&#10;" path="m2540,2527l0,2527,0,16497,2540,16497,2540,2527xem5732399,0l5729846,0,5729846,2527,5732399,2527,573239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76" o:spid="_x0000_s1026" o:spt="100" style="position:absolute;left:5729859;top:3175;height:13970;width:2540;" fillcolor="#E2E2E2" filled="t" stroked="f" coordsize="2540,13970" o:gfxdata="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qqcUL4A&#10;AADbAAAADwAAAAAAAAABACAAAAAiAAAAZHJzL2Rvd25yZXYueG1sUEsBAhQAFAAAAAgAh07iQDMv&#10;BZ47AAAAOQAAABAAAAAAAAAAAQAgAAAADQEAAGRycy9zaGFwZXhtbC54bWxQSwUGAAAAAAYABgBb&#10;AQAAtwMAAAAA&#10;" path="m2540,0l0,0,0,13970,2540,13970,254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77" o:spid="_x0000_s1026" o:spt="100" style="position:absolute;left:0;top:17144;height:2540;width:2540;" fillcolor="#9F9F9F" filled="t" stroked="f" coordsize="2540,2540" o:gfxdata="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SdWj74A&#10;AADbAAAADwAAAAAAAAABACAAAAAiAAAAZHJzL2Rvd25yZXYueG1sUEsBAhQAFAAAAAgAh07iQDMv&#10;BZ47AAAAOQAAABAAAAAAAAAAAQAgAAAADQEAAGRycy9zaGFwZXhtbC54bWxQSwUGAAAAAAYABgBb&#10;AQAAtwMAAAAA&#10;" path="m2540,0l0,0,0,2540,2540,2540,254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78" o:spid="_x0000_s1026" o:spt="100" style="position:absolute;left:0;top:17144;height:2540;width:5732780;" fillcolor="#E2E2E2" filled="t" stroked="f" coordsize="5732780,2540" o:gfxdata="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SY4nFbsAAADb&#10;AAAADwAAAAAAAAABACAAAAAiAAAAZHJzL2Rvd25yZXYueG1sUEsBAhQAFAAAAAgAh07iQDMvBZ47&#10;AAAAOQAAABAAAAAAAAAAAQAgAAAACgEAAGRycy9zaGFwZXhtbC54bWxQSwUGAAAAAAYABgBbAQAA&#10;tAMAAAAA&#10;" path="m5732399,0l5729859,0,2540,0,0,0,0,2540,2540,2540,5729846,2540,5732399,2540,573239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7B768147">
      <w:pPr>
        <w:pStyle w:val="5"/>
        <w:spacing w:before="232"/>
        <w:ind w:left="23"/>
      </w:pPr>
      <w:r>
        <w:t>Langkah</w:t>
      </w:r>
      <w:r>
        <w:rPr>
          <w:spacing w:val="-3"/>
        </w:rPr>
        <w:t xml:space="preserve"> </w:t>
      </w:r>
      <w:r>
        <w:t>6</w:t>
      </w:r>
      <w:r>
        <w:rPr>
          <w:spacing w:val="-2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Membuat</w:t>
      </w:r>
      <w:r>
        <w:rPr>
          <w:spacing w:val="-4"/>
        </w:rPr>
        <w:t xml:space="preserve"> </w:t>
      </w:r>
      <w:r>
        <w:t>Halaman</w:t>
      </w:r>
      <w:r>
        <w:rPr>
          <w:spacing w:val="-4"/>
        </w:rPr>
        <w:t xml:space="preserve"> </w:t>
      </w:r>
      <w:r>
        <w:t>Login</w:t>
      </w:r>
      <w:r>
        <w:rPr>
          <w:spacing w:val="-3"/>
        </w:rPr>
        <w:t xml:space="preserve"> </w:t>
      </w:r>
      <w:r>
        <w:t>&amp;</w:t>
      </w:r>
      <w:r>
        <w:rPr>
          <w:spacing w:val="-2"/>
        </w:rPr>
        <w:t xml:space="preserve"> Register</w:t>
      </w:r>
    </w:p>
    <w:p w14:paraId="7BF5409D">
      <w:pPr>
        <w:pStyle w:val="8"/>
        <w:numPr>
          <w:ilvl w:val="0"/>
          <w:numId w:val="5"/>
        </w:numPr>
        <w:tabs>
          <w:tab w:val="left" w:pos="741"/>
        </w:tabs>
        <w:spacing w:before="182" w:after="0" w:line="240" w:lineRule="auto"/>
        <w:ind w:left="741" w:right="0" w:hanging="358"/>
        <w:jc w:val="left"/>
        <w:rPr>
          <w:sz w:val="22"/>
        </w:rPr>
      </w:pPr>
      <w:r>
        <w:rPr>
          <w:sz w:val="22"/>
        </w:rPr>
        <w:t>Buat</w:t>
      </w:r>
      <w:r>
        <w:rPr>
          <w:spacing w:val="-3"/>
          <w:sz w:val="22"/>
        </w:rPr>
        <w:t xml:space="preserve"> </w:t>
      </w:r>
      <w:r>
        <w:rPr>
          <w:spacing w:val="-2"/>
          <w:sz w:val="22"/>
        </w:rPr>
        <w:t>folder:</w:t>
      </w:r>
    </w:p>
    <w:p w14:paraId="6EE109F4">
      <w:pPr>
        <w:pStyle w:val="8"/>
        <w:numPr>
          <w:ilvl w:val="0"/>
          <w:numId w:val="5"/>
        </w:numPr>
        <w:tabs>
          <w:tab w:val="left" w:pos="741"/>
        </w:tabs>
        <w:spacing w:before="181" w:after="0" w:line="240" w:lineRule="auto"/>
        <w:ind w:left="741" w:right="0" w:hanging="358"/>
        <w:jc w:val="left"/>
        <w:rPr>
          <w:sz w:val="22"/>
        </w:rPr>
      </w:pPr>
      <w:r>
        <w:rPr>
          <w:spacing w:val="-2"/>
          <w:sz w:val="22"/>
        </w:rPr>
        <w:t>pages/auth</w:t>
      </w:r>
    </w:p>
    <w:p w14:paraId="79B0F293">
      <w:pPr>
        <w:pStyle w:val="8"/>
        <w:numPr>
          <w:ilvl w:val="0"/>
          <w:numId w:val="5"/>
        </w:numPr>
        <w:tabs>
          <w:tab w:val="left" w:pos="741"/>
        </w:tabs>
        <w:spacing w:before="182" w:after="0" w:line="240" w:lineRule="auto"/>
        <w:ind w:left="741" w:right="0" w:hanging="358"/>
        <w:jc w:val="left"/>
        <w:rPr>
          <w:sz w:val="22"/>
        </w:rPr>
      </w:pPr>
      <w:r>
        <w:rPr>
          <w:sz w:val="22"/>
        </w:rPr>
        <w:t>Buat</w:t>
      </w:r>
      <w:r>
        <w:rPr>
          <w:spacing w:val="-3"/>
          <w:sz w:val="22"/>
        </w:rPr>
        <w:t xml:space="preserve"> </w:t>
      </w:r>
      <w:r>
        <w:rPr>
          <w:spacing w:val="-2"/>
          <w:sz w:val="22"/>
        </w:rPr>
        <w:t>file:</w:t>
      </w:r>
    </w:p>
    <w:p w14:paraId="5B474F59">
      <w:pPr>
        <w:pStyle w:val="8"/>
        <w:numPr>
          <w:ilvl w:val="1"/>
          <w:numId w:val="5"/>
        </w:numPr>
        <w:tabs>
          <w:tab w:val="left" w:pos="1462"/>
        </w:tabs>
        <w:spacing w:before="179" w:after="0" w:line="240" w:lineRule="auto"/>
        <w:ind w:left="1462" w:right="0" w:hanging="359"/>
        <w:jc w:val="left"/>
        <w:rPr>
          <w:sz w:val="22"/>
        </w:rPr>
      </w:pPr>
      <w:r>
        <w:rPr>
          <w:spacing w:val="-2"/>
          <w:sz w:val="22"/>
        </w:rPr>
        <w:t>login.jsx</w:t>
      </w:r>
    </w:p>
    <w:p w14:paraId="5F9D0186">
      <w:pPr>
        <w:pStyle w:val="8"/>
        <w:numPr>
          <w:ilvl w:val="1"/>
          <w:numId w:val="5"/>
        </w:numPr>
        <w:tabs>
          <w:tab w:val="left" w:pos="1462"/>
        </w:tabs>
        <w:spacing w:before="180" w:after="0" w:line="240" w:lineRule="auto"/>
        <w:ind w:left="1462" w:right="0" w:hanging="359"/>
        <w:jc w:val="left"/>
        <w:rPr>
          <w:sz w:val="22"/>
        </w:rPr>
      </w:pPr>
      <w:r>
        <w:rPr>
          <w:spacing w:val="-2"/>
          <w:sz w:val="22"/>
        </w:rPr>
        <w:t>register.jsx</w:t>
      </w:r>
    </w:p>
    <w:p w14:paraId="0E8C8B37">
      <w:pPr>
        <w:pStyle w:val="5"/>
        <w:spacing w:before="9"/>
        <w:rPr>
          <w:sz w:val="12"/>
        </w:rPr>
      </w:pPr>
      <w:r>
        <w:rPr>
          <w:sz w:val="12"/>
        </w:rPr>
        <w:drawing>
          <wp:anchor distT="0" distB="0" distL="0" distR="0" simplePos="0" relativeHeight="251669504" behindDoc="1" locked="0" layoutInCell="1" allowOverlap="1">
            <wp:simplePos x="0" y="0"/>
            <wp:positionH relativeFrom="page">
              <wp:posOffset>2884170</wp:posOffset>
            </wp:positionH>
            <wp:positionV relativeFrom="paragraph">
              <wp:posOffset>113665</wp:posOffset>
            </wp:positionV>
            <wp:extent cx="1781175" cy="1704975"/>
            <wp:effectExtent l="0" t="0" r="0" b="0"/>
            <wp:wrapTopAndBottom/>
            <wp:docPr id="79" name="Image 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Image 79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81174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AC083DD">
      <w:pPr>
        <w:pStyle w:val="5"/>
        <w:spacing w:before="42"/>
        <w:ind w:left="2160" w:leftChars="0" w:firstLine="720" w:firstLineChars="0"/>
      </w:pPr>
      <w:r>
        <w:drawing>
          <wp:inline distT="0" distB="0" distL="114300" distR="114300">
            <wp:extent cx="1685925" cy="609600"/>
            <wp:effectExtent l="0" t="0" r="3175" b="0"/>
            <wp:docPr id="140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" name="Picture 22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685925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BB9AE3">
      <w:pPr>
        <w:pStyle w:val="5"/>
        <w:spacing w:before="42"/>
      </w:pPr>
    </w:p>
    <w:p w14:paraId="02A39B50">
      <w:pPr>
        <w:pStyle w:val="5"/>
        <w:spacing w:before="42"/>
        <w:ind w:left="23"/>
        <w:rPr>
          <w:sz w:val="12"/>
        </w:rPr>
      </w:pPr>
      <w:r>
        <w:rPr>
          <w:spacing w:val="-2"/>
        </w:rPr>
        <w:t>Modifikasi</w:t>
      </w:r>
      <w:r>
        <w:rPr>
          <w:spacing w:val="7"/>
        </w:rPr>
        <w:t xml:space="preserve"> </w:t>
      </w:r>
      <w:r>
        <w:rPr>
          <w:spacing w:val="-2"/>
        </w:rPr>
        <w:t>login.jsx:</w:t>
      </w:r>
      <w:r>
        <w:rPr>
          <w:sz w:val="12"/>
        </w:rPr>
        <w:drawing>
          <wp:anchor distT="0" distB="0" distL="0" distR="0" simplePos="0" relativeHeight="251669504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114935</wp:posOffset>
            </wp:positionV>
            <wp:extent cx="4274185" cy="2129790"/>
            <wp:effectExtent l="0" t="0" r="0" b="0"/>
            <wp:wrapTopAndBottom/>
            <wp:docPr id="80" name="Image 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Image 80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74264" cy="21295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841357A">
      <w:pPr>
        <w:pStyle w:val="5"/>
        <w:spacing w:before="130"/>
      </w:pPr>
      <w:r>
        <w:drawing>
          <wp:inline distT="0" distB="0" distL="114300" distR="114300">
            <wp:extent cx="2943225" cy="2495550"/>
            <wp:effectExtent l="0" t="0" r="3175" b="6350"/>
            <wp:docPr id="141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" name="Picture 23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943225" cy="2495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BB7E90">
      <w:pPr>
        <w:pStyle w:val="5"/>
        <w:spacing w:before="1"/>
        <w:ind w:left="23"/>
      </w:pPr>
      <w:r>
        <w:rPr>
          <w:spacing w:val="-2"/>
        </w:rPr>
        <w:t>Modifikasi</w:t>
      </w:r>
      <w:r>
        <w:rPr>
          <w:spacing w:val="7"/>
        </w:rPr>
        <w:t xml:space="preserve"> </w:t>
      </w:r>
      <w:r>
        <w:rPr>
          <w:spacing w:val="-2"/>
        </w:rPr>
        <w:t>register.jsx:</w:t>
      </w:r>
    </w:p>
    <w:p w14:paraId="45802673">
      <w:pPr>
        <w:pStyle w:val="5"/>
        <w:spacing w:before="4"/>
        <w:rPr>
          <w:sz w:val="17"/>
        </w:rPr>
      </w:pPr>
      <w:r>
        <w:rPr>
          <w:sz w:val="17"/>
        </w:rPr>
        <w:drawing>
          <wp:anchor distT="0" distB="0" distL="0" distR="0" simplePos="0" relativeHeight="251670528" behindDoc="1" locked="0" layoutInCell="1" allowOverlap="1">
            <wp:simplePos x="0" y="0"/>
            <wp:positionH relativeFrom="page">
              <wp:posOffset>971550</wp:posOffset>
            </wp:positionH>
            <wp:positionV relativeFrom="paragraph">
              <wp:posOffset>149225</wp:posOffset>
            </wp:positionV>
            <wp:extent cx="4285615" cy="1990725"/>
            <wp:effectExtent l="0" t="0" r="0" b="0"/>
            <wp:wrapTopAndBottom/>
            <wp:docPr id="81" name="Image 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Image 81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85436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7"/>
        </w:rPr>
        <mc:AlternateContent>
          <mc:Choice Requires="wpg">
            <w:drawing>
              <wp:anchor distT="0" distB="0" distL="0" distR="0" simplePos="0" relativeHeight="251670528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2447290</wp:posOffset>
                </wp:positionV>
                <wp:extent cx="5732780" cy="19685"/>
                <wp:effectExtent l="0" t="0" r="0" b="0"/>
                <wp:wrapTopAndBottom/>
                <wp:docPr id="82" name="Group 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2780" cy="19685"/>
                          <a:chOff x="0" y="0"/>
                          <a:chExt cx="5732780" cy="19685"/>
                        </a:xfrm>
                      </wpg:grpSpPr>
                      <wps:wsp>
                        <wps:cNvPr id="83" name="Graphic 83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"/>
                                </a:lnTo>
                                <a:lnTo>
                                  <a:pt x="0" y="3175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5729859" y="63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0" y="634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40"/>
                                </a:moveTo>
                                <a:lnTo>
                                  <a:pt x="0" y="2540"/>
                                </a:lnTo>
                                <a:lnTo>
                                  <a:pt x="0" y="16510"/>
                                </a:lnTo>
                                <a:lnTo>
                                  <a:pt x="2540" y="16510"/>
                                </a:lnTo>
                                <a:lnTo>
                                  <a:pt x="2540" y="2540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5729859" y="3175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0" y="1714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0" y="17144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192.7pt;height:1.55pt;width:451.4pt;mso-position-horizontal-relative:page;mso-wrap-distance-bottom:0pt;mso-wrap-distance-top:0pt;z-index:-251645952;mso-width-relative:page;mso-height-relative:page;" coordsize="5732780,19685" o:gfxdata="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">
                <o:lock v:ext="edit" aspectratio="f"/>
                <v:shape id="Graphic 83" o:spid="_x0000_s1026" o:spt="100" style="position:absolute;left:0;top:0;height:19050;width:5731510;" fillcolor="#9F9F9F" filled="t" stroked="f" coordsize="5731510,19050" o:gfxdata="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rA+Fm8AAAA&#10;2wAAAA8AAAAAAAAAAQAgAAAAIgAAAGRycy9kb3ducmV2LnhtbFBLAQIUABQAAAAIAIdO4kAzLwWe&#10;OwAAADkAAAAQAAAAAAAAAAEAIAAAAAsBAABkcnMvc2hhcGV4bWwueG1sUEsFBgAAAAAGAAYAWwEA&#10;ALUDAAAAAA==&#10;" path="m5731497,0l0,0,0,635,0,3175,0,19050,5731497,19050,573149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84" o:spid="_x0000_s1026" o:spt="100" style="position:absolute;left:5729859;top:634;height:2540;width:2540;" fillcolor="#E2E2E2" filled="t" stroked="f" coordsize="2540,2540" o:gfxdata="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1m9udugAAANsA&#10;AAAPAAAAAAAAAAEAIAAAACIAAABkcnMvZG93bnJldi54bWxQSwECFAAUAAAACACHTuJAMy8FnjsA&#10;AAA5AAAAEAAAAAAAAAABACAAAAAJAQAAZHJzL3NoYXBleG1sLnhtbFBLBQYAAAAABgAGAFsBAACz&#10;AwAAAAA=&#10;" path="m2540,0l0,0,0,2540,2540,2540,254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85" o:spid="_x0000_s1026" o:spt="100" style="position:absolute;left:0;top:634;height:16510;width:5732780;" fillcolor="#9F9F9F" filled="t" stroked="f" coordsize="5732780,16510" o:gfxdata="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M6oM&#10;rMEAAADbAAAADwAAAAAAAAABACAAAAAiAAAAZHJzL2Rvd25yZXYueG1sUEsBAhQAFAAAAAgAh07i&#10;QDMvBZ47AAAAOQAAABAAAAAAAAAAAQAgAAAAEAEAAGRycy9zaGFwZXhtbC54bWxQSwUGAAAAAAYA&#10;BgBbAQAAugMAAAAA&#10;" path="m2540,2540l0,2540,0,16510,2540,16510,2540,2540xem5732399,0l5729846,0,5729846,2540,5732399,2540,573239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86" o:spid="_x0000_s1026" o:spt="100" style="position:absolute;left:5729859;top:3175;height:13970;width:2540;" fillcolor="#E2E2E2" filled="t" stroked="f" coordsize="2540,13970" o:gfxdata="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3/sd74A&#10;AADbAAAADwAAAAAAAAABACAAAAAiAAAAZHJzL2Rvd25yZXYueG1sUEsBAhQAFAAAAAgAh07iQDMv&#10;BZ47AAAAOQAAABAAAAAAAAAAAQAgAAAADQEAAGRycy9zaGFwZXhtbC54bWxQSwUGAAAAAAYABgBb&#10;AQAAtwMAAAAA&#10;" path="m2540,0l0,0,0,13970,2540,13970,254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87" o:spid="_x0000_s1026" o:spt="100" style="position:absolute;left:0;top:17144;height:2540;width:2540;" fillcolor="#9F9F9F" filled="t" stroked="f" coordsize="2540,2540" o:gfxdata="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88iaovQAA&#10;ANsAAAAPAAAAAAAAAAEAIAAAACIAAABkcnMvZG93bnJldi54bWxQSwECFAAUAAAACACHTuJAMy8F&#10;njsAAAA5AAAAEAAAAAAAAAABACAAAAAMAQAAZHJzL3NoYXBleG1sLnhtbFBLBQYAAAAABgAGAFsB&#10;AAC2AwAAAAA=&#10;" path="m2540,0l0,0,0,2540,2540,2540,254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88" o:spid="_x0000_s1026" o:spt="100" style="position:absolute;left:0;top:17144;height:2540;width:5732780;" fillcolor="#E2E2E2" filled="t" stroked="f" coordsize="5732780,2540" o:gfxdata="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HxbVzK5AAAA2wAA&#10;AA8AAAAAAAAAAQAgAAAAIgAAAGRycy9kb3ducmV2LnhtbFBLAQIUABQAAAAIAIdO4kAzLwWeOwAA&#10;ADkAAAAQAAAAAAAAAAEAIAAAAAgBAABkcnMvc2hhcGV4bWwueG1sUEsFBgAAAAAGAAYAWwEAALID&#10;AAAAAA==&#10;" path="m5732399,0l5729859,0,2540,0,0,0,0,2540,2540,2540,5729846,2540,5732399,2540,573239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051AB243">
      <w:pPr>
        <w:pStyle w:val="5"/>
        <w:spacing w:before="215"/>
        <w:rPr>
          <w:sz w:val="20"/>
        </w:rPr>
      </w:pPr>
      <w:r>
        <w:drawing>
          <wp:inline distT="0" distB="0" distL="114300" distR="114300">
            <wp:extent cx="3695700" cy="2466975"/>
            <wp:effectExtent l="0" t="0" r="0" b="9525"/>
            <wp:docPr id="142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Picture 24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2466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81DCC7">
      <w:pPr>
        <w:pStyle w:val="2"/>
      </w:pPr>
      <w:r>
        <w:t>Langkah</w:t>
      </w:r>
      <w:r>
        <w:rPr>
          <w:spacing w:val="-7"/>
        </w:rPr>
        <w:t xml:space="preserve"> </w:t>
      </w:r>
      <w:r>
        <w:t>7</w:t>
      </w:r>
      <w:r>
        <w:rPr>
          <w:spacing w:val="-5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Navigasi</w:t>
      </w:r>
      <w:r>
        <w:rPr>
          <w:spacing w:val="-6"/>
        </w:rPr>
        <w:t xml:space="preserve"> </w:t>
      </w:r>
      <w:r>
        <w:t>Imperatif</w:t>
      </w:r>
      <w:r>
        <w:rPr>
          <w:spacing w:val="-6"/>
        </w:rPr>
        <w:t xml:space="preserve"> </w:t>
      </w:r>
      <w:r>
        <w:rPr>
          <w:spacing w:val="-2"/>
        </w:rPr>
        <w:t>(router.push)</w:t>
      </w:r>
    </w:p>
    <w:p w14:paraId="2A93B677">
      <w:pPr>
        <w:pStyle w:val="8"/>
        <w:numPr>
          <w:ilvl w:val="0"/>
          <w:numId w:val="6"/>
        </w:numPr>
        <w:tabs>
          <w:tab w:val="left" w:pos="741"/>
        </w:tabs>
        <w:spacing w:before="182" w:after="0" w:line="240" w:lineRule="auto"/>
        <w:ind w:left="741" w:right="0" w:hanging="358"/>
        <w:jc w:val="left"/>
        <w:rPr>
          <w:sz w:val="22"/>
        </w:rPr>
      </w:pPr>
      <w:r>
        <w:rPr>
          <w:spacing w:val="-2"/>
          <w:sz w:val="22"/>
        </w:rPr>
        <w:t>Tambahkan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button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login:</w:t>
      </w:r>
    </w:p>
    <w:p w14:paraId="2A713C5C">
      <w:pPr>
        <w:pStyle w:val="5"/>
        <w:spacing w:before="5"/>
        <w:rPr>
          <w:sz w:val="13"/>
        </w:rPr>
      </w:pPr>
      <w:r>
        <w:rPr>
          <w:sz w:val="13"/>
        </w:rPr>
        <w:drawing>
          <wp:anchor distT="0" distB="0" distL="0" distR="0" simplePos="0" relativeHeight="251671552" behindDoc="1" locked="0" layoutInCell="1" allowOverlap="1">
            <wp:simplePos x="0" y="0"/>
            <wp:positionH relativeFrom="page">
              <wp:posOffset>1403350</wp:posOffset>
            </wp:positionH>
            <wp:positionV relativeFrom="paragraph">
              <wp:posOffset>119380</wp:posOffset>
            </wp:positionV>
            <wp:extent cx="3446145" cy="2565400"/>
            <wp:effectExtent l="0" t="0" r="0" b="0"/>
            <wp:wrapTopAndBottom/>
            <wp:docPr id="89" name="Image 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Image 89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45954" cy="25656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6D7E1BC">
      <w:pPr>
        <w:pStyle w:val="5"/>
        <w:spacing w:after="0"/>
        <w:rPr>
          <w:sz w:val="13"/>
        </w:rPr>
        <w:sectPr>
          <w:pgSz w:w="11910" w:h="16840"/>
          <w:pgMar w:top="1380" w:right="1417" w:bottom="280" w:left="1417" w:header="720" w:footer="720" w:gutter="0"/>
          <w:cols w:space="720" w:num="1"/>
        </w:sectPr>
      </w:pPr>
      <w:r>
        <w:drawing>
          <wp:inline distT="0" distB="0" distL="114300" distR="114300">
            <wp:extent cx="5715000" cy="4248150"/>
            <wp:effectExtent l="0" t="0" r="0" b="6350"/>
            <wp:docPr id="143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" name="Picture 25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24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4"/>
        <w:tblW w:w="0" w:type="auto"/>
        <w:tblInd w:w="339" w:type="dxa"/>
        <w:tblBorders>
          <w:top w:val="double" w:color="000000" w:sz="4" w:space="0"/>
          <w:left w:val="double" w:color="000000" w:sz="4" w:space="0"/>
          <w:bottom w:val="double" w:color="000000" w:sz="4" w:space="0"/>
          <w:right w:val="double" w:color="000000" w:sz="4" w:space="0"/>
          <w:insideH w:val="double" w:color="000000" w:sz="4" w:space="0"/>
          <w:insideV w:val="doub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85"/>
        <w:gridCol w:w="1934"/>
        <w:gridCol w:w="930"/>
        <w:gridCol w:w="1124"/>
        <w:gridCol w:w="1149"/>
        <w:gridCol w:w="1883"/>
      </w:tblGrid>
      <w:tr w14:paraId="75B89BC8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double" w:color="000000" w:sz="4" w:space="0"/>
            <w:insideV w:val="doub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9" w:hRule="atLeast"/>
        </w:trPr>
        <w:tc>
          <w:tcPr>
            <w:tcW w:w="1685" w:type="dxa"/>
            <w:shd w:val="clear" w:color="auto" w:fill="EC7C30"/>
          </w:tcPr>
          <w:p w14:paraId="083F2600">
            <w:pPr>
              <w:pStyle w:val="9"/>
              <w:spacing w:before="45"/>
              <w:ind w:left="0"/>
              <w:rPr>
                <w:sz w:val="22"/>
              </w:rPr>
            </w:pPr>
          </w:p>
          <w:p w14:paraId="27EA86E0">
            <w:pPr>
              <w:pStyle w:val="9"/>
              <w:ind w:left="113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Kode</w:t>
            </w:r>
          </w:p>
        </w:tc>
        <w:tc>
          <w:tcPr>
            <w:tcW w:w="1934" w:type="dxa"/>
            <w:shd w:val="clear" w:color="auto" w:fill="EC7C30"/>
          </w:tcPr>
          <w:p w14:paraId="7471AA3B">
            <w:pPr>
              <w:pStyle w:val="9"/>
              <w:spacing w:before="45"/>
              <w:ind w:left="0"/>
              <w:rPr>
                <w:sz w:val="22"/>
              </w:rPr>
            </w:pPr>
          </w:p>
          <w:p w14:paraId="78C7076E">
            <w:pPr>
              <w:pStyle w:val="9"/>
              <w:rPr>
                <w:b/>
                <w:sz w:val="22"/>
              </w:rPr>
            </w:pPr>
            <w:r>
              <w:rPr>
                <w:b/>
                <w:sz w:val="22"/>
              </w:rPr>
              <w:t>Cara</w:t>
            </w:r>
            <w:r>
              <w:rPr>
                <w:b/>
                <w:spacing w:val="-10"/>
                <w:sz w:val="22"/>
              </w:rPr>
              <w:t xml:space="preserve"> </w:t>
            </w:r>
            <w:r>
              <w:rPr>
                <w:b/>
                <w:spacing w:val="-2"/>
                <w:sz w:val="22"/>
              </w:rPr>
              <w:t>Kerja</w:t>
            </w:r>
          </w:p>
        </w:tc>
        <w:tc>
          <w:tcPr>
            <w:tcW w:w="930" w:type="dxa"/>
            <w:shd w:val="clear" w:color="auto" w:fill="EC7C30"/>
          </w:tcPr>
          <w:p w14:paraId="6C97B212">
            <w:pPr>
              <w:pStyle w:val="9"/>
              <w:spacing w:before="26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Kapan</w:t>
            </w:r>
          </w:p>
          <w:p w14:paraId="0C20B558">
            <w:pPr>
              <w:pStyle w:val="9"/>
              <w:spacing w:before="20" w:line="259" w:lineRule="auto"/>
              <w:ind w:right="65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 xml:space="preserve">Dipanggi </w:t>
            </w:r>
            <w:r>
              <w:rPr>
                <w:b/>
                <w:spacing w:val="-10"/>
                <w:sz w:val="22"/>
              </w:rPr>
              <w:t>l</w:t>
            </w:r>
          </w:p>
        </w:tc>
        <w:tc>
          <w:tcPr>
            <w:tcW w:w="1124" w:type="dxa"/>
            <w:shd w:val="clear" w:color="auto" w:fill="EC7C30"/>
          </w:tcPr>
          <w:p w14:paraId="361CCA53">
            <w:pPr>
              <w:pStyle w:val="9"/>
              <w:spacing w:before="45"/>
              <w:ind w:left="0"/>
              <w:rPr>
                <w:sz w:val="22"/>
              </w:rPr>
            </w:pPr>
          </w:p>
          <w:p w14:paraId="753B7609">
            <w:pPr>
              <w:pStyle w:val="9"/>
              <w:ind w:left="92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Kelebihan</w:t>
            </w:r>
          </w:p>
        </w:tc>
        <w:tc>
          <w:tcPr>
            <w:tcW w:w="1149" w:type="dxa"/>
            <w:shd w:val="clear" w:color="auto" w:fill="EC7C30"/>
          </w:tcPr>
          <w:p w14:paraId="124BF8A9">
            <w:pPr>
              <w:pStyle w:val="9"/>
              <w:spacing w:before="170" w:line="259" w:lineRule="auto"/>
              <w:ind w:right="93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 xml:space="preserve">Kekuranga </w:t>
            </w:r>
            <w:r>
              <w:rPr>
                <w:b/>
                <w:spacing w:val="-10"/>
                <w:sz w:val="22"/>
              </w:rPr>
              <w:t>n</w:t>
            </w:r>
          </w:p>
        </w:tc>
        <w:tc>
          <w:tcPr>
            <w:tcW w:w="1883" w:type="dxa"/>
            <w:shd w:val="clear" w:color="auto" w:fill="EC7C30"/>
          </w:tcPr>
          <w:p w14:paraId="40EA2757">
            <w:pPr>
              <w:pStyle w:val="9"/>
              <w:spacing w:before="45"/>
              <w:ind w:left="0"/>
              <w:rPr>
                <w:sz w:val="22"/>
              </w:rPr>
            </w:pPr>
          </w:p>
          <w:p w14:paraId="3140F767">
            <w:pPr>
              <w:pStyle w:val="9"/>
              <w:ind w:left="116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Rekomendasi</w:t>
            </w:r>
          </w:p>
        </w:tc>
      </w:tr>
      <w:tr w14:paraId="1B142892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double" w:color="000000" w:sz="4" w:space="0"/>
            <w:insideV w:val="doub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60" w:hRule="atLeast"/>
        </w:trPr>
        <w:tc>
          <w:tcPr>
            <w:tcW w:w="1685" w:type="dxa"/>
            <w:shd w:val="clear" w:color="auto" w:fill="4471C4"/>
          </w:tcPr>
          <w:p w14:paraId="3EA1AB27">
            <w:pPr>
              <w:pStyle w:val="9"/>
              <w:spacing w:before="192"/>
              <w:ind w:left="0"/>
              <w:rPr>
                <w:sz w:val="22"/>
              </w:rPr>
            </w:pPr>
          </w:p>
          <w:p w14:paraId="5DD5399A">
            <w:pPr>
              <w:pStyle w:val="9"/>
              <w:spacing w:line="256" w:lineRule="auto"/>
              <w:ind w:left="113"/>
              <w:rPr>
                <w:sz w:val="22"/>
              </w:rPr>
            </w:pPr>
            <w:r>
              <w:rPr>
                <w:spacing w:val="-2"/>
                <w:sz w:val="22"/>
              </w:rPr>
              <w:t>onClick={handler Login}</w:t>
            </w:r>
          </w:p>
        </w:tc>
        <w:tc>
          <w:tcPr>
            <w:tcW w:w="1934" w:type="dxa"/>
          </w:tcPr>
          <w:p w14:paraId="31524FEE">
            <w:pPr>
              <w:pStyle w:val="9"/>
              <w:spacing w:before="46"/>
              <w:ind w:left="0"/>
              <w:rPr>
                <w:sz w:val="22"/>
              </w:rPr>
            </w:pPr>
          </w:p>
          <w:p w14:paraId="796E1B55">
            <w:pPr>
              <w:pStyle w:val="9"/>
              <w:spacing w:line="259" w:lineRule="auto"/>
              <w:rPr>
                <w:sz w:val="22"/>
              </w:rPr>
            </w:pPr>
            <w:r>
              <w:rPr>
                <w:spacing w:val="-2"/>
                <w:sz w:val="22"/>
              </w:rPr>
              <w:t>Mengirim</w:t>
            </w:r>
            <w:r>
              <w:rPr>
                <w:spacing w:val="-11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 xml:space="preserve">referensi </w:t>
            </w:r>
            <w:r>
              <w:rPr>
                <w:sz w:val="22"/>
              </w:rPr>
              <w:t xml:space="preserve">fungsi ke event </w:t>
            </w:r>
            <w:r>
              <w:rPr>
                <w:spacing w:val="-2"/>
                <w:sz w:val="22"/>
              </w:rPr>
              <w:t>handler</w:t>
            </w:r>
          </w:p>
        </w:tc>
        <w:tc>
          <w:tcPr>
            <w:tcW w:w="930" w:type="dxa"/>
          </w:tcPr>
          <w:p w14:paraId="7D98D816">
            <w:pPr>
              <w:pStyle w:val="9"/>
              <w:spacing w:before="46"/>
              <w:ind w:left="0"/>
              <w:rPr>
                <w:sz w:val="22"/>
              </w:rPr>
            </w:pPr>
          </w:p>
          <w:p w14:paraId="584F901D">
            <w:pPr>
              <w:pStyle w:val="9"/>
              <w:spacing w:line="259" w:lineRule="auto"/>
              <w:ind w:right="214"/>
              <w:rPr>
                <w:sz w:val="22"/>
              </w:rPr>
            </w:pPr>
            <w:r>
              <w:rPr>
                <w:spacing w:val="-4"/>
                <w:sz w:val="22"/>
              </w:rPr>
              <w:t xml:space="preserve">Saat </w:t>
            </w:r>
            <w:r>
              <w:rPr>
                <w:spacing w:val="-2"/>
                <w:sz w:val="22"/>
              </w:rPr>
              <w:t>tombol diklik</w:t>
            </w:r>
          </w:p>
        </w:tc>
        <w:tc>
          <w:tcPr>
            <w:tcW w:w="1124" w:type="dxa"/>
          </w:tcPr>
          <w:p w14:paraId="73C05BDF">
            <w:pPr>
              <w:pStyle w:val="9"/>
              <w:spacing w:before="25" w:line="259" w:lineRule="auto"/>
              <w:ind w:left="140" w:right="306"/>
              <w:rPr>
                <w:sz w:val="22"/>
              </w:rPr>
            </w:pPr>
            <w:r>
              <w:rPr>
                <w:spacing w:val="-2"/>
                <w:sz w:val="22"/>
              </w:rPr>
              <w:t>Paling bersih, efisien,</w:t>
            </w:r>
          </w:p>
          <w:p w14:paraId="16A95803">
            <w:pPr>
              <w:pStyle w:val="9"/>
              <w:spacing w:before="0" w:line="259" w:lineRule="auto"/>
              <w:ind w:left="140" w:right="175"/>
              <w:rPr>
                <w:sz w:val="22"/>
              </w:rPr>
            </w:pPr>
            <w:r>
              <w:rPr>
                <w:sz w:val="22"/>
              </w:rPr>
              <w:t>dan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best </w:t>
            </w:r>
            <w:r>
              <w:rPr>
                <w:spacing w:val="-2"/>
                <w:sz w:val="22"/>
              </w:rPr>
              <w:t>practice</w:t>
            </w:r>
          </w:p>
        </w:tc>
        <w:tc>
          <w:tcPr>
            <w:tcW w:w="1149" w:type="dxa"/>
          </w:tcPr>
          <w:p w14:paraId="7505D9E4">
            <w:pPr>
              <w:pStyle w:val="9"/>
              <w:spacing w:before="171" w:line="259" w:lineRule="auto"/>
              <w:ind w:right="196"/>
              <w:rPr>
                <w:sz w:val="22"/>
              </w:rPr>
            </w:pPr>
            <w:r>
              <w:rPr>
                <w:sz w:val="22"/>
              </w:rPr>
              <w:t>Tidak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bisa </w:t>
            </w:r>
            <w:r>
              <w:rPr>
                <w:spacing w:val="-2"/>
                <w:sz w:val="22"/>
              </w:rPr>
              <w:t>kirim</w:t>
            </w:r>
          </w:p>
          <w:p w14:paraId="415C8048">
            <w:pPr>
              <w:pStyle w:val="9"/>
              <w:spacing w:before="0" w:line="259" w:lineRule="auto"/>
              <w:ind w:right="138"/>
              <w:rPr>
                <w:sz w:val="22"/>
              </w:rPr>
            </w:pPr>
            <w:r>
              <w:rPr>
                <w:spacing w:val="-2"/>
                <w:sz w:val="22"/>
              </w:rPr>
              <w:t>parameter langsung</w:t>
            </w:r>
          </w:p>
        </w:tc>
        <w:tc>
          <w:tcPr>
            <w:tcW w:w="1883" w:type="dxa"/>
          </w:tcPr>
          <w:p w14:paraId="684E2C20">
            <w:pPr>
              <w:pStyle w:val="9"/>
              <w:spacing w:before="46"/>
              <w:ind w:left="0"/>
              <w:rPr>
                <w:sz w:val="22"/>
              </w:rPr>
            </w:pPr>
          </w:p>
          <w:p w14:paraId="713A69AA">
            <w:pPr>
              <w:pStyle w:val="9"/>
              <w:spacing w:line="259" w:lineRule="auto"/>
              <w:ind w:left="168" w:right="11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 xml:space="preserve">Sangat direkomendasika </w:t>
            </w:r>
            <w:r>
              <w:rPr>
                <w:b/>
                <w:spacing w:val="-10"/>
                <w:sz w:val="22"/>
              </w:rPr>
              <w:t>n</w:t>
            </w:r>
          </w:p>
        </w:tc>
      </w:tr>
      <w:tr w14:paraId="5A60D6BB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double" w:color="000000" w:sz="4" w:space="0"/>
            <w:insideV w:val="doub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24" w:hRule="atLeast"/>
        </w:trPr>
        <w:tc>
          <w:tcPr>
            <w:tcW w:w="1685" w:type="dxa"/>
            <w:shd w:val="clear" w:color="auto" w:fill="4471C4"/>
          </w:tcPr>
          <w:p w14:paraId="4CE9B90F">
            <w:pPr>
              <w:pStyle w:val="9"/>
              <w:spacing w:before="124"/>
              <w:ind w:left="0"/>
              <w:rPr>
                <w:sz w:val="22"/>
              </w:rPr>
            </w:pPr>
          </w:p>
          <w:p w14:paraId="1DCCEABD">
            <w:pPr>
              <w:pStyle w:val="9"/>
              <w:spacing w:line="259" w:lineRule="auto"/>
              <w:ind w:left="113"/>
              <w:rPr>
                <w:sz w:val="22"/>
              </w:rPr>
            </w:pPr>
            <w:r>
              <w:rPr>
                <w:sz w:val="22"/>
              </w:rPr>
              <w:t xml:space="preserve">onClick={() =&gt; </w:t>
            </w:r>
            <w:r>
              <w:rPr>
                <w:spacing w:val="-2"/>
                <w:sz w:val="22"/>
              </w:rPr>
              <w:t>push('/produk')}</w:t>
            </w:r>
          </w:p>
        </w:tc>
        <w:tc>
          <w:tcPr>
            <w:tcW w:w="1934" w:type="dxa"/>
          </w:tcPr>
          <w:p w14:paraId="0A6817E1">
            <w:pPr>
              <w:pStyle w:val="9"/>
              <w:spacing w:before="247"/>
              <w:rPr>
                <w:sz w:val="22"/>
              </w:rPr>
            </w:pPr>
            <w:r>
              <w:rPr>
                <w:sz w:val="22"/>
              </w:rPr>
              <w:t>Arrow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function</w:t>
            </w:r>
          </w:p>
          <w:p w14:paraId="65889214">
            <w:pPr>
              <w:pStyle w:val="9"/>
              <w:spacing w:before="22" w:line="259" w:lineRule="auto"/>
              <w:rPr>
                <w:sz w:val="22"/>
              </w:rPr>
            </w:pPr>
            <w:r>
              <w:rPr>
                <w:sz w:val="22"/>
              </w:rPr>
              <w:t>memanggil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fungsi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 xml:space="preserve">di </w:t>
            </w:r>
            <w:r>
              <w:rPr>
                <w:spacing w:val="-2"/>
                <w:sz w:val="22"/>
              </w:rPr>
              <w:t>dalamnya</w:t>
            </w:r>
          </w:p>
        </w:tc>
        <w:tc>
          <w:tcPr>
            <w:tcW w:w="930" w:type="dxa"/>
          </w:tcPr>
          <w:p w14:paraId="323F8C43">
            <w:pPr>
              <w:pStyle w:val="9"/>
              <w:spacing w:before="247" w:line="259" w:lineRule="auto"/>
              <w:ind w:right="214"/>
              <w:rPr>
                <w:sz w:val="22"/>
              </w:rPr>
            </w:pPr>
            <w:r>
              <w:rPr>
                <w:spacing w:val="-4"/>
                <w:sz w:val="22"/>
              </w:rPr>
              <w:t xml:space="preserve">Saat </w:t>
            </w:r>
            <w:r>
              <w:rPr>
                <w:spacing w:val="-2"/>
                <w:sz w:val="22"/>
              </w:rPr>
              <w:t>tombol diklik</w:t>
            </w:r>
          </w:p>
        </w:tc>
        <w:tc>
          <w:tcPr>
            <w:tcW w:w="1124" w:type="dxa"/>
          </w:tcPr>
          <w:p w14:paraId="412C76FC">
            <w:pPr>
              <w:pStyle w:val="9"/>
              <w:spacing w:before="103" w:line="259" w:lineRule="auto"/>
              <w:ind w:left="140" w:right="40"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Praktis </w:t>
            </w:r>
            <w:r>
              <w:rPr>
                <w:sz w:val="22"/>
              </w:rPr>
              <w:t>untuk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aksi </w:t>
            </w:r>
            <w:r>
              <w:rPr>
                <w:spacing w:val="-2"/>
                <w:sz w:val="22"/>
              </w:rPr>
              <w:t xml:space="preserve">sederhan </w:t>
            </w:r>
            <w:r>
              <w:rPr>
                <w:spacing w:val="-10"/>
                <w:sz w:val="22"/>
              </w:rPr>
              <w:t>a</w:t>
            </w:r>
          </w:p>
        </w:tc>
        <w:tc>
          <w:tcPr>
            <w:tcW w:w="1149" w:type="dxa"/>
          </w:tcPr>
          <w:p w14:paraId="3520F861">
            <w:pPr>
              <w:pStyle w:val="9"/>
              <w:spacing w:before="103" w:line="259" w:lineRule="auto"/>
              <w:ind w:right="316"/>
              <w:rPr>
                <w:sz w:val="22"/>
              </w:rPr>
            </w:pPr>
            <w:r>
              <w:rPr>
                <w:spacing w:val="-2"/>
                <w:sz w:val="22"/>
              </w:rPr>
              <w:t>Kurang reusable</w:t>
            </w:r>
          </w:p>
          <w:p w14:paraId="48D5A63C">
            <w:pPr>
              <w:pStyle w:val="9"/>
              <w:spacing w:before="0" w:line="256" w:lineRule="auto"/>
              <w:ind w:right="93"/>
              <w:rPr>
                <w:sz w:val="22"/>
              </w:rPr>
            </w:pPr>
            <w:r>
              <w:rPr>
                <w:sz w:val="22"/>
              </w:rPr>
              <w:t xml:space="preserve">jika logika </w:t>
            </w:r>
            <w:r>
              <w:rPr>
                <w:spacing w:val="-2"/>
                <w:sz w:val="22"/>
              </w:rPr>
              <w:t>bertambah</w:t>
            </w:r>
          </w:p>
        </w:tc>
        <w:tc>
          <w:tcPr>
            <w:tcW w:w="1883" w:type="dxa"/>
          </w:tcPr>
          <w:p w14:paraId="581F32A5">
            <w:pPr>
              <w:pStyle w:val="9"/>
              <w:spacing w:before="247" w:line="259" w:lineRule="auto"/>
              <w:ind w:left="168"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Direkomendasikan </w:t>
            </w:r>
            <w:r>
              <w:rPr>
                <w:sz w:val="22"/>
              </w:rPr>
              <w:t xml:space="preserve">untuk navigasi </w:t>
            </w:r>
            <w:r>
              <w:rPr>
                <w:spacing w:val="-2"/>
                <w:sz w:val="22"/>
              </w:rPr>
              <w:t>sederhana</w:t>
            </w:r>
          </w:p>
        </w:tc>
      </w:tr>
      <w:tr w14:paraId="1A4A019B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double" w:color="000000" w:sz="4" w:space="0"/>
            <w:insideV w:val="doub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60" w:hRule="atLeast"/>
        </w:trPr>
        <w:tc>
          <w:tcPr>
            <w:tcW w:w="1685" w:type="dxa"/>
            <w:shd w:val="clear" w:color="auto" w:fill="4471C4"/>
          </w:tcPr>
          <w:p w14:paraId="5FB68735">
            <w:pPr>
              <w:pStyle w:val="9"/>
              <w:spacing w:before="192"/>
              <w:ind w:left="0"/>
              <w:rPr>
                <w:sz w:val="22"/>
              </w:rPr>
            </w:pPr>
          </w:p>
          <w:p w14:paraId="1CBBA988">
            <w:pPr>
              <w:pStyle w:val="9"/>
              <w:spacing w:line="259" w:lineRule="auto"/>
              <w:ind w:left="113"/>
              <w:rPr>
                <w:sz w:val="22"/>
              </w:rPr>
            </w:pPr>
            <w:r>
              <w:rPr>
                <w:sz w:val="22"/>
              </w:rPr>
              <w:t xml:space="preserve">onClick={() =&gt; </w:t>
            </w:r>
            <w:r>
              <w:rPr>
                <w:spacing w:val="-2"/>
                <w:sz w:val="22"/>
              </w:rPr>
              <w:t>handlerLogin()}</w:t>
            </w:r>
          </w:p>
        </w:tc>
        <w:tc>
          <w:tcPr>
            <w:tcW w:w="1934" w:type="dxa"/>
          </w:tcPr>
          <w:p w14:paraId="6408ED32">
            <w:pPr>
              <w:pStyle w:val="9"/>
              <w:spacing w:before="47"/>
              <w:ind w:left="0"/>
              <w:rPr>
                <w:sz w:val="22"/>
              </w:rPr>
            </w:pPr>
          </w:p>
          <w:p w14:paraId="27BEFFA2">
            <w:pPr>
              <w:pStyle w:val="9"/>
              <w:spacing w:before="0" w:line="259" w:lineRule="auto"/>
              <w:rPr>
                <w:sz w:val="22"/>
              </w:rPr>
            </w:pPr>
            <w:r>
              <w:rPr>
                <w:spacing w:val="-2"/>
                <w:sz w:val="22"/>
              </w:rPr>
              <w:t>Arrow</w:t>
            </w:r>
            <w:r>
              <w:rPr>
                <w:spacing w:val="-11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function membungkus</w:t>
            </w:r>
          </w:p>
          <w:p w14:paraId="4B4E2CFF">
            <w:pPr>
              <w:pStyle w:val="9"/>
              <w:spacing w:before="0" w:line="268" w:lineRule="exact"/>
              <w:rPr>
                <w:sz w:val="22"/>
              </w:rPr>
            </w:pPr>
            <w:r>
              <w:rPr>
                <w:sz w:val="22"/>
              </w:rPr>
              <w:t>pemanggilan</w:t>
            </w:r>
            <w:r>
              <w:rPr>
                <w:spacing w:val="-2"/>
                <w:sz w:val="22"/>
              </w:rPr>
              <w:t xml:space="preserve"> fungsi</w:t>
            </w:r>
          </w:p>
        </w:tc>
        <w:tc>
          <w:tcPr>
            <w:tcW w:w="930" w:type="dxa"/>
          </w:tcPr>
          <w:p w14:paraId="703BD326">
            <w:pPr>
              <w:pStyle w:val="9"/>
              <w:spacing w:before="47"/>
              <w:ind w:left="0"/>
              <w:rPr>
                <w:sz w:val="22"/>
              </w:rPr>
            </w:pPr>
          </w:p>
          <w:p w14:paraId="3097AEEA">
            <w:pPr>
              <w:pStyle w:val="9"/>
              <w:spacing w:before="0" w:line="259" w:lineRule="auto"/>
              <w:ind w:right="214"/>
              <w:rPr>
                <w:sz w:val="22"/>
              </w:rPr>
            </w:pPr>
            <w:r>
              <w:rPr>
                <w:spacing w:val="-4"/>
                <w:sz w:val="22"/>
              </w:rPr>
              <w:t xml:space="preserve">Saat </w:t>
            </w:r>
            <w:r>
              <w:rPr>
                <w:spacing w:val="-2"/>
                <w:sz w:val="22"/>
              </w:rPr>
              <w:t>tombol diklik</w:t>
            </w:r>
          </w:p>
        </w:tc>
        <w:tc>
          <w:tcPr>
            <w:tcW w:w="1124" w:type="dxa"/>
          </w:tcPr>
          <w:p w14:paraId="1C90C46B">
            <w:pPr>
              <w:pStyle w:val="9"/>
              <w:spacing w:before="25" w:line="259" w:lineRule="auto"/>
              <w:ind w:left="140" w:right="175"/>
              <w:rPr>
                <w:sz w:val="22"/>
              </w:rPr>
            </w:pPr>
            <w:r>
              <w:rPr>
                <w:spacing w:val="-2"/>
                <w:sz w:val="22"/>
              </w:rPr>
              <w:t>Fleksibel untuk</w:t>
            </w:r>
          </w:p>
          <w:p w14:paraId="463076C3">
            <w:pPr>
              <w:pStyle w:val="9"/>
              <w:spacing w:before="0" w:line="259" w:lineRule="auto"/>
              <w:ind w:left="140" w:right="78"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kirim paramete </w:t>
            </w:r>
            <w:r>
              <w:rPr>
                <w:spacing w:val="-10"/>
                <w:sz w:val="22"/>
              </w:rPr>
              <w:t>r</w:t>
            </w:r>
          </w:p>
        </w:tc>
        <w:tc>
          <w:tcPr>
            <w:tcW w:w="1149" w:type="dxa"/>
          </w:tcPr>
          <w:p w14:paraId="5B6ACE27">
            <w:pPr>
              <w:pStyle w:val="9"/>
              <w:spacing w:before="47"/>
              <w:ind w:left="0"/>
              <w:rPr>
                <w:sz w:val="22"/>
              </w:rPr>
            </w:pPr>
          </w:p>
          <w:p w14:paraId="621C928C">
            <w:pPr>
              <w:pStyle w:val="9"/>
              <w:spacing w:before="0" w:line="259" w:lineRule="auto"/>
              <w:ind w:right="101"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Redundant </w:t>
            </w:r>
            <w:r>
              <w:rPr>
                <w:sz w:val="22"/>
              </w:rPr>
              <w:t xml:space="preserve">jika tanpa </w:t>
            </w:r>
            <w:r>
              <w:rPr>
                <w:spacing w:val="-2"/>
                <w:sz w:val="22"/>
              </w:rPr>
              <w:t>parameter</w:t>
            </w:r>
          </w:p>
        </w:tc>
        <w:tc>
          <w:tcPr>
            <w:tcW w:w="1883" w:type="dxa"/>
          </w:tcPr>
          <w:p w14:paraId="081B9840">
            <w:pPr>
              <w:pStyle w:val="9"/>
              <w:spacing w:before="47"/>
              <w:ind w:left="0"/>
              <w:rPr>
                <w:sz w:val="22"/>
              </w:rPr>
            </w:pPr>
          </w:p>
          <w:p w14:paraId="2240AB24">
            <w:pPr>
              <w:pStyle w:val="9"/>
              <w:spacing w:before="0" w:line="259" w:lineRule="auto"/>
              <w:ind w:left="168"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Direkomendasikan </w:t>
            </w:r>
            <w:r>
              <w:rPr>
                <w:sz w:val="22"/>
              </w:rPr>
              <w:t>hanya jika perlu</w:t>
            </w:r>
          </w:p>
          <w:p w14:paraId="75111C6D">
            <w:pPr>
              <w:pStyle w:val="9"/>
              <w:spacing w:before="0" w:line="268" w:lineRule="exact"/>
              <w:ind w:left="168"/>
              <w:rPr>
                <w:sz w:val="22"/>
              </w:rPr>
            </w:pPr>
            <w:r>
              <w:rPr>
                <w:spacing w:val="-2"/>
                <w:sz w:val="22"/>
              </w:rPr>
              <w:t>argumen</w:t>
            </w:r>
          </w:p>
        </w:tc>
      </w:tr>
      <w:tr w14:paraId="7FF60606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double" w:color="000000" w:sz="4" w:space="0"/>
            <w:insideV w:val="doub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68" w:hRule="atLeast"/>
        </w:trPr>
        <w:tc>
          <w:tcPr>
            <w:tcW w:w="1685" w:type="dxa"/>
            <w:shd w:val="clear" w:color="auto" w:fill="4471C4"/>
          </w:tcPr>
          <w:p w14:paraId="25AB87DE">
            <w:pPr>
              <w:pStyle w:val="9"/>
              <w:spacing w:before="46"/>
              <w:ind w:left="0"/>
              <w:rPr>
                <w:sz w:val="22"/>
              </w:rPr>
            </w:pPr>
          </w:p>
          <w:p w14:paraId="6414DD45">
            <w:pPr>
              <w:pStyle w:val="9"/>
              <w:spacing w:line="259" w:lineRule="auto"/>
              <w:ind w:left="113"/>
              <w:rPr>
                <w:sz w:val="22"/>
              </w:rPr>
            </w:pPr>
            <w:r>
              <w:rPr>
                <w:spacing w:val="-2"/>
                <w:sz w:val="22"/>
              </w:rPr>
              <w:t>onClick={handler Login()}</w:t>
            </w:r>
          </w:p>
        </w:tc>
        <w:tc>
          <w:tcPr>
            <w:tcW w:w="1934" w:type="dxa"/>
          </w:tcPr>
          <w:p w14:paraId="6D71256E">
            <w:pPr>
              <w:pStyle w:val="9"/>
              <w:spacing w:before="46"/>
              <w:ind w:left="0"/>
              <w:rPr>
                <w:sz w:val="22"/>
              </w:rPr>
            </w:pPr>
          </w:p>
          <w:p w14:paraId="72099FD0">
            <w:pPr>
              <w:pStyle w:val="9"/>
              <w:spacing w:line="259" w:lineRule="auto"/>
              <w:ind w:right="452"/>
              <w:rPr>
                <w:sz w:val="22"/>
              </w:rPr>
            </w:pPr>
            <w:r>
              <w:rPr>
                <w:sz w:val="22"/>
              </w:rPr>
              <w:t>Fungsi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langsung </w:t>
            </w:r>
            <w:r>
              <w:rPr>
                <w:spacing w:val="-2"/>
                <w:sz w:val="22"/>
              </w:rPr>
              <w:t>dieksekusi</w:t>
            </w:r>
          </w:p>
        </w:tc>
        <w:tc>
          <w:tcPr>
            <w:tcW w:w="930" w:type="dxa"/>
          </w:tcPr>
          <w:p w14:paraId="0F229C14">
            <w:pPr>
              <w:pStyle w:val="9"/>
              <w:spacing w:before="46"/>
              <w:ind w:left="0"/>
              <w:rPr>
                <w:sz w:val="22"/>
              </w:rPr>
            </w:pPr>
          </w:p>
          <w:p w14:paraId="756D3EE3">
            <w:pPr>
              <w:pStyle w:val="9"/>
              <w:spacing w:line="259" w:lineRule="auto"/>
              <w:ind w:right="258"/>
              <w:rPr>
                <w:sz w:val="22"/>
              </w:rPr>
            </w:pPr>
            <w:r>
              <w:rPr>
                <w:spacing w:val="-4"/>
                <w:sz w:val="22"/>
              </w:rPr>
              <w:t xml:space="preserve">Saat </w:t>
            </w:r>
            <w:r>
              <w:rPr>
                <w:spacing w:val="-2"/>
                <w:sz w:val="22"/>
              </w:rPr>
              <w:t>render</w:t>
            </w:r>
          </w:p>
        </w:tc>
        <w:tc>
          <w:tcPr>
            <w:tcW w:w="1124" w:type="dxa"/>
          </w:tcPr>
          <w:p w14:paraId="268A137D">
            <w:pPr>
              <w:pStyle w:val="9"/>
              <w:spacing w:before="190"/>
              <w:ind w:left="0"/>
              <w:rPr>
                <w:sz w:val="22"/>
              </w:rPr>
            </w:pPr>
          </w:p>
          <w:p w14:paraId="655F11A1">
            <w:pPr>
              <w:pStyle w:val="9"/>
              <w:ind w:left="42"/>
              <w:jc w:val="center"/>
              <w:rPr>
                <w:sz w:val="22"/>
              </w:rPr>
            </w:pPr>
            <w:r>
              <w:rPr>
                <w:sz w:val="22"/>
              </w:rPr>
              <w:t xml:space="preserve">Tidak </w:t>
            </w:r>
            <w:r>
              <w:rPr>
                <w:spacing w:val="-5"/>
                <w:sz w:val="22"/>
              </w:rPr>
              <w:t>ada</w:t>
            </w:r>
          </w:p>
        </w:tc>
        <w:tc>
          <w:tcPr>
            <w:tcW w:w="1149" w:type="dxa"/>
          </w:tcPr>
          <w:p w14:paraId="72BFCF4E">
            <w:pPr>
              <w:pStyle w:val="9"/>
              <w:spacing w:before="25" w:line="259" w:lineRule="auto"/>
              <w:ind w:right="96"/>
              <w:rPr>
                <w:sz w:val="22"/>
              </w:rPr>
            </w:pPr>
            <w:r>
              <w:rPr>
                <w:sz w:val="22"/>
              </w:rPr>
              <w:t>Bug: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fungsi </w:t>
            </w:r>
            <w:r>
              <w:rPr>
                <w:spacing w:val="-2"/>
                <w:sz w:val="22"/>
              </w:rPr>
              <w:t xml:space="preserve">tidak menunggu </w:t>
            </w:r>
            <w:r>
              <w:rPr>
                <w:spacing w:val="-4"/>
                <w:sz w:val="22"/>
              </w:rPr>
              <w:t>klik</w:t>
            </w:r>
          </w:p>
        </w:tc>
        <w:tc>
          <w:tcPr>
            <w:tcW w:w="1883" w:type="dxa"/>
          </w:tcPr>
          <w:p w14:paraId="37653E8E">
            <w:pPr>
              <w:pStyle w:val="9"/>
              <w:spacing w:before="169"/>
              <w:ind w:left="168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Tidak</w:t>
            </w:r>
          </w:p>
          <w:p w14:paraId="029CE3C1">
            <w:pPr>
              <w:pStyle w:val="9"/>
              <w:spacing w:before="22" w:line="259" w:lineRule="auto"/>
              <w:ind w:left="168" w:right="11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 xml:space="preserve">direkomendasika </w:t>
            </w:r>
            <w:r>
              <w:rPr>
                <w:b/>
                <w:spacing w:val="-10"/>
                <w:sz w:val="22"/>
              </w:rPr>
              <w:t>n</w:t>
            </w:r>
          </w:p>
        </w:tc>
      </w:tr>
    </w:tbl>
    <w:p w14:paraId="66F058D1">
      <w:pPr>
        <w:spacing w:before="24"/>
        <w:ind w:left="743" w:right="0" w:firstLine="0"/>
        <w:jc w:val="left"/>
        <w:rPr>
          <w:b/>
          <w:sz w:val="22"/>
        </w:rPr>
      </w:pPr>
      <w:r>
        <w:rPr>
          <w:sz w:val="22"/>
        </w:rPr>
        <w:t>Saat</w:t>
      </w:r>
      <w:r>
        <w:rPr>
          <w:spacing w:val="-3"/>
          <w:sz w:val="22"/>
        </w:rPr>
        <w:t xml:space="preserve"> </w:t>
      </w:r>
      <w:r>
        <w:rPr>
          <w:sz w:val="22"/>
        </w:rPr>
        <w:t>ini</w:t>
      </w:r>
      <w:r>
        <w:rPr>
          <w:spacing w:val="-3"/>
          <w:sz w:val="22"/>
        </w:rPr>
        <w:t xml:space="preserve"> </w:t>
      </w:r>
      <w:r>
        <w:rPr>
          <w:sz w:val="22"/>
        </w:rPr>
        <w:t>gunakan</w:t>
      </w:r>
      <w:r>
        <w:rPr>
          <w:spacing w:val="-2"/>
          <w:sz w:val="22"/>
        </w:rPr>
        <w:t xml:space="preserve"> </w:t>
      </w:r>
      <w:r>
        <w:rPr>
          <w:b/>
          <w:sz w:val="22"/>
        </w:rPr>
        <w:t>onClick={()</w:t>
      </w:r>
      <w:r>
        <w:rPr>
          <w:b/>
          <w:spacing w:val="-5"/>
          <w:sz w:val="22"/>
        </w:rPr>
        <w:t xml:space="preserve"> </w:t>
      </w:r>
      <w:r>
        <w:rPr>
          <w:b/>
          <w:sz w:val="22"/>
        </w:rPr>
        <w:t>=&gt;</w:t>
      </w:r>
      <w:r>
        <w:rPr>
          <w:b/>
          <w:spacing w:val="-2"/>
          <w:sz w:val="22"/>
        </w:rPr>
        <w:t xml:space="preserve"> handlerLogin()}</w:t>
      </w:r>
    </w:p>
    <w:p w14:paraId="04C0AEFA">
      <w:pPr>
        <w:pStyle w:val="8"/>
        <w:numPr>
          <w:ilvl w:val="0"/>
          <w:numId w:val="6"/>
        </w:numPr>
        <w:tabs>
          <w:tab w:val="left" w:pos="793"/>
        </w:tabs>
        <w:spacing w:before="182" w:after="0" w:line="240" w:lineRule="auto"/>
        <w:ind w:left="793" w:right="0" w:hanging="410"/>
        <w:jc w:val="left"/>
        <w:rPr>
          <w:sz w:val="22"/>
        </w:rPr>
      </w:pPr>
      <w:r>
        <w:rPr>
          <w:sz w:val="22"/>
        </w:rPr>
        <w:t>Klik</w:t>
      </w:r>
      <w:r>
        <w:rPr>
          <w:spacing w:val="-6"/>
          <w:sz w:val="22"/>
        </w:rPr>
        <w:t xml:space="preserve"> </w:t>
      </w:r>
      <w:r>
        <w:rPr>
          <w:sz w:val="22"/>
        </w:rPr>
        <w:t>tombol</w:t>
      </w:r>
      <w:r>
        <w:rPr>
          <w:spacing w:val="-4"/>
          <w:sz w:val="22"/>
        </w:rPr>
        <w:t xml:space="preserve"> </w:t>
      </w:r>
      <w:r>
        <w:rPr>
          <w:sz w:val="22"/>
        </w:rPr>
        <w:t>dan</w:t>
      </w:r>
      <w:r>
        <w:rPr>
          <w:spacing w:val="-5"/>
          <w:sz w:val="22"/>
        </w:rPr>
        <w:t xml:space="preserve"> </w:t>
      </w:r>
      <w:r>
        <w:rPr>
          <w:sz w:val="22"/>
        </w:rPr>
        <w:t>perhatikan</w:t>
      </w:r>
      <w:r>
        <w:rPr>
          <w:spacing w:val="-4"/>
          <w:sz w:val="22"/>
        </w:rPr>
        <w:t xml:space="preserve"> </w:t>
      </w:r>
      <w:r>
        <w:rPr>
          <w:sz w:val="22"/>
        </w:rPr>
        <w:t>perpindahan</w:t>
      </w:r>
      <w:r>
        <w:rPr>
          <w:spacing w:val="-5"/>
          <w:sz w:val="22"/>
        </w:rPr>
        <w:t xml:space="preserve"> </w:t>
      </w:r>
      <w:r>
        <w:rPr>
          <w:sz w:val="22"/>
        </w:rPr>
        <w:t>halaman</w:t>
      </w:r>
      <w:r>
        <w:rPr>
          <w:spacing w:val="-5"/>
          <w:sz w:val="22"/>
        </w:rPr>
        <w:t xml:space="preserve"> </w:t>
      </w:r>
      <w:r>
        <w:rPr>
          <w:sz w:val="22"/>
        </w:rPr>
        <w:t>tanpa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reload.</w:t>
      </w:r>
    </w:p>
    <w:p w14:paraId="00A211B7">
      <w:pPr>
        <w:pStyle w:val="8"/>
        <w:numPr>
          <w:ilvl w:val="0"/>
          <w:numId w:val="6"/>
        </w:numPr>
        <w:tabs>
          <w:tab w:val="left" w:pos="741"/>
        </w:tabs>
        <w:spacing w:before="181" w:after="0" w:line="240" w:lineRule="auto"/>
        <w:ind w:left="741" w:right="0" w:hanging="358"/>
        <w:jc w:val="left"/>
        <w:rPr>
          <w:sz w:val="22"/>
        </w:rPr>
      </w:pPr>
      <w:r>
        <w:rPr>
          <w:sz w:val="22"/>
        </w:rPr>
        <w:t>Jika</w:t>
      </w:r>
      <w:r>
        <w:rPr>
          <w:spacing w:val="-5"/>
          <w:sz w:val="22"/>
        </w:rPr>
        <w:t xml:space="preserve"> </w:t>
      </w:r>
      <w:r>
        <w:rPr>
          <w:sz w:val="22"/>
        </w:rPr>
        <w:t>di</w:t>
      </w:r>
      <w:r>
        <w:rPr>
          <w:spacing w:val="-4"/>
          <w:sz w:val="22"/>
        </w:rPr>
        <w:t xml:space="preserve"> </w:t>
      </w:r>
      <w:r>
        <w:rPr>
          <w:sz w:val="22"/>
        </w:rPr>
        <w:t>klik</w:t>
      </w:r>
      <w:r>
        <w:rPr>
          <w:spacing w:val="-5"/>
          <w:sz w:val="22"/>
        </w:rPr>
        <w:t xml:space="preserve"> </w:t>
      </w:r>
      <w:r>
        <w:rPr>
          <w:sz w:val="22"/>
        </w:rPr>
        <w:t>button</w:t>
      </w:r>
      <w:r>
        <w:rPr>
          <w:spacing w:val="-4"/>
          <w:sz w:val="22"/>
        </w:rPr>
        <w:t xml:space="preserve"> </w:t>
      </w:r>
      <w:r>
        <w:rPr>
          <w:sz w:val="22"/>
        </w:rPr>
        <w:t>login</w:t>
      </w:r>
      <w:r>
        <w:rPr>
          <w:spacing w:val="-7"/>
          <w:sz w:val="22"/>
        </w:rPr>
        <w:t xml:space="preserve"> </w:t>
      </w:r>
      <w:r>
        <w:rPr>
          <w:sz w:val="22"/>
        </w:rPr>
        <w:t>maka</w:t>
      </w:r>
      <w:r>
        <w:rPr>
          <w:spacing w:val="-4"/>
          <w:sz w:val="22"/>
        </w:rPr>
        <w:t xml:space="preserve"> </w:t>
      </w:r>
      <w:r>
        <w:rPr>
          <w:sz w:val="22"/>
        </w:rPr>
        <w:t>akan</w:t>
      </w:r>
      <w:r>
        <w:rPr>
          <w:spacing w:val="-5"/>
          <w:sz w:val="22"/>
        </w:rPr>
        <w:t xml:space="preserve"> </w:t>
      </w:r>
      <w:r>
        <w:rPr>
          <w:sz w:val="22"/>
        </w:rPr>
        <w:t>menuju</w:t>
      </w:r>
      <w:r>
        <w:rPr>
          <w:spacing w:val="-3"/>
          <w:sz w:val="22"/>
        </w:rPr>
        <w:t xml:space="preserve"> </w:t>
      </w:r>
      <w:r>
        <w:rPr>
          <w:spacing w:val="-2"/>
          <w:sz w:val="22"/>
        </w:rPr>
        <w:t>/produk</w:t>
      </w:r>
    </w:p>
    <w:p w14:paraId="67A02BF1">
      <w:pPr>
        <w:pStyle w:val="5"/>
        <w:spacing w:before="10"/>
        <w:rPr>
          <w:sz w:val="14"/>
        </w:rPr>
      </w:pPr>
    </w:p>
    <w:tbl>
      <w:tblPr>
        <w:tblStyle w:val="4"/>
        <w:tblW w:w="0" w:type="auto"/>
        <w:tblInd w:w="75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935"/>
        <w:gridCol w:w="4363"/>
      </w:tblGrid>
      <w:tr w14:paraId="13E8E92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90" w:hRule="atLeast"/>
        </w:trPr>
        <w:tc>
          <w:tcPr>
            <w:tcW w:w="3935" w:type="dxa"/>
          </w:tcPr>
          <w:p w14:paraId="576247BF">
            <w:pPr>
              <w:pStyle w:val="9"/>
              <w:spacing w:before="0"/>
              <w:ind w:left="107"/>
              <w:rPr>
                <w:sz w:val="20"/>
              </w:rPr>
            </w:pPr>
            <w:r>
              <w:drawing>
                <wp:inline distT="0" distB="0" distL="114300" distR="114300">
                  <wp:extent cx="2492375" cy="1264920"/>
                  <wp:effectExtent l="0" t="0" r="9525" b="5080"/>
                  <wp:docPr id="144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2375" cy="12649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63" w:type="dxa"/>
          </w:tcPr>
          <w:p w14:paraId="44A7963B">
            <w:pPr>
              <w:pStyle w:val="9"/>
              <w:spacing w:before="0"/>
              <w:ind w:left="106"/>
              <w:rPr>
                <w:sz w:val="20"/>
              </w:rPr>
            </w:pPr>
            <w:r>
              <w:drawing>
                <wp:inline distT="0" distB="0" distL="114300" distR="114300">
                  <wp:extent cx="2762250" cy="1533525"/>
                  <wp:effectExtent l="0" t="0" r="6350" b="3175"/>
                  <wp:docPr id="145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" name="Picture 27"/>
                          <pic:cNvPicPr>
                            <a:picLocks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2250" cy="1533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6361C49">
      <w:pPr>
        <w:pStyle w:val="5"/>
        <w:spacing w:before="1"/>
        <w:ind w:left="23"/>
      </w:pPr>
      <w:r>
        <w:t>Note</w:t>
      </w:r>
      <w:r>
        <w:rPr>
          <w:spacing w:val="-2"/>
        </w:rPr>
        <w:t xml:space="preserve"> </w:t>
      </w:r>
      <w:r>
        <w:rPr>
          <w:spacing w:val="-10"/>
        </w:rPr>
        <w:t>:</w:t>
      </w:r>
    </w:p>
    <w:p w14:paraId="1D28CFAF">
      <w:pPr>
        <w:pStyle w:val="5"/>
        <w:tabs>
          <w:tab w:val="left" w:pos="743"/>
        </w:tabs>
        <w:spacing w:line="256" w:lineRule="auto"/>
        <w:ind w:left="743" w:right="60" w:hanging="360"/>
      </w:pPr>
      <w:r>
        <w:rPr>
          <w:spacing w:val="-10"/>
        </w:rPr>
        <w:t>-</w:t>
      </w:r>
      <w:r>
        <w:tab/>
      </w:r>
      <w:r>
        <w:t>Pastikan</w:t>
      </w:r>
      <w:r>
        <w:rPr>
          <w:spacing w:val="-6"/>
        </w:rPr>
        <w:t xml:space="preserve"> </w:t>
      </w:r>
      <w:r>
        <w:t>code</w:t>
      </w:r>
      <w:r>
        <w:rPr>
          <w:spacing w:val="-9"/>
        </w:rPr>
        <w:t xml:space="preserve"> </w:t>
      </w:r>
      <w:r>
        <w:t>untuk</w:t>
      </w:r>
      <w:r>
        <w:rPr>
          <w:spacing w:val="-7"/>
        </w:rPr>
        <w:t xml:space="preserve"> </w:t>
      </w:r>
      <w:r>
        <w:t>redirect</w:t>
      </w:r>
      <w:r>
        <w:rPr>
          <w:spacing w:val="-7"/>
        </w:rPr>
        <w:t xml:space="preserve"> </w:t>
      </w:r>
      <w:r>
        <w:t>tidak</w:t>
      </w:r>
      <w:r>
        <w:rPr>
          <w:spacing w:val="-9"/>
        </w:rPr>
        <w:t xml:space="preserve"> </w:t>
      </w:r>
      <w:r>
        <w:t>aktif</w:t>
      </w:r>
      <w:r>
        <w:rPr>
          <w:spacing w:val="-8"/>
        </w:rPr>
        <w:t xml:space="preserve"> </w:t>
      </w:r>
      <w:r>
        <w:t>,</w:t>
      </w:r>
      <w:r>
        <w:rPr>
          <w:spacing w:val="-7"/>
        </w:rPr>
        <w:t xml:space="preserve"> </w:t>
      </w:r>
      <w:r>
        <w:t>jika</w:t>
      </w:r>
      <w:r>
        <w:rPr>
          <w:spacing w:val="-7"/>
        </w:rPr>
        <w:t xml:space="preserve"> </w:t>
      </w:r>
      <w:r>
        <w:t>aktif</w:t>
      </w:r>
      <w:r>
        <w:rPr>
          <w:spacing w:val="-7"/>
        </w:rPr>
        <w:t xml:space="preserve"> </w:t>
      </w:r>
      <w:r>
        <w:t>maka</w:t>
      </w:r>
      <w:r>
        <w:rPr>
          <w:spacing w:val="-7"/>
        </w:rPr>
        <w:t xml:space="preserve"> </w:t>
      </w:r>
      <w:r>
        <w:t>ketika</w:t>
      </w:r>
      <w:r>
        <w:rPr>
          <w:spacing w:val="-7"/>
        </w:rPr>
        <w:t xml:space="preserve"> </w:t>
      </w:r>
      <w:r>
        <w:t>masuk</w:t>
      </w:r>
      <w:r>
        <w:rPr>
          <w:spacing w:val="-7"/>
        </w:rPr>
        <w:t xml:space="preserve"> </w:t>
      </w:r>
      <w:r>
        <w:t>ke</w:t>
      </w:r>
      <w:r>
        <w:rPr>
          <w:spacing w:val="-7"/>
        </w:rPr>
        <w:t xml:space="preserve"> </w:t>
      </w:r>
      <w:r>
        <w:t>produk</w:t>
      </w:r>
      <w:r>
        <w:rPr>
          <w:spacing w:val="-9"/>
        </w:rPr>
        <w:t xml:space="preserve"> </w:t>
      </w:r>
      <w:r>
        <w:t>akan</w:t>
      </w:r>
      <w:r>
        <w:rPr>
          <w:spacing w:val="-7"/>
        </w:rPr>
        <w:t xml:space="preserve"> </w:t>
      </w:r>
      <w:r>
        <w:t>lansung redirect ke login</w:t>
      </w:r>
    </w:p>
    <w:p w14:paraId="05527CF9">
      <w:pPr>
        <w:pStyle w:val="5"/>
        <w:spacing w:after="0" w:line="256" w:lineRule="auto"/>
        <w:sectPr>
          <w:pgSz w:w="11910" w:h="16840"/>
          <w:pgMar w:top="1420" w:right="1417" w:bottom="280" w:left="1417" w:header="720" w:footer="720" w:gutter="0"/>
          <w:cols w:space="720" w:num="1"/>
        </w:sectPr>
      </w:pPr>
    </w:p>
    <w:p w14:paraId="03FC94FE">
      <w:pPr>
        <w:pStyle w:val="5"/>
        <w:spacing w:before="0"/>
        <w:ind w:left="743"/>
        <w:rPr>
          <w:sz w:val="20"/>
        </w:rPr>
      </w:pPr>
      <w:r>
        <w:rPr>
          <w:sz w:val="20"/>
        </w:rPr>
        <w:drawing>
          <wp:inline distT="0" distB="0" distL="0" distR="0">
            <wp:extent cx="3456305" cy="2298065"/>
            <wp:effectExtent l="0" t="0" r="0" b="0"/>
            <wp:docPr id="92" name="Image 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Image 92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56357" cy="2298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91334">
      <w:pPr>
        <w:pStyle w:val="5"/>
        <w:spacing w:before="173"/>
        <w:rPr>
          <w:sz w:val="20"/>
        </w:rPr>
      </w:pPr>
      <w:r>
        <w:drawing>
          <wp:inline distT="0" distB="0" distL="114300" distR="114300">
            <wp:extent cx="3251835" cy="2804160"/>
            <wp:effectExtent l="0" t="0" r="12065" b="2540"/>
            <wp:docPr id="146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" name="Picture 28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251835" cy="2804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C7B3A5">
      <w:pPr>
        <w:pStyle w:val="5"/>
        <w:spacing w:before="173"/>
        <w:rPr>
          <w:sz w:val="20"/>
        </w:rPr>
      </w:pPr>
      <w:r>
        <w:rPr>
          <w:sz w:val="20"/>
        </w:rPr>
        <mc:AlternateContent>
          <mc:Choice Requires="wpg">
            <w:drawing>
              <wp:anchor distT="0" distB="0" distL="0" distR="0" simplePos="0" relativeHeight="251671552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280670</wp:posOffset>
                </wp:positionV>
                <wp:extent cx="5732780" cy="19685"/>
                <wp:effectExtent l="0" t="0" r="0" b="0"/>
                <wp:wrapTopAndBottom/>
                <wp:docPr id="93" name="Group 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2780" cy="19685"/>
                          <a:chOff x="0" y="0"/>
                          <a:chExt cx="5732780" cy="19685"/>
                        </a:xfrm>
                      </wpg:grpSpPr>
                      <wps:wsp>
                        <wps:cNvPr id="94" name="Graphic 94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1"/>
                                </a:lnTo>
                                <a:lnTo>
                                  <a:pt x="0" y="2921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5729859" y="380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0" y="380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413"/>
                                </a:moveTo>
                                <a:lnTo>
                                  <a:pt x="0" y="2413"/>
                                </a:lnTo>
                                <a:lnTo>
                                  <a:pt x="0" y="16383"/>
                                </a:lnTo>
                                <a:lnTo>
                                  <a:pt x="2540" y="16383"/>
                                </a:lnTo>
                                <a:lnTo>
                                  <a:pt x="2540" y="2413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5729859" y="2793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0" y="1676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39"/>
                                </a:lnTo>
                                <a:lnTo>
                                  <a:pt x="2540" y="2539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0" y="16776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27"/>
                                </a:lnTo>
                                <a:lnTo>
                                  <a:pt x="2540" y="2527"/>
                                </a:lnTo>
                                <a:lnTo>
                                  <a:pt x="5729846" y="2527"/>
                                </a:lnTo>
                                <a:lnTo>
                                  <a:pt x="5732399" y="2527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22.1pt;height:1.55pt;width:451.4pt;mso-position-horizontal-relative:page;mso-wrap-distance-bottom:0pt;mso-wrap-distance-top:0pt;z-index:-251644928;mso-width-relative:page;mso-height-relative:page;" coordsize="5732780,19685" o:gfxdata="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">
                <o:lock v:ext="edit" aspectratio="f"/>
                <v:shape id="Graphic 94" o:spid="_x0000_s1026" o:spt="100" style="position:absolute;left:0;top:0;height:19050;width:5731510;" fillcolor="#9F9F9F" filled="t" stroked="f" coordsize="5731510,19050" o:gfxdata="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Dw9vC8AAAA&#10;2wAAAA8AAAAAAAAAAQAgAAAAIgAAAGRycy9kb3ducmV2LnhtbFBLAQIUABQAAAAIAIdO4kAzLwWe&#10;OwAAADkAAAAQAAAAAAAAAAEAIAAAAAsBAABkcnMvc2hhcGV4bWwueG1sUEsFBgAAAAAGAAYAWwEA&#10;ALUDAAAAAA==&#10;" path="m5731497,0l0,0,0,381,0,2921,0,19050,5731497,19050,573149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95" o:spid="_x0000_s1026" o:spt="100" style="position:absolute;left:5729859;top:380;height:2540;width:2540;" fillcolor="#E2E2E2" filled="t" stroked="f" coordsize="2540,2540" o:gfxdata="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3w7o274A&#10;AADbAAAADwAAAAAAAAABACAAAAAiAAAAZHJzL2Rvd25yZXYueG1sUEsBAhQAFAAAAAgAh07iQDMv&#10;BZ47AAAAOQAAABAAAAAAAAAAAQAgAAAADQEAAGRycy9zaGFwZXhtbC54bWxQSwUGAAAAAAYABgBb&#10;AQAAtwMAAAAA&#10;" path="m2540,0l0,0,0,2540,2540,2540,254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96" o:spid="_x0000_s1026" o:spt="100" style="position:absolute;left:0;top:380;height:16510;width:5732780;" fillcolor="#9F9F9F" filled="t" stroked="f" coordsize="5732780,16510" o:gfxdata="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GoQQG&#10;wAAAANsAAAAPAAAAAAAAAAEAIAAAACIAAABkcnMvZG93bnJldi54bWxQSwECFAAUAAAACACHTuJA&#10;My8FnjsAAAA5AAAAEAAAAAAAAAABACAAAAAPAQAAZHJzL3NoYXBleG1sLnhtbFBLBQYAAAAABgAG&#10;AFsBAAC5AwAAAAA=&#10;" path="m2540,2413l0,2413,0,16383,2540,16383,2540,2413xem5732399,0l5729846,0,5729846,2540,5732399,2540,573239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97" o:spid="_x0000_s1026" o:spt="100" style="position:absolute;left:5729859;top:2793;height:13970;width:2540;" fillcolor="#E2E2E2" filled="t" stroked="f" coordsize="2540,13970" o:gfxdata="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p6t8xvQAA&#10;ANsAAAAPAAAAAAAAAAEAIAAAACIAAABkcnMvZG93bnJldi54bWxQSwECFAAUAAAACACHTuJAMy8F&#10;njsAAAA5AAAAEAAAAAAAAAABACAAAAAMAQAAZHJzL3NoYXBleG1sLnhtbFBLBQYAAAAABgAGAFsB&#10;AAC2AwAAAAA=&#10;" path="m2540,0l0,0,0,13970,2540,13970,254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98" o:spid="_x0000_s1026" o:spt="100" style="position:absolute;left:0;top:16764;height:2540;width:2540;" fillcolor="#9F9F9F" filled="t" stroked="f" coordsize="2540,2540" o:gfxdata="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ItCQHugAAANsA&#10;AAAPAAAAAAAAAAEAIAAAACIAAABkcnMvZG93bnJldi54bWxQSwECFAAUAAAACACHTuJAMy8FnjsA&#10;AAA5AAAAEAAAAAAAAAABACAAAAAJAQAAZHJzL3NoYXBleG1sLnhtbFBLBQYAAAAABgAGAFsBAACz&#10;AwAAAAA=&#10;" path="m2540,0l0,0,0,2539,2540,2539,254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99" o:spid="_x0000_s1026" o:spt="100" style="position:absolute;left:0;top:16776;height:2540;width:5732780;" fillcolor="#E2E2E2" filled="t" stroked="f" coordsize="5732780,2540" o:gfxdata="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WzmR0vQAA&#10;ANsAAAAPAAAAAAAAAAEAIAAAACIAAABkcnMvZG93bnJldi54bWxQSwECFAAUAAAACACHTuJAMy8F&#10;njsAAAA5AAAAEAAAAAAAAAABACAAAAAMAQAAZHJzL3NoYXBleG1sLnhtbFBLBQYAAAAABgAGAFsB&#10;AAC2AwAAAAA=&#10;" path="m5732399,0l5729859,0,2540,0,0,0,0,2527,2540,2527,5729846,2527,5732399,2527,573239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3B06F535">
      <w:pPr>
        <w:pStyle w:val="2"/>
      </w:pPr>
      <w:r>
        <w:t>Langkah</w:t>
      </w:r>
      <w:r>
        <w:rPr>
          <w:spacing w:val="-4"/>
        </w:rPr>
        <w:t xml:space="preserve"> </w:t>
      </w:r>
      <w:r>
        <w:t>8</w:t>
      </w:r>
      <w:r>
        <w:rPr>
          <w:spacing w:val="-4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Simulasi</w:t>
      </w:r>
      <w:r>
        <w:rPr>
          <w:spacing w:val="-3"/>
        </w:rPr>
        <w:t xml:space="preserve"> </w:t>
      </w:r>
      <w:r>
        <w:t>Redirect</w:t>
      </w:r>
      <w:r>
        <w:rPr>
          <w:spacing w:val="-4"/>
        </w:rPr>
        <w:t xml:space="preserve"> </w:t>
      </w:r>
      <w:r>
        <w:t>(Belum</w:t>
      </w:r>
      <w:r>
        <w:rPr>
          <w:spacing w:val="-4"/>
        </w:rPr>
        <w:t xml:space="preserve"> </w:t>
      </w:r>
      <w:r>
        <w:rPr>
          <w:spacing w:val="-2"/>
        </w:rPr>
        <w:t>Login)</w:t>
      </w:r>
    </w:p>
    <w:p w14:paraId="30C5C6BC">
      <w:pPr>
        <w:pStyle w:val="8"/>
        <w:numPr>
          <w:ilvl w:val="0"/>
          <w:numId w:val="7"/>
        </w:numPr>
        <w:tabs>
          <w:tab w:val="left" w:pos="741"/>
        </w:tabs>
        <w:spacing w:before="180" w:after="0" w:line="240" w:lineRule="auto"/>
        <w:ind w:left="741" w:right="0" w:hanging="358"/>
        <w:jc w:val="left"/>
        <w:rPr>
          <w:sz w:val="22"/>
        </w:rPr>
      </w:pPr>
      <w:r>
        <w:rPr>
          <w:sz w:val="22"/>
        </w:rPr>
        <w:t>Di</w:t>
      </w:r>
      <w:r>
        <w:rPr>
          <w:spacing w:val="-8"/>
          <w:sz w:val="22"/>
        </w:rPr>
        <w:t xml:space="preserve"> </w:t>
      </w:r>
      <w:r>
        <w:rPr>
          <w:sz w:val="22"/>
        </w:rPr>
        <w:t>halaman</w:t>
      </w:r>
      <w:r>
        <w:rPr>
          <w:spacing w:val="-7"/>
          <w:sz w:val="22"/>
        </w:rPr>
        <w:t xml:space="preserve"> </w:t>
      </w:r>
      <w:r>
        <w:rPr>
          <w:sz w:val="22"/>
        </w:rPr>
        <w:t>product,</w:t>
      </w:r>
      <w:r>
        <w:rPr>
          <w:spacing w:val="-5"/>
          <w:sz w:val="22"/>
        </w:rPr>
        <w:t xml:space="preserve"> </w:t>
      </w:r>
      <w:r>
        <w:rPr>
          <w:sz w:val="22"/>
        </w:rPr>
        <w:t>pada</w:t>
      </w:r>
      <w:r>
        <w:rPr>
          <w:spacing w:val="-5"/>
          <w:sz w:val="22"/>
        </w:rPr>
        <w:t xml:space="preserve"> </w:t>
      </w:r>
      <w:r>
        <w:rPr>
          <w:sz w:val="22"/>
        </w:rPr>
        <w:t>index.tsx</w:t>
      </w:r>
      <w:r>
        <w:rPr>
          <w:spacing w:val="-5"/>
          <w:sz w:val="22"/>
        </w:rPr>
        <w:t xml:space="preserve"> </w:t>
      </w:r>
      <w:r>
        <w:rPr>
          <w:sz w:val="22"/>
        </w:rPr>
        <w:t>tambahkan</w:t>
      </w:r>
      <w:r>
        <w:rPr>
          <w:spacing w:val="-4"/>
          <w:sz w:val="22"/>
        </w:rPr>
        <w:t xml:space="preserve"> </w:t>
      </w:r>
      <w:r>
        <w:rPr>
          <w:sz w:val="22"/>
        </w:rPr>
        <w:t>beberapa</w:t>
      </w:r>
      <w:r>
        <w:rPr>
          <w:spacing w:val="-7"/>
          <w:sz w:val="22"/>
        </w:rPr>
        <w:t xml:space="preserve"> </w:t>
      </w:r>
      <w:r>
        <w:rPr>
          <w:sz w:val="22"/>
        </w:rPr>
        <w:t>code</w:t>
      </w:r>
      <w:r>
        <w:rPr>
          <w:spacing w:val="-6"/>
          <w:sz w:val="22"/>
        </w:rPr>
        <w:t xml:space="preserve"> </w:t>
      </w:r>
      <w:r>
        <w:rPr>
          <w:spacing w:val="-2"/>
          <w:sz w:val="22"/>
        </w:rPr>
        <w:t>berikut:</w:t>
      </w:r>
    </w:p>
    <w:p w14:paraId="4E85D89A">
      <w:pPr>
        <w:pStyle w:val="5"/>
        <w:spacing w:before="2"/>
        <w:rPr>
          <w:sz w:val="15"/>
        </w:rPr>
      </w:pPr>
      <w:r>
        <w:rPr>
          <w:sz w:val="15"/>
        </w:rPr>
        <w:drawing>
          <wp:anchor distT="0" distB="0" distL="0" distR="0" simplePos="0" relativeHeight="251672576" behindDoc="1" locked="0" layoutInCell="1" allowOverlap="1">
            <wp:simplePos x="0" y="0"/>
            <wp:positionH relativeFrom="page">
              <wp:posOffset>1425575</wp:posOffset>
            </wp:positionH>
            <wp:positionV relativeFrom="paragraph">
              <wp:posOffset>132715</wp:posOffset>
            </wp:positionV>
            <wp:extent cx="3330575" cy="2316480"/>
            <wp:effectExtent l="0" t="0" r="0" b="0"/>
            <wp:wrapTopAndBottom/>
            <wp:docPr id="100" name="Image 1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Image 100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30505" cy="23162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0D4C3B">
      <w:pPr>
        <w:pStyle w:val="5"/>
        <w:spacing w:before="0"/>
      </w:pPr>
    </w:p>
    <w:p w14:paraId="194A9EAD">
      <w:pPr>
        <w:pStyle w:val="5"/>
        <w:spacing w:before="0"/>
      </w:pPr>
      <w:r>
        <w:drawing>
          <wp:inline distT="0" distB="0" distL="114300" distR="114300">
            <wp:extent cx="4429125" cy="3543300"/>
            <wp:effectExtent l="0" t="0" r="3175" b="0"/>
            <wp:docPr id="148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" name="Picture 30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429125" cy="354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697724">
      <w:pPr>
        <w:pStyle w:val="5"/>
        <w:spacing w:before="109"/>
      </w:pPr>
    </w:p>
    <w:p w14:paraId="33A94D0E">
      <w:pPr>
        <w:pStyle w:val="8"/>
        <w:numPr>
          <w:ilvl w:val="0"/>
          <w:numId w:val="7"/>
        </w:numPr>
        <w:tabs>
          <w:tab w:val="left" w:pos="741"/>
        </w:tabs>
        <w:spacing w:before="0" w:after="0" w:line="240" w:lineRule="auto"/>
        <w:ind w:left="741" w:right="0" w:hanging="358"/>
        <w:jc w:val="left"/>
        <w:rPr>
          <w:sz w:val="22"/>
        </w:rPr>
      </w:pPr>
      <w:r>
        <w:rPr>
          <w:sz w:val="22"/>
        </w:rPr>
        <w:t>Jika</w:t>
      </w:r>
      <w:r>
        <w:rPr>
          <w:spacing w:val="-7"/>
          <w:sz w:val="22"/>
        </w:rPr>
        <w:t xml:space="preserve"> </w:t>
      </w:r>
      <w:r>
        <w:rPr>
          <w:sz w:val="22"/>
        </w:rPr>
        <w:t>Akses</w:t>
      </w:r>
      <w:r>
        <w:rPr>
          <w:spacing w:val="-7"/>
          <w:sz w:val="22"/>
        </w:rPr>
        <w:t xml:space="preserve"> </w:t>
      </w:r>
      <w:r>
        <w:rPr>
          <w:sz w:val="22"/>
        </w:rPr>
        <w:t>/product</w:t>
      </w:r>
      <w:r>
        <w:rPr>
          <w:spacing w:val="-7"/>
          <w:sz w:val="22"/>
        </w:rPr>
        <w:t xml:space="preserve"> </w:t>
      </w:r>
      <w:r>
        <w:rPr>
          <w:sz w:val="22"/>
        </w:rPr>
        <w:t>→</w:t>
      </w:r>
      <w:r>
        <w:rPr>
          <w:spacing w:val="-9"/>
          <w:sz w:val="22"/>
        </w:rPr>
        <w:t xml:space="preserve"> </w:t>
      </w:r>
      <w:r>
        <w:rPr>
          <w:sz w:val="22"/>
        </w:rPr>
        <w:t>otomatis</w:t>
      </w:r>
      <w:r>
        <w:rPr>
          <w:spacing w:val="-8"/>
          <w:sz w:val="22"/>
        </w:rPr>
        <w:t xml:space="preserve"> </w:t>
      </w:r>
      <w:r>
        <w:rPr>
          <w:sz w:val="22"/>
        </w:rPr>
        <w:t>diarahkan</w:t>
      </w:r>
      <w:r>
        <w:rPr>
          <w:spacing w:val="-7"/>
          <w:sz w:val="22"/>
        </w:rPr>
        <w:t xml:space="preserve"> </w:t>
      </w:r>
      <w:r>
        <w:rPr>
          <w:sz w:val="22"/>
        </w:rPr>
        <w:t>ke</w:t>
      </w:r>
      <w:r>
        <w:rPr>
          <w:spacing w:val="-9"/>
          <w:sz w:val="22"/>
        </w:rPr>
        <w:t xml:space="preserve"> </w:t>
      </w:r>
      <w:r>
        <w:rPr>
          <w:spacing w:val="-2"/>
          <w:sz w:val="22"/>
        </w:rPr>
        <w:t>login.</w:t>
      </w:r>
    </w:p>
    <w:p w14:paraId="5A73650A">
      <w:pPr>
        <w:pStyle w:val="5"/>
        <w:spacing w:before="100"/>
        <w:rPr>
          <w:sz w:val="20"/>
        </w:rPr>
      </w:pPr>
      <w:r>
        <w:rPr>
          <w:sz w:val="20"/>
        </w:rPr>
        <mc:AlternateContent>
          <mc:Choice Requires="wpg">
            <w:drawing>
              <wp:anchor distT="0" distB="0" distL="0" distR="0" simplePos="0" relativeHeight="251672576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233680</wp:posOffset>
                </wp:positionV>
                <wp:extent cx="5732780" cy="19685"/>
                <wp:effectExtent l="0" t="0" r="0" b="0"/>
                <wp:wrapTopAndBottom/>
                <wp:docPr id="101" name="Group 1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2780" cy="19685"/>
                          <a:chOff x="0" y="0"/>
                          <a:chExt cx="5732780" cy="19685"/>
                        </a:xfrm>
                      </wpg:grpSpPr>
                      <wps:wsp>
                        <wps:cNvPr id="102" name="Graphic 102"/>
                        <wps:cNvSpPr/>
                        <wps:spPr>
                          <a:xfrm>
                            <a:off x="0" y="12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22"/>
                                </a:lnTo>
                                <a:lnTo>
                                  <a:pt x="0" y="3175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5729859" y="63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0" y="634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40"/>
                                </a:moveTo>
                                <a:lnTo>
                                  <a:pt x="0" y="2540"/>
                                </a:lnTo>
                                <a:lnTo>
                                  <a:pt x="0" y="16510"/>
                                </a:lnTo>
                                <a:lnTo>
                                  <a:pt x="2540" y="16510"/>
                                </a:lnTo>
                                <a:lnTo>
                                  <a:pt x="2540" y="2540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52"/>
                                </a:lnTo>
                                <a:lnTo>
                                  <a:pt x="5732399" y="2552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5729859" y="3175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0" y="17145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39"/>
                                </a:lnTo>
                                <a:lnTo>
                                  <a:pt x="2540" y="2539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0" y="17157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27"/>
                                </a:lnTo>
                                <a:lnTo>
                                  <a:pt x="2540" y="2527"/>
                                </a:lnTo>
                                <a:lnTo>
                                  <a:pt x="5729846" y="2527"/>
                                </a:lnTo>
                                <a:lnTo>
                                  <a:pt x="5732399" y="2527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18.4pt;height:1.55pt;width:451.4pt;mso-position-horizontal-relative:page;mso-wrap-distance-bottom:0pt;mso-wrap-distance-top:0pt;z-index:-251643904;mso-width-relative:page;mso-height-relative:page;" coordsize="5732780,19685" o:gfxdata="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">
                <o:lock v:ext="edit" aspectratio="f"/>
                <v:shape id="Graphic 102" o:spid="_x0000_s1026" o:spt="100" style="position:absolute;left:0;top:12;height:19050;width:5731510;" fillcolor="#9F9F9F" filled="t" stroked="f" coordsize="5731510,19050" o:gfxdata="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MRnQGugAAANwA&#10;AAAPAAAAAAAAAAEAIAAAACIAAABkcnMvZG93bnJldi54bWxQSwECFAAUAAAACACHTuJAMy8FnjsA&#10;AAA5AAAAEAAAAAAAAAABACAAAAAJAQAAZHJzL3NoYXBleG1sLnhtbFBLBQYAAAAABgAGAFsBAACz&#10;AwAAAAA=&#10;" path="m5731497,0l0,0,0,622,0,3175,0,19050,5731497,19050,573149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03" o:spid="_x0000_s1026" o:spt="100" style="position:absolute;left:5729859;top:634;height:2540;width:2540;" fillcolor="#E2E2E2" filled="t" stroked="f" coordsize="2540,2540" o:gfxdata="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3AZM28AAAA&#10;3AAAAA8AAAAAAAAAAQAgAAAAIgAAAGRycy9kb3ducmV2LnhtbFBLAQIUABQAAAAIAIdO4kAzLwWe&#10;OwAAADkAAAAQAAAAAAAAAAEAIAAAAAsBAABkcnMvc2hhcGV4bWwueG1sUEsFBgAAAAAGAAYAWwEA&#10;ALUDAAAAAA==&#10;" path="m2540,0l0,0,0,2540,2540,2540,254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04" o:spid="_x0000_s1026" o:spt="100" style="position:absolute;left:0;top:634;height:16510;width:5732780;" fillcolor="#9F9F9F" filled="t" stroked="f" coordsize="5732780,16510" o:gfxdata="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OCOI2/&#10;AAAA3AAAAA8AAAAAAAAAAQAgAAAAIgAAAGRycy9kb3ducmV2LnhtbFBLAQIUABQAAAAIAIdO4kAz&#10;LwWeOwAAADkAAAAQAAAAAAAAAAEAIAAAAA4BAABkcnMvc2hhcGV4bWwueG1sUEsFBgAAAAAGAAYA&#10;WwEAALgDAAAAAA==&#10;" path="m2540,2540l0,2540,0,16510,2540,16510,2540,2540xem5732399,0l5729846,0,5729846,2552,5732399,2552,573239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05" o:spid="_x0000_s1026" o:spt="100" style="position:absolute;left:5729859;top:3175;height:13970;width:2540;" fillcolor="#E2E2E2" filled="t" stroked="f" coordsize="2540,13970" o:gfxdata="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b8e1gvQAA&#10;ANwAAAAPAAAAAAAAAAEAIAAAACIAAABkcnMvZG93bnJldi54bWxQSwECFAAUAAAACACHTuJAMy8F&#10;njsAAAA5AAAAEAAAAAAAAAABACAAAAAMAQAAZHJzL3NoYXBleG1sLnhtbFBLBQYAAAAABgAGAFsB&#10;AAC2AwAAAAA=&#10;" path="m2540,0l0,0,0,13970,2540,13970,254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06" o:spid="_x0000_s1026" o:spt="100" style="position:absolute;left:0;top:17145;height:2540;width:2540;" fillcolor="#9F9F9F" filled="t" stroked="f" coordsize="2540,2540" o:gfxdata="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5cgAq8AAAA&#10;3AAAAA8AAAAAAAAAAQAgAAAAIgAAAGRycy9kb3ducmV2LnhtbFBLAQIUABQAAAAIAIdO4kAzLwWe&#10;OwAAADkAAAAQAAAAAAAAAAEAIAAAAAsBAABkcnMvc2hhcGV4bWwueG1sUEsFBgAAAAAGAAYAWwEA&#10;ALUDAAAAAA==&#10;" path="m2540,0l0,0,0,2539,2540,2539,254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07" o:spid="_x0000_s1026" o:spt="100" style="position:absolute;left:0;top:17157;height:2540;width:5732780;" fillcolor="#E2E2E2" filled="t" stroked="f" coordsize="5732780,2540" o:gfxdata="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XTd3W7sAAADc&#10;AAAADwAAAAAAAAABACAAAAAiAAAAZHJzL2Rvd25yZXYueG1sUEsBAhQAFAAAAAgAh07iQDMvBZ47&#10;AAAAOQAAABAAAAAAAAAAAQAgAAAACgEAAGRycy9zaGFwZXhtbC54bWxQSwUGAAAAAAYABgBbAQAA&#10;tAMAAAAA&#10;" path="m5732399,0l5729859,0,2540,0,0,0,0,2527,2540,2527,5729846,2527,5732399,2527,573239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6805A212">
      <w:pPr>
        <w:pStyle w:val="2"/>
        <w:numPr>
          <w:ilvl w:val="0"/>
          <w:numId w:val="1"/>
        </w:numPr>
        <w:tabs>
          <w:tab w:val="left" w:pos="236"/>
        </w:tabs>
        <w:spacing w:before="233" w:after="0" w:line="240" w:lineRule="auto"/>
        <w:ind w:left="236" w:right="0" w:hanging="213"/>
        <w:jc w:val="left"/>
      </w:pPr>
      <w:r>
        <w:rPr>
          <w:spacing w:val="-2"/>
        </w:rPr>
        <w:t>Tugas</w:t>
      </w:r>
      <w:r>
        <w:rPr>
          <w:spacing w:val="-8"/>
        </w:rPr>
        <w:t xml:space="preserve"> </w:t>
      </w:r>
      <w:r>
        <w:rPr>
          <w:spacing w:val="-2"/>
        </w:rPr>
        <w:t>Praktikum</w:t>
      </w:r>
    </w:p>
    <w:p w14:paraId="5D1835F9">
      <w:pPr>
        <w:pStyle w:val="5"/>
        <w:ind w:left="23"/>
      </w:pPr>
      <w:r>
        <w:t>Tugas</w:t>
      </w:r>
      <w:r>
        <w:rPr>
          <w:spacing w:val="-10"/>
        </w:rPr>
        <w:t xml:space="preserve"> </w:t>
      </w:r>
      <w:r>
        <w:t>1</w:t>
      </w:r>
      <w:r>
        <w:rPr>
          <w:spacing w:val="-9"/>
        </w:rPr>
        <w:t xml:space="preserve"> </w:t>
      </w:r>
      <w:r>
        <w:rPr>
          <w:spacing w:val="-2"/>
        </w:rPr>
        <w:t>(Wajib)</w:t>
      </w:r>
    </w:p>
    <w:p w14:paraId="678AE97D">
      <w:pPr>
        <w:pStyle w:val="8"/>
        <w:numPr>
          <w:ilvl w:val="0"/>
          <w:numId w:val="8"/>
        </w:numPr>
        <w:tabs>
          <w:tab w:val="left" w:pos="743"/>
        </w:tabs>
        <w:spacing w:before="182" w:after="0" w:line="240" w:lineRule="auto"/>
        <w:ind w:left="743" w:right="0" w:hanging="360"/>
        <w:jc w:val="left"/>
        <w:rPr>
          <w:sz w:val="22"/>
        </w:rPr>
      </w:pPr>
      <w:r>
        <w:rPr>
          <w:sz w:val="22"/>
        </w:rPr>
        <w:t>Buat</w:t>
      </w:r>
      <w:r>
        <w:rPr>
          <w:spacing w:val="-7"/>
          <w:sz w:val="22"/>
        </w:rPr>
        <w:t xml:space="preserve"> </w:t>
      </w:r>
      <w:r>
        <w:rPr>
          <w:sz w:val="22"/>
        </w:rPr>
        <w:t>catch-all</w:t>
      </w:r>
      <w:r>
        <w:rPr>
          <w:spacing w:val="-7"/>
          <w:sz w:val="22"/>
        </w:rPr>
        <w:t xml:space="preserve"> </w:t>
      </w:r>
      <w:r>
        <w:rPr>
          <w:spacing w:val="-2"/>
          <w:sz w:val="22"/>
        </w:rPr>
        <w:t>route:</w:t>
      </w:r>
    </w:p>
    <w:p w14:paraId="0AE89E73">
      <w:pPr>
        <w:pStyle w:val="8"/>
        <w:numPr>
          <w:ilvl w:val="0"/>
          <w:numId w:val="8"/>
        </w:numPr>
        <w:tabs>
          <w:tab w:val="left" w:pos="743"/>
        </w:tabs>
        <w:spacing w:before="179" w:after="0" w:line="240" w:lineRule="auto"/>
        <w:ind w:left="743" w:right="0" w:hanging="360"/>
        <w:jc w:val="left"/>
        <w:rPr>
          <w:sz w:val="22"/>
        </w:rPr>
      </w:pPr>
      <w:r>
        <w:rPr>
          <w:spacing w:val="-2"/>
          <w:sz w:val="22"/>
        </w:rPr>
        <w:t>/category/[...slug].js</w:t>
      </w:r>
    </w:p>
    <w:p w14:paraId="3518DDDB">
      <w:pPr>
        <w:pStyle w:val="8"/>
        <w:numPr>
          <w:numId w:val="0"/>
        </w:numPr>
        <w:tabs>
          <w:tab w:val="left" w:pos="743"/>
        </w:tabs>
        <w:spacing w:before="179" w:after="0" w:line="240" w:lineRule="auto"/>
        <w:ind w:left="383" w:leftChars="0" w:right="0" w:rightChars="0"/>
        <w:jc w:val="left"/>
        <w:rPr>
          <w:sz w:val="22"/>
        </w:rPr>
      </w:pPr>
      <w:r>
        <w:drawing>
          <wp:inline distT="0" distB="0" distL="114300" distR="114300">
            <wp:extent cx="4525010" cy="3340100"/>
            <wp:effectExtent l="0" t="0" r="8890" b="0"/>
            <wp:docPr id="149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" name="Picture 31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525010" cy="334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77DD74">
      <w:pPr>
        <w:pStyle w:val="8"/>
        <w:numPr>
          <w:ilvl w:val="0"/>
          <w:numId w:val="8"/>
        </w:numPr>
        <w:tabs>
          <w:tab w:val="left" w:pos="743"/>
        </w:tabs>
        <w:spacing w:before="181" w:after="0" w:line="403" w:lineRule="auto"/>
        <w:ind w:left="23" w:right="3667" w:firstLine="360"/>
        <w:jc w:val="left"/>
        <w:rPr>
          <w:sz w:val="22"/>
        </w:rPr>
      </w:pPr>
      <w:r>
        <w:rPr>
          <w:sz w:val="22"/>
        </w:rPr>
        <w:t>Tampilkan</w:t>
      </w:r>
      <w:r>
        <w:rPr>
          <w:spacing w:val="-12"/>
          <w:sz w:val="22"/>
        </w:rPr>
        <w:t xml:space="preserve"> </w:t>
      </w:r>
      <w:r>
        <w:rPr>
          <w:sz w:val="22"/>
        </w:rPr>
        <w:t>seluruh</w:t>
      </w:r>
      <w:r>
        <w:rPr>
          <w:spacing w:val="-12"/>
          <w:sz w:val="22"/>
        </w:rPr>
        <w:t xml:space="preserve"> </w:t>
      </w:r>
      <w:r>
        <w:rPr>
          <w:sz w:val="22"/>
        </w:rPr>
        <w:t>parameter</w:t>
      </w:r>
      <w:r>
        <w:rPr>
          <w:spacing w:val="-12"/>
          <w:sz w:val="22"/>
        </w:rPr>
        <w:t xml:space="preserve"> </w:t>
      </w:r>
      <w:r>
        <w:rPr>
          <w:sz w:val="22"/>
        </w:rPr>
        <w:t>URL</w:t>
      </w:r>
      <w:r>
        <w:rPr>
          <w:spacing w:val="-12"/>
          <w:sz w:val="22"/>
        </w:rPr>
        <w:t xml:space="preserve"> </w:t>
      </w:r>
      <w:r>
        <w:rPr>
          <w:sz w:val="22"/>
        </w:rPr>
        <w:t>dalam</w:t>
      </w:r>
      <w:r>
        <w:rPr>
          <w:spacing w:val="-12"/>
          <w:sz w:val="22"/>
        </w:rPr>
        <w:t xml:space="preserve"> </w:t>
      </w:r>
      <w:r>
        <w:rPr>
          <w:sz w:val="22"/>
        </w:rPr>
        <w:t>bentuk</w:t>
      </w:r>
      <w:r>
        <w:rPr>
          <w:spacing w:val="-12"/>
          <w:sz w:val="22"/>
        </w:rPr>
        <w:t xml:space="preserve"> </w:t>
      </w:r>
      <w:r>
        <w:rPr>
          <w:sz w:val="22"/>
        </w:rPr>
        <w:t xml:space="preserve">list. </w:t>
      </w:r>
    </w:p>
    <w:p w14:paraId="781A45B4">
      <w:pPr>
        <w:pStyle w:val="8"/>
        <w:numPr>
          <w:numId w:val="0"/>
        </w:numPr>
        <w:tabs>
          <w:tab w:val="left" w:pos="743"/>
        </w:tabs>
        <w:spacing w:before="181" w:after="0" w:line="403" w:lineRule="auto"/>
        <w:ind w:left="383" w:leftChars="0" w:right="3667" w:rightChars="0"/>
        <w:jc w:val="left"/>
        <w:rPr>
          <w:sz w:val="22"/>
        </w:rPr>
      </w:pPr>
      <w:r>
        <w:drawing>
          <wp:inline distT="0" distB="0" distL="114300" distR="114300">
            <wp:extent cx="5756910" cy="2526030"/>
            <wp:effectExtent l="0" t="0" r="8890" b="1270"/>
            <wp:docPr id="150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" name="Picture 32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56910" cy="2526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75D1FD">
      <w:pPr>
        <w:pStyle w:val="8"/>
        <w:numPr>
          <w:numId w:val="0"/>
        </w:numPr>
        <w:tabs>
          <w:tab w:val="left" w:pos="743"/>
        </w:tabs>
        <w:spacing w:before="181" w:after="0" w:line="403" w:lineRule="auto"/>
        <w:ind w:right="3667" w:rightChars="0"/>
        <w:jc w:val="left"/>
        <w:rPr>
          <w:sz w:val="22"/>
        </w:rPr>
      </w:pPr>
      <w:r>
        <w:rPr>
          <w:sz w:val="22"/>
        </w:rPr>
        <w:t>Tugas 2 (Wajib)</w:t>
      </w:r>
    </w:p>
    <w:p w14:paraId="2AD2C0CE">
      <w:pPr>
        <w:pStyle w:val="8"/>
        <w:numPr>
          <w:ilvl w:val="0"/>
          <w:numId w:val="8"/>
        </w:numPr>
        <w:tabs>
          <w:tab w:val="left" w:pos="743"/>
        </w:tabs>
        <w:spacing w:before="0" w:after="0" w:line="266" w:lineRule="exact"/>
        <w:ind w:left="743" w:right="0" w:hanging="360"/>
        <w:jc w:val="left"/>
        <w:rPr>
          <w:sz w:val="22"/>
        </w:rPr>
      </w:pPr>
      <w:r>
        <w:rPr>
          <w:sz w:val="22"/>
        </w:rPr>
        <w:t>Buat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navigasi:</w:t>
      </w:r>
    </w:p>
    <w:p w14:paraId="21B784C3">
      <w:pPr>
        <w:pStyle w:val="8"/>
        <w:numPr>
          <w:ilvl w:val="1"/>
          <w:numId w:val="8"/>
        </w:numPr>
        <w:tabs>
          <w:tab w:val="left" w:pos="1462"/>
        </w:tabs>
        <w:spacing w:before="182" w:after="0" w:line="240" w:lineRule="auto"/>
        <w:ind w:left="1462" w:right="0" w:hanging="359"/>
        <w:jc w:val="left"/>
        <w:rPr>
          <w:sz w:val="22"/>
        </w:rPr>
      </w:pPr>
      <w:r>
        <w:rPr>
          <w:sz w:val="22"/>
        </w:rPr>
        <w:t>Login</w:t>
      </w:r>
      <w:r>
        <w:rPr>
          <w:spacing w:val="-4"/>
          <w:sz w:val="22"/>
        </w:rPr>
        <w:t xml:space="preserve"> </w:t>
      </w:r>
      <w:r>
        <w:rPr>
          <w:sz w:val="22"/>
        </w:rPr>
        <w:t>→</w:t>
      </w:r>
      <w:r>
        <w:rPr>
          <w:spacing w:val="-3"/>
          <w:sz w:val="22"/>
        </w:rPr>
        <w:t xml:space="preserve"> </w:t>
      </w:r>
      <w:r>
        <w:rPr>
          <w:sz w:val="22"/>
        </w:rPr>
        <w:t>Product</w:t>
      </w:r>
      <w:r>
        <w:rPr>
          <w:spacing w:val="-3"/>
          <w:sz w:val="22"/>
        </w:rPr>
        <w:t xml:space="preserve"> </w:t>
      </w:r>
      <w:r>
        <w:rPr>
          <w:spacing w:val="-2"/>
          <w:sz w:val="22"/>
        </w:rPr>
        <w:t>(imperatif)</w:t>
      </w:r>
    </w:p>
    <w:p w14:paraId="1A72D10D">
      <w:pPr>
        <w:pStyle w:val="8"/>
        <w:spacing w:after="0" w:line="240" w:lineRule="auto"/>
        <w:jc w:val="left"/>
        <w:rPr>
          <w:sz w:val="22"/>
        </w:rPr>
        <w:sectPr>
          <w:pgSz w:w="11910" w:h="16840"/>
          <w:pgMar w:top="1420" w:right="1417" w:bottom="280" w:left="1417" w:header="720" w:footer="720" w:gutter="0"/>
          <w:cols w:space="720" w:num="1"/>
        </w:sectPr>
      </w:pPr>
    </w:p>
    <w:p w14:paraId="55051C17">
      <w:pPr>
        <w:pStyle w:val="8"/>
        <w:numPr>
          <w:ilvl w:val="1"/>
          <w:numId w:val="8"/>
        </w:numPr>
        <w:tabs>
          <w:tab w:val="left" w:pos="1462"/>
        </w:tabs>
        <w:spacing w:before="42" w:after="0" w:line="400" w:lineRule="auto"/>
        <w:ind w:left="23" w:right="5484" w:firstLine="1080"/>
        <w:jc w:val="left"/>
        <w:rPr>
          <w:sz w:val="22"/>
        </w:rPr>
      </w:pPr>
      <w:r>
        <w:rPr>
          <w:sz w:val="22"/>
        </w:rPr>
        <w:t>Login</w:t>
      </w:r>
      <w:r>
        <w:rPr>
          <w:spacing w:val="-13"/>
          <w:sz w:val="22"/>
        </w:rPr>
        <w:t xml:space="preserve"> </w:t>
      </w:r>
      <w:r>
        <w:rPr>
          <w:sz w:val="22"/>
        </w:rPr>
        <w:t>↔</w:t>
      </w:r>
      <w:r>
        <w:rPr>
          <w:spacing w:val="-12"/>
          <w:sz w:val="22"/>
        </w:rPr>
        <w:t xml:space="preserve"> </w:t>
      </w:r>
      <w:r>
        <w:rPr>
          <w:sz w:val="22"/>
        </w:rPr>
        <w:t>Register</w:t>
      </w:r>
      <w:r>
        <w:rPr>
          <w:spacing w:val="-13"/>
          <w:sz w:val="22"/>
        </w:rPr>
        <w:t xml:space="preserve"> </w:t>
      </w:r>
      <w:r>
        <w:rPr>
          <w:sz w:val="22"/>
        </w:rPr>
        <w:t xml:space="preserve">(Link) </w:t>
      </w:r>
    </w:p>
    <w:p w14:paraId="34FFD9E9">
      <w:pPr>
        <w:pStyle w:val="8"/>
        <w:numPr>
          <w:numId w:val="0"/>
        </w:numPr>
        <w:tabs>
          <w:tab w:val="left" w:pos="1462"/>
        </w:tabs>
        <w:spacing w:before="42" w:after="0" w:line="400" w:lineRule="auto"/>
        <w:ind w:left="1103" w:leftChars="0" w:right="5484" w:rightChars="0"/>
        <w:jc w:val="left"/>
      </w:pPr>
      <w:r>
        <w:drawing>
          <wp:inline distT="0" distB="0" distL="114300" distR="114300">
            <wp:extent cx="5757545" cy="4712335"/>
            <wp:effectExtent l="0" t="0" r="8255" b="12065"/>
            <wp:docPr id="152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" name="Picture 34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57545" cy="4712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348B3F">
      <w:pPr>
        <w:pStyle w:val="8"/>
        <w:numPr>
          <w:numId w:val="0"/>
        </w:numPr>
        <w:tabs>
          <w:tab w:val="left" w:pos="1462"/>
        </w:tabs>
        <w:spacing w:before="42" w:after="0" w:line="400" w:lineRule="auto"/>
        <w:ind w:left="1103" w:leftChars="0" w:right="5484" w:rightChars="0"/>
        <w:jc w:val="left"/>
      </w:pPr>
      <w:r>
        <w:drawing>
          <wp:inline distT="0" distB="0" distL="114300" distR="114300">
            <wp:extent cx="5760720" cy="2823210"/>
            <wp:effectExtent l="0" t="0" r="5080" b="8890"/>
            <wp:docPr id="153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" name="Picture 35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23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210E0F">
      <w:pPr>
        <w:pStyle w:val="8"/>
        <w:numPr>
          <w:numId w:val="0"/>
        </w:numPr>
        <w:tabs>
          <w:tab w:val="left" w:pos="1462"/>
        </w:tabs>
        <w:spacing w:before="42" w:after="0" w:line="400" w:lineRule="auto"/>
        <w:ind w:left="1103" w:leftChars="0" w:right="5484" w:rightChars="0"/>
        <w:jc w:val="left"/>
      </w:pPr>
    </w:p>
    <w:p w14:paraId="2D5E472E">
      <w:pPr>
        <w:pStyle w:val="8"/>
        <w:numPr>
          <w:numId w:val="0"/>
        </w:numPr>
        <w:tabs>
          <w:tab w:val="left" w:pos="1462"/>
        </w:tabs>
        <w:spacing w:before="42" w:after="0" w:line="400" w:lineRule="auto"/>
        <w:ind w:right="5484" w:rightChars="0"/>
        <w:jc w:val="left"/>
        <w:rPr>
          <w:sz w:val="22"/>
        </w:rPr>
      </w:pPr>
      <w:r>
        <w:rPr>
          <w:sz w:val="22"/>
        </w:rPr>
        <w:t>Tugas 3 (Pengayaan)</w:t>
      </w:r>
    </w:p>
    <w:p w14:paraId="2FF50418">
      <w:pPr>
        <w:pStyle w:val="8"/>
        <w:numPr>
          <w:ilvl w:val="0"/>
          <w:numId w:val="8"/>
        </w:numPr>
        <w:tabs>
          <w:tab w:val="left" w:pos="743"/>
        </w:tabs>
        <w:spacing w:before="3" w:after="0" w:line="240" w:lineRule="auto"/>
        <w:ind w:left="743" w:right="0" w:hanging="360"/>
        <w:jc w:val="left"/>
        <w:rPr>
          <w:sz w:val="22"/>
        </w:rPr>
      </w:pPr>
      <w:r>
        <w:rPr>
          <w:sz w:val="22"/>
        </w:rPr>
        <w:t>Terapkan</w:t>
      </w:r>
      <w:r>
        <w:rPr>
          <w:spacing w:val="-9"/>
          <w:sz w:val="22"/>
        </w:rPr>
        <w:t xml:space="preserve"> </w:t>
      </w:r>
      <w:r>
        <w:rPr>
          <w:sz w:val="22"/>
        </w:rPr>
        <w:t>redirect</w:t>
      </w:r>
      <w:r>
        <w:rPr>
          <w:spacing w:val="-9"/>
          <w:sz w:val="22"/>
        </w:rPr>
        <w:t xml:space="preserve"> </w:t>
      </w:r>
      <w:r>
        <w:rPr>
          <w:sz w:val="22"/>
        </w:rPr>
        <w:t>otomatis</w:t>
      </w:r>
      <w:r>
        <w:rPr>
          <w:spacing w:val="-10"/>
          <w:sz w:val="22"/>
        </w:rPr>
        <w:t xml:space="preserve"> </w:t>
      </w:r>
      <w:r>
        <w:rPr>
          <w:sz w:val="22"/>
        </w:rPr>
        <w:t>ke</w:t>
      </w:r>
      <w:r>
        <w:rPr>
          <w:spacing w:val="-9"/>
          <w:sz w:val="22"/>
        </w:rPr>
        <w:t xml:space="preserve"> </w:t>
      </w:r>
      <w:r>
        <w:rPr>
          <w:sz w:val="22"/>
        </w:rPr>
        <w:t>login</w:t>
      </w:r>
      <w:r>
        <w:rPr>
          <w:spacing w:val="-9"/>
          <w:sz w:val="22"/>
        </w:rPr>
        <w:t xml:space="preserve"> </w:t>
      </w:r>
      <w:r>
        <w:rPr>
          <w:sz w:val="22"/>
        </w:rPr>
        <w:t>jika</w:t>
      </w:r>
      <w:r>
        <w:rPr>
          <w:spacing w:val="-9"/>
          <w:sz w:val="22"/>
        </w:rPr>
        <w:t xml:space="preserve"> </w:t>
      </w:r>
      <w:r>
        <w:rPr>
          <w:sz w:val="22"/>
        </w:rPr>
        <w:t>user</w:t>
      </w:r>
      <w:r>
        <w:rPr>
          <w:spacing w:val="-10"/>
          <w:sz w:val="22"/>
        </w:rPr>
        <w:t xml:space="preserve"> </w:t>
      </w:r>
      <w:r>
        <w:rPr>
          <w:sz w:val="22"/>
        </w:rPr>
        <w:t>belum</w:t>
      </w:r>
      <w:r>
        <w:rPr>
          <w:spacing w:val="-9"/>
          <w:sz w:val="22"/>
        </w:rPr>
        <w:t xml:space="preserve"> </w:t>
      </w:r>
      <w:r>
        <w:rPr>
          <w:spacing w:val="-2"/>
          <w:sz w:val="22"/>
        </w:rPr>
        <w:t>login.</w:t>
      </w:r>
    </w:p>
    <w:p w14:paraId="12262912">
      <w:pPr>
        <w:pStyle w:val="8"/>
        <w:numPr>
          <w:numId w:val="0"/>
        </w:numPr>
        <w:tabs>
          <w:tab w:val="left" w:pos="743"/>
        </w:tabs>
        <w:spacing w:before="3" w:after="0" w:line="240" w:lineRule="auto"/>
        <w:ind w:left="383" w:leftChars="0" w:right="0" w:rightChars="0"/>
        <w:jc w:val="left"/>
      </w:pPr>
      <w:r>
        <w:drawing>
          <wp:inline distT="0" distB="0" distL="114300" distR="114300">
            <wp:extent cx="4772025" cy="4972050"/>
            <wp:effectExtent l="0" t="0" r="3175" b="6350"/>
            <wp:docPr id="15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" name="Picture 37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497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DB44B4">
      <w:pPr>
        <w:pStyle w:val="8"/>
        <w:numPr>
          <w:numId w:val="0"/>
        </w:numPr>
        <w:tabs>
          <w:tab w:val="left" w:pos="743"/>
        </w:tabs>
        <w:spacing w:before="3" w:after="0" w:line="240" w:lineRule="auto"/>
        <w:ind w:left="383" w:leftChars="0" w:right="0" w:rightChars="0"/>
        <w:jc w:val="left"/>
      </w:pPr>
    </w:p>
    <w:p w14:paraId="1A0EB92E">
      <w:pPr>
        <w:pStyle w:val="5"/>
        <w:spacing w:before="100"/>
        <w:rPr>
          <w:sz w:val="20"/>
        </w:rPr>
      </w:pPr>
      <w:r>
        <w:rPr>
          <w:sz w:val="20"/>
        </w:rPr>
        <mc:AlternateContent>
          <mc:Choice Requires="wpg">
            <w:drawing>
              <wp:anchor distT="0" distB="0" distL="0" distR="0" simplePos="0" relativeHeight="251673600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233680</wp:posOffset>
                </wp:positionV>
                <wp:extent cx="5732780" cy="19685"/>
                <wp:effectExtent l="0" t="0" r="0" b="0"/>
                <wp:wrapTopAndBottom/>
                <wp:docPr id="108" name="Group 1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2780" cy="19685"/>
                          <a:chOff x="0" y="0"/>
                          <a:chExt cx="5732780" cy="19685"/>
                        </a:xfrm>
                      </wpg:grpSpPr>
                      <wps:wsp>
                        <wps:cNvPr id="109" name="Graphic 109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"/>
                                </a:lnTo>
                                <a:lnTo>
                                  <a:pt x="0" y="2794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5729859" y="253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0" y="253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40"/>
                                </a:moveTo>
                                <a:lnTo>
                                  <a:pt x="0" y="2540"/>
                                </a:lnTo>
                                <a:lnTo>
                                  <a:pt x="0" y="16510"/>
                                </a:lnTo>
                                <a:lnTo>
                                  <a:pt x="2540" y="16510"/>
                                </a:lnTo>
                                <a:lnTo>
                                  <a:pt x="2540" y="2540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5729859" y="2793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0" y="1676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0" y="16763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18.4pt;height:1.55pt;width:451.4pt;mso-position-horizontal-relative:page;mso-wrap-distance-bottom:0pt;mso-wrap-distance-top:0pt;z-index:-251642880;mso-width-relative:page;mso-height-relative:page;" coordsize="5732780,19685" o:gfxdata="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">
                <o:lock v:ext="edit" aspectratio="f"/>
                <v:shape id="Graphic 109" o:spid="_x0000_s1026" o:spt="100" style="position:absolute;left:0;top:0;height:19050;width:5731510;" fillcolor="#9F9F9F" filled="t" stroked="f" coordsize="5731510,19050" o:gfxdata="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MLi5ne5AAAA3AAA&#10;AA8AAAAAAAAAAQAgAAAAIgAAAGRycy9kb3ducmV2LnhtbFBLAQIUABQAAAAIAIdO4kAzLwWeOwAA&#10;ADkAAAAQAAAAAAAAAAEAIAAAAAgBAABkcnMvc2hhcGV4bWwueG1sUEsFBgAAAAAGAAYAWwEAALID&#10;AAAAAA==&#10;" path="m5731497,0l0,0,0,254,0,2794,0,19050,5731497,19050,573149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10" o:spid="_x0000_s1026" o:spt="100" style="position:absolute;left:5729859;top:253;height:2540;width:2540;" fillcolor="#E2E2E2" filled="t" stroked="f" coordsize="2540,2540" o:gfxdata="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Yy2xnvQAA&#10;ANwAAAAPAAAAAAAAAAEAIAAAACIAAABkcnMvZG93bnJldi54bWxQSwECFAAUAAAACACHTuJAMy8F&#10;njsAAAA5AAAAEAAAAAAAAAABACAAAAAMAQAAZHJzL3NoYXBleG1sLnhtbFBLBQYAAAAABgAGAFsB&#10;AAC2AwAAAAA=&#10;" path="m2540,0l0,0,0,2540,2540,2540,254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11" o:spid="_x0000_s1026" o:spt="100" style="position:absolute;left:0;top:253;height:16510;width:5732780;" fillcolor="#9F9F9F" filled="t" stroked="f" coordsize="5732780,16510" o:gfxdata="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iwNyL4A&#10;AADcAAAADwAAAAAAAAABACAAAAAiAAAAZHJzL2Rvd25yZXYueG1sUEsBAhQAFAAAAAgAh07iQDMv&#10;BZ47AAAAOQAAABAAAAAAAAAAAQAgAAAADQEAAGRycy9zaGFwZXhtbC54bWxQSwUGAAAAAAYABgBb&#10;AQAAtwMAAAAA&#10;" path="m2540,2540l0,2540,0,16510,2540,16510,2540,2540xem5732399,0l5729846,0,5729846,2540,5732399,2540,573239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12" o:spid="_x0000_s1026" o:spt="100" style="position:absolute;left:5729859;top:2793;height:13970;width:2540;" fillcolor="#E2E2E2" filled="t" stroked="f" coordsize="2540,13970" o:gfxdata="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RwePJvQAA&#10;ANwAAAAPAAAAAAAAAAEAIAAAACIAAABkcnMvZG93bnJldi54bWxQSwECFAAUAAAACACHTuJAMy8F&#10;njsAAAA5AAAAEAAAAAAAAAABACAAAAAMAQAAZHJzL3NoYXBleG1sLnhtbFBLBQYAAAAABgAGAFsB&#10;AAC2AwAAAAA=&#10;" path="m2540,0l0,0,0,13970,2540,13970,254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13" o:spid="_x0000_s1026" o:spt="100" style="position:absolute;left:0;top:16764;height:2540;width:2540;" fillcolor="#9F9F9F" filled="t" stroked="f" coordsize="2540,2540" o:gfxdata="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b8rVPvQAA&#10;ANwAAAAPAAAAAAAAAAEAIAAAACIAAABkcnMvZG93bnJldi54bWxQSwECFAAUAAAACACHTuJAMy8F&#10;njsAAAA5AAAAEAAAAAAAAAABACAAAAAMAQAAZHJzL3NoYXBleG1sLnhtbFBLBQYAAAAABgAGAFsB&#10;AAC2AwAAAAA=&#10;" path="m2540,0l0,0,0,2540,2540,2540,254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14" o:spid="_x0000_s1026" o:spt="100" style="position:absolute;left:0;top:16763;height:2540;width:5732780;" fillcolor="#E2E2E2" filled="t" stroked="f" coordsize="5732780,2540" o:gfxdata="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KDx/8bsAAADc&#10;AAAADwAAAAAAAAABACAAAAAiAAAAZHJzL2Rvd25yZXYueG1sUEsBAhQAFAAAAAgAh07iQDMvBZ47&#10;AAAAOQAAABAAAAAAAAAAAQAgAAAACgEAAGRycy9zaGFwZXhtbC54bWxQSwUGAAAAAAYABgBbAQAA&#10;tAMAAAAA&#10;" path="m5732399,0l5729859,0,2540,0,0,0,0,2540,2540,2540,5729846,2540,5732399,2540,573239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376681FA">
      <w:pPr>
        <w:pStyle w:val="8"/>
        <w:numPr>
          <w:ilvl w:val="0"/>
          <w:numId w:val="1"/>
        </w:numPr>
        <w:tabs>
          <w:tab w:val="left" w:pos="208"/>
        </w:tabs>
        <w:spacing w:before="232" w:after="0" w:line="240" w:lineRule="auto"/>
        <w:ind w:left="208" w:right="0" w:hanging="185"/>
        <w:jc w:val="left"/>
        <w:rPr>
          <w:sz w:val="22"/>
        </w:rPr>
      </w:pPr>
      <w:r>
        <w:rPr>
          <w:spacing w:val="-2"/>
          <w:sz w:val="22"/>
        </w:rPr>
        <w:t>Pertanyaan</w:t>
      </w:r>
      <w:r>
        <w:rPr>
          <w:spacing w:val="5"/>
          <w:sz w:val="22"/>
        </w:rPr>
        <w:t xml:space="preserve"> </w:t>
      </w:r>
      <w:r>
        <w:rPr>
          <w:spacing w:val="-2"/>
          <w:sz w:val="22"/>
        </w:rPr>
        <w:t>Evaluasi</w:t>
      </w:r>
    </w:p>
    <w:p w14:paraId="298C3CA0">
      <w:pPr>
        <w:pStyle w:val="8"/>
        <w:numPr>
          <w:ilvl w:val="1"/>
          <w:numId w:val="1"/>
        </w:numPr>
        <w:tabs>
          <w:tab w:val="left" w:pos="741"/>
        </w:tabs>
        <w:spacing w:before="182" w:after="0" w:line="240" w:lineRule="auto"/>
        <w:ind w:left="741" w:right="0" w:hanging="358"/>
        <w:jc w:val="left"/>
        <w:rPr>
          <w:sz w:val="22"/>
        </w:rPr>
      </w:pPr>
      <w:r>
        <w:rPr>
          <w:sz w:val="22"/>
        </w:rPr>
        <w:t>Apa</w:t>
      </w:r>
      <w:r>
        <w:rPr>
          <w:spacing w:val="-3"/>
          <w:sz w:val="22"/>
        </w:rPr>
        <w:t xml:space="preserve"> </w:t>
      </w:r>
      <w:r>
        <w:rPr>
          <w:sz w:val="22"/>
        </w:rPr>
        <w:t>perbedaan</w:t>
      </w:r>
      <w:r>
        <w:rPr>
          <w:spacing w:val="-3"/>
          <w:sz w:val="22"/>
        </w:rPr>
        <w:t xml:space="preserve"> </w:t>
      </w:r>
      <w:r>
        <w:rPr>
          <w:sz w:val="22"/>
        </w:rPr>
        <w:t>[id].js</w:t>
      </w:r>
      <w:r>
        <w:rPr>
          <w:spacing w:val="-4"/>
          <w:sz w:val="22"/>
        </w:rPr>
        <w:t xml:space="preserve"> </w:t>
      </w:r>
      <w:r>
        <w:rPr>
          <w:sz w:val="22"/>
        </w:rPr>
        <w:t>dan</w:t>
      </w:r>
      <w:r>
        <w:rPr>
          <w:spacing w:val="-2"/>
          <w:sz w:val="22"/>
        </w:rPr>
        <w:t xml:space="preserve"> [...slug].js?</w:t>
      </w:r>
    </w:p>
    <w:p w14:paraId="1048E3D6">
      <w:pPr>
        <w:pStyle w:val="8"/>
        <w:numPr>
          <w:numId w:val="0"/>
        </w:numPr>
        <w:tabs>
          <w:tab w:val="left" w:pos="741"/>
        </w:tabs>
        <w:spacing w:before="182" w:after="0" w:line="240" w:lineRule="auto"/>
        <w:ind w:left="383" w:leftChars="0" w:right="0" w:rightChars="0"/>
        <w:jc w:val="left"/>
        <w:rPr>
          <w:rFonts w:hint="default"/>
          <w:sz w:val="22"/>
          <w:lang w:val="en-US"/>
        </w:rPr>
      </w:pPr>
      <w:r>
        <w:rPr>
          <w:rFonts w:hint="default"/>
          <w:spacing w:val="-2"/>
          <w:sz w:val="22"/>
          <w:lang w:val="en-US"/>
        </w:rPr>
        <w:t>Jawab : [id].js menangkap parameter berupa string sementara […slug].js menangkap banyak segmen url sekaligus dan nilainya berupa array</w:t>
      </w:r>
    </w:p>
    <w:p w14:paraId="2F934C23">
      <w:pPr>
        <w:pStyle w:val="8"/>
        <w:numPr>
          <w:ilvl w:val="1"/>
          <w:numId w:val="1"/>
        </w:numPr>
        <w:tabs>
          <w:tab w:val="left" w:pos="741"/>
        </w:tabs>
        <w:spacing w:before="179" w:after="0" w:line="240" w:lineRule="auto"/>
        <w:ind w:left="741" w:right="0" w:hanging="358"/>
        <w:jc w:val="left"/>
        <w:rPr>
          <w:sz w:val="22"/>
        </w:rPr>
      </w:pPr>
      <w:r>
        <w:rPr>
          <w:sz w:val="22"/>
        </w:rPr>
        <w:t>Mengapa</w:t>
      </w:r>
      <w:r>
        <w:rPr>
          <w:spacing w:val="-6"/>
          <w:sz w:val="22"/>
        </w:rPr>
        <w:t xml:space="preserve"> </w:t>
      </w:r>
      <w:r>
        <w:rPr>
          <w:sz w:val="22"/>
        </w:rPr>
        <w:t>slug</w:t>
      </w:r>
      <w:r>
        <w:rPr>
          <w:spacing w:val="-6"/>
          <w:sz w:val="22"/>
        </w:rPr>
        <w:t xml:space="preserve"> </w:t>
      </w:r>
      <w:r>
        <w:rPr>
          <w:sz w:val="22"/>
        </w:rPr>
        <w:t>berbentuk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array?</w:t>
      </w:r>
    </w:p>
    <w:p w14:paraId="5B3302B8">
      <w:pPr>
        <w:pStyle w:val="8"/>
        <w:numPr>
          <w:numId w:val="0"/>
        </w:numPr>
        <w:tabs>
          <w:tab w:val="left" w:pos="741"/>
        </w:tabs>
        <w:spacing w:before="179" w:after="0" w:line="240" w:lineRule="auto"/>
        <w:ind w:left="383" w:leftChars="0" w:right="0" w:rightChars="0"/>
        <w:jc w:val="left"/>
        <w:rPr>
          <w:rFonts w:hint="default"/>
          <w:sz w:val="22"/>
          <w:lang w:val="en-US"/>
        </w:rPr>
      </w:pPr>
      <w:r>
        <w:rPr>
          <w:rFonts w:hint="default"/>
          <w:spacing w:val="-2"/>
          <w:sz w:val="22"/>
          <w:lang w:val="en-US"/>
        </w:rPr>
        <w:t>Jawab : slug berbentuk aray karena berisi bagian URL yang dipisahkan oleh tanda /</w:t>
      </w:r>
    </w:p>
    <w:p w14:paraId="15C89A2B">
      <w:pPr>
        <w:pStyle w:val="8"/>
        <w:numPr>
          <w:ilvl w:val="1"/>
          <w:numId w:val="1"/>
        </w:numPr>
        <w:tabs>
          <w:tab w:val="left" w:pos="741"/>
        </w:tabs>
        <w:spacing w:before="182" w:after="0" w:line="240" w:lineRule="auto"/>
        <w:ind w:left="741" w:right="0" w:hanging="358"/>
        <w:jc w:val="left"/>
        <w:rPr>
          <w:sz w:val="22"/>
        </w:rPr>
      </w:pPr>
      <w:r>
        <w:rPr>
          <w:sz w:val="22"/>
        </w:rPr>
        <w:t>Kapan</w:t>
      </w:r>
      <w:r>
        <w:rPr>
          <w:spacing w:val="-7"/>
          <w:sz w:val="22"/>
        </w:rPr>
        <w:t xml:space="preserve"> </w:t>
      </w:r>
      <w:r>
        <w:rPr>
          <w:sz w:val="22"/>
        </w:rPr>
        <w:t>sebaiknya</w:t>
      </w:r>
      <w:r>
        <w:rPr>
          <w:spacing w:val="-6"/>
          <w:sz w:val="22"/>
        </w:rPr>
        <w:t xml:space="preserve"> </w:t>
      </w:r>
      <w:r>
        <w:rPr>
          <w:sz w:val="22"/>
        </w:rPr>
        <w:t>menggunakan</w:t>
      </w:r>
      <w:r>
        <w:rPr>
          <w:spacing w:val="-6"/>
          <w:sz w:val="22"/>
        </w:rPr>
        <w:t xml:space="preserve"> </w:t>
      </w:r>
      <w:r>
        <w:rPr>
          <w:sz w:val="22"/>
        </w:rPr>
        <w:t>Link</w:t>
      </w:r>
      <w:r>
        <w:rPr>
          <w:spacing w:val="-8"/>
          <w:sz w:val="22"/>
        </w:rPr>
        <w:t xml:space="preserve"> </w:t>
      </w:r>
      <w:r>
        <w:rPr>
          <w:sz w:val="22"/>
        </w:rPr>
        <w:t>dan</w:t>
      </w:r>
      <w:r>
        <w:rPr>
          <w:spacing w:val="-7"/>
          <w:sz w:val="22"/>
        </w:rPr>
        <w:t xml:space="preserve"> </w:t>
      </w:r>
      <w:r>
        <w:rPr>
          <w:spacing w:val="-2"/>
          <w:sz w:val="22"/>
        </w:rPr>
        <w:t>router.push()?</w:t>
      </w:r>
    </w:p>
    <w:p w14:paraId="65A12087">
      <w:pPr>
        <w:pStyle w:val="8"/>
        <w:numPr>
          <w:numId w:val="0"/>
        </w:numPr>
        <w:tabs>
          <w:tab w:val="left" w:pos="741"/>
        </w:tabs>
        <w:spacing w:before="182" w:after="0" w:line="240" w:lineRule="auto"/>
        <w:ind w:left="383" w:leftChars="0" w:right="0" w:rightChars="0"/>
        <w:jc w:val="left"/>
        <w:rPr>
          <w:rFonts w:hint="default"/>
          <w:sz w:val="22"/>
          <w:lang w:val="en-US"/>
        </w:rPr>
      </w:pPr>
      <w:r>
        <w:rPr>
          <w:rFonts w:hint="default"/>
          <w:spacing w:val="-2"/>
          <w:sz w:val="22"/>
          <w:lang w:val="en-US"/>
        </w:rPr>
        <w:t xml:space="preserve">Jawab : link digunakan untuk navigasi biasa melalui klik. Router.push() digunakan untuk navigasi otomatis atau berdasarkan kondisi  </w:t>
      </w:r>
    </w:p>
    <w:p w14:paraId="41D9B8F1">
      <w:pPr>
        <w:pStyle w:val="8"/>
        <w:numPr>
          <w:ilvl w:val="1"/>
          <w:numId w:val="1"/>
        </w:numPr>
        <w:tabs>
          <w:tab w:val="left" w:pos="741"/>
        </w:tabs>
        <w:spacing w:before="181" w:after="0" w:line="240" w:lineRule="auto"/>
        <w:ind w:left="741" w:right="0" w:hanging="358"/>
        <w:jc w:val="left"/>
        <w:rPr>
          <w:sz w:val="22"/>
        </w:rPr>
      </w:pPr>
      <w:r>
        <w:rPr>
          <w:sz w:val="22"/>
        </w:rPr>
        <w:t>Mengapa</w:t>
      </w:r>
      <w:r>
        <w:rPr>
          <w:spacing w:val="-8"/>
          <w:sz w:val="22"/>
        </w:rPr>
        <w:t xml:space="preserve"> </w:t>
      </w:r>
      <w:r>
        <w:rPr>
          <w:sz w:val="22"/>
        </w:rPr>
        <w:t>navigasi</w:t>
      </w:r>
      <w:r>
        <w:rPr>
          <w:spacing w:val="-8"/>
          <w:sz w:val="22"/>
        </w:rPr>
        <w:t xml:space="preserve"> </w:t>
      </w:r>
      <w:r>
        <w:rPr>
          <w:sz w:val="22"/>
        </w:rPr>
        <w:t>Next.js</w:t>
      </w:r>
      <w:r>
        <w:rPr>
          <w:spacing w:val="-8"/>
          <w:sz w:val="22"/>
        </w:rPr>
        <w:t xml:space="preserve"> </w:t>
      </w:r>
      <w:r>
        <w:rPr>
          <w:sz w:val="22"/>
        </w:rPr>
        <w:t>tidak</w:t>
      </w:r>
      <w:r>
        <w:rPr>
          <w:spacing w:val="-7"/>
          <w:sz w:val="22"/>
        </w:rPr>
        <w:t xml:space="preserve"> </w:t>
      </w:r>
      <w:r>
        <w:rPr>
          <w:sz w:val="22"/>
        </w:rPr>
        <w:t>me-refresh</w:t>
      </w:r>
      <w:r>
        <w:rPr>
          <w:spacing w:val="-8"/>
          <w:sz w:val="22"/>
        </w:rPr>
        <w:t xml:space="preserve"> </w:t>
      </w:r>
      <w:r>
        <w:rPr>
          <w:spacing w:val="-2"/>
          <w:sz w:val="22"/>
        </w:rPr>
        <w:t>halaman?</w:t>
      </w:r>
    </w:p>
    <w:p w14:paraId="2B649A20">
      <w:pPr>
        <w:pStyle w:val="8"/>
        <w:numPr>
          <w:numId w:val="0"/>
        </w:numPr>
        <w:tabs>
          <w:tab w:val="left" w:pos="741"/>
        </w:tabs>
        <w:spacing w:before="181" w:after="0" w:line="240" w:lineRule="auto"/>
        <w:ind w:left="383" w:leftChars="0" w:right="0" w:rightChars="0"/>
        <w:jc w:val="left"/>
        <w:rPr>
          <w:rFonts w:hint="default"/>
          <w:sz w:val="22"/>
          <w:lang w:val="en-US"/>
        </w:rPr>
      </w:pPr>
      <w:r>
        <w:rPr>
          <w:rFonts w:hint="default"/>
          <w:spacing w:val="-2"/>
          <w:sz w:val="22"/>
          <w:lang w:val="en-US"/>
        </w:rPr>
        <w:t>Jawab : karena menggunakan client-side navigation, sehingga hanya mengganti komponen tanpa reload seluruh halaman</w:t>
      </w:r>
      <w:bookmarkStart w:id="0" w:name="_GoBack"/>
      <w:bookmarkEnd w:id="0"/>
    </w:p>
    <w:sectPr>
      <w:pgSz w:w="11910" w:h="16840"/>
      <w:pgMar w:top="1380" w:right="1417" w:bottom="280" w:left="1417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1"/>
    <w:family w:val="roman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decorative"/>
    <w:pitch w:val="default"/>
    <w:sig w:usb0="00000000" w:usb1="00000000" w:usb2="00000000" w:usb3="00000000" w:csb0="80000000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E306ED"/>
    <w:multiLevelType w:val="multilevel"/>
    <w:tmpl w:val="B5E306ED"/>
    <w:lvl w:ilvl="0" w:tentative="0">
      <w:start w:val="1"/>
      <w:numFmt w:val="decimal"/>
      <w:lvlText w:val="%1."/>
      <w:lvlJc w:val="left"/>
      <w:pPr>
        <w:ind w:left="743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entative="0">
      <w:start w:val="0"/>
      <w:numFmt w:val="bullet"/>
      <w:lvlText w:val="•"/>
      <w:lvlJc w:val="left"/>
      <w:pPr>
        <w:ind w:left="1573" w:hanging="360"/>
      </w:pPr>
      <w:rPr>
        <w:rFonts w:hint="default"/>
        <w:lang w:val="id" w:eastAsia="en-US" w:bidi="ar-SA"/>
      </w:rPr>
    </w:lvl>
    <w:lvl w:ilvl="2" w:tentative="0">
      <w:start w:val="0"/>
      <w:numFmt w:val="bullet"/>
      <w:lvlText w:val="•"/>
      <w:lvlJc w:val="left"/>
      <w:pPr>
        <w:ind w:left="2406" w:hanging="360"/>
      </w:pPr>
      <w:rPr>
        <w:rFonts w:hint="default"/>
        <w:lang w:val="id" w:eastAsia="en-US" w:bidi="ar-SA"/>
      </w:rPr>
    </w:lvl>
    <w:lvl w:ilvl="3" w:tentative="0">
      <w:start w:val="0"/>
      <w:numFmt w:val="bullet"/>
      <w:lvlText w:val="•"/>
      <w:lvlJc w:val="left"/>
      <w:pPr>
        <w:ind w:left="3239" w:hanging="360"/>
      </w:pPr>
      <w:rPr>
        <w:rFonts w:hint="default"/>
        <w:lang w:val="id" w:eastAsia="en-US" w:bidi="ar-SA"/>
      </w:rPr>
    </w:lvl>
    <w:lvl w:ilvl="4" w:tentative="0">
      <w:start w:val="0"/>
      <w:numFmt w:val="bullet"/>
      <w:lvlText w:val="•"/>
      <w:lvlJc w:val="left"/>
      <w:pPr>
        <w:ind w:left="4072" w:hanging="360"/>
      </w:pPr>
      <w:rPr>
        <w:rFonts w:hint="default"/>
        <w:lang w:val="id" w:eastAsia="en-US" w:bidi="ar-SA"/>
      </w:rPr>
    </w:lvl>
    <w:lvl w:ilvl="5" w:tentative="0">
      <w:start w:val="0"/>
      <w:numFmt w:val="bullet"/>
      <w:lvlText w:val="•"/>
      <w:lvlJc w:val="left"/>
      <w:pPr>
        <w:ind w:left="4906" w:hanging="360"/>
      </w:pPr>
      <w:rPr>
        <w:rFonts w:hint="default"/>
        <w:lang w:val="id" w:eastAsia="en-US" w:bidi="ar-SA"/>
      </w:rPr>
    </w:lvl>
    <w:lvl w:ilvl="6" w:tentative="0">
      <w:start w:val="0"/>
      <w:numFmt w:val="bullet"/>
      <w:lvlText w:val="•"/>
      <w:lvlJc w:val="left"/>
      <w:pPr>
        <w:ind w:left="5739" w:hanging="360"/>
      </w:pPr>
      <w:rPr>
        <w:rFonts w:hint="default"/>
        <w:lang w:val="id" w:eastAsia="en-US" w:bidi="ar-SA"/>
      </w:rPr>
    </w:lvl>
    <w:lvl w:ilvl="7" w:tentative="0">
      <w:start w:val="0"/>
      <w:numFmt w:val="bullet"/>
      <w:lvlText w:val="•"/>
      <w:lvlJc w:val="left"/>
      <w:pPr>
        <w:ind w:left="6572" w:hanging="360"/>
      </w:pPr>
      <w:rPr>
        <w:rFonts w:hint="default"/>
        <w:lang w:val="id" w:eastAsia="en-US" w:bidi="ar-SA"/>
      </w:rPr>
    </w:lvl>
    <w:lvl w:ilvl="8" w:tentative="0">
      <w:start w:val="0"/>
      <w:numFmt w:val="bullet"/>
      <w:lvlText w:val="•"/>
      <w:lvlJc w:val="left"/>
      <w:pPr>
        <w:ind w:left="7405" w:hanging="360"/>
      </w:pPr>
      <w:rPr>
        <w:rFonts w:hint="default"/>
        <w:lang w:val="id" w:eastAsia="en-US" w:bidi="ar-SA"/>
      </w:rPr>
    </w:lvl>
  </w:abstractNum>
  <w:abstractNum w:abstractNumId="1">
    <w:nsid w:val="BF205925"/>
    <w:multiLevelType w:val="multilevel"/>
    <w:tmpl w:val="BF205925"/>
    <w:lvl w:ilvl="0" w:tentative="0">
      <w:start w:val="0"/>
      <w:numFmt w:val="bullet"/>
      <w:lvlText w:val=""/>
      <w:lvlJc w:val="left"/>
      <w:pPr>
        <w:ind w:left="74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id" w:eastAsia="en-US" w:bidi="ar-SA"/>
      </w:rPr>
    </w:lvl>
    <w:lvl w:ilvl="1" w:tentative="0">
      <w:start w:val="0"/>
      <w:numFmt w:val="bullet"/>
      <w:lvlText w:val="•"/>
      <w:lvlJc w:val="left"/>
      <w:pPr>
        <w:ind w:left="1573" w:hanging="360"/>
      </w:pPr>
      <w:rPr>
        <w:rFonts w:hint="default"/>
        <w:lang w:val="id" w:eastAsia="en-US" w:bidi="ar-SA"/>
      </w:rPr>
    </w:lvl>
    <w:lvl w:ilvl="2" w:tentative="0">
      <w:start w:val="0"/>
      <w:numFmt w:val="bullet"/>
      <w:lvlText w:val="•"/>
      <w:lvlJc w:val="left"/>
      <w:pPr>
        <w:ind w:left="2406" w:hanging="360"/>
      </w:pPr>
      <w:rPr>
        <w:rFonts w:hint="default"/>
        <w:lang w:val="id" w:eastAsia="en-US" w:bidi="ar-SA"/>
      </w:rPr>
    </w:lvl>
    <w:lvl w:ilvl="3" w:tentative="0">
      <w:start w:val="0"/>
      <w:numFmt w:val="bullet"/>
      <w:lvlText w:val="•"/>
      <w:lvlJc w:val="left"/>
      <w:pPr>
        <w:ind w:left="3239" w:hanging="360"/>
      </w:pPr>
      <w:rPr>
        <w:rFonts w:hint="default"/>
        <w:lang w:val="id" w:eastAsia="en-US" w:bidi="ar-SA"/>
      </w:rPr>
    </w:lvl>
    <w:lvl w:ilvl="4" w:tentative="0">
      <w:start w:val="0"/>
      <w:numFmt w:val="bullet"/>
      <w:lvlText w:val="•"/>
      <w:lvlJc w:val="left"/>
      <w:pPr>
        <w:ind w:left="4072" w:hanging="360"/>
      </w:pPr>
      <w:rPr>
        <w:rFonts w:hint="default"/>
        <w:lang w:val="id" w:eastAsia="en-US" w:bidi="ar-SA"/>
      </w:rPr>
    </w:lvl>
    <w:lvl w:ilvl="5" w:tentative="0">
      <w:start w:val="0"/>
      <w:numFmt w:val="bullet"/>
      <w:lvlText w:val="•"/>
      <w:lvlJc w:val="left"/>
      <w:pPr>
        <w:ind w:left="4906" w:hanging="360"/>
      </w:pPr>
      <w:rPr>
        <w:rFonts w:hint="default"/>
        <w:lang w:val="id" w:eastAsia="en-US" w:bidi="ar-SA"/>
      </w:rPr>
    </w:lvl>
    <w:lvl w:ilvl="6" w:tentative="0">
      <w:start w:val="0"/>
      <w:numFmt w:val="bullet"/>
      <w:lvlText w:val="•"/>
      <w:lvlJc w:val="left"/>
      <w:pPr>
        <w:ind w:left="5739" w:hanging="360"/>
      </w:pPr>
      <w:rPr>
        <w:rFonts w:hint="default"/>
        <w:lang w:val="id" w:eastAsia="en-US" w:bidi="ar-SA"/>
      </w:rPr>
    </w:lvl>
    <w:lvl w:ilvl="7" w:tentative="0">
      <w:start w:val="0"/>
      <w:numFmt w:val="bullet"/>
      <w:lvlText w:val="•"/>
      <w:lvlJc w:val="left"/>
      <w:pPr>
        <w:ind w:left="6572" w:hanging="360"/>
      </w:pPr>
      <w:rPr>
        <w:rFonts w:hint="default"/>
        <w:lang w:val="id" w:eastAsia="en-US" w:bidi="ar-SA"/>
      </w:rPr>
    </w:lvl>
    <w:lvl w:ilvl="8" w:tentative="0">
      <w:start w:val="0"/>
      <w:numFmt w:val="bullet"/>
      <w:lvlText w:val="•"/>
      <w:lvlJc w:val="left"/>
      <w:pPr>
        <w:ind w:left="7405" w:hanging="360"/>
      </w:pPr>
      <w:rPr>
        <w:rFonts w:hint="default"/>
        <w:lang w:val="id" w:eastAsia="en-US" w:bidi="ar-SA"/>
      </w:rPr>
    </w:lvl>
  </w:abstractNum>
  <w:abstractNum w:abstractNumId="2">
    <w:nsid w:val="0053208E"/>
    <w:multiLevelType w:val="multilevel"/>
    <w:tmpl w:val="0053208E"/>
    <w:lvl w:ilvl="0" w:tentative="0">
      <w:start w:val="1"/>
      <w:numFmt w:val="upperLetter"/>
      <w:lvlText w:val="%1."/>
      <w:lvlJc w:val="left"/>
      <w:pPr>
        <w:ind w:left="257" w:hanging="235"/>
        <w:jc w:val="left"/>
      </w:pPr>
      <w:rPr>
        <w:rFonts w:hint="default"/>
        <w:spacing w:val="0"/>
        <w:w w:val="100"/>
        <w:lang w:val="id" w:eastAsia="en-US" w:bidi="ar-SA"/>
      </w:rPr>
    </w:lvl>
    <w:lvl w:ilvl="1" w:tentative="0">
      <w:start w:val="1"/>
      <w:numFmt w:val="decimal"/>
      <w:lvlText w:val="%2."/>
      <w:lvlJc w:val="left"/>
      <w:pPr>
        <w:ind w:left="743" w:hanging="360"/>
        <w:jc w:val="left"/>
      </w:pPr>
      <w:rPr>
        <w:rFonts w:hint="default"/>
        <w:spacing w:val="0"/>
        <w:w w:val="100"/>
        <w:lang w:val="id" w:eastAsia="en-US" w:bidi="ar-SA"/>
      </w:rPr>
    </w:lvl>
    <w:lvl w:ilvl="2" w:tentative="0">
      <w:start w:val="0"/>
      <w:numFmt w:val="bullet"/>
      <w:lvlText w:val=""/>
      <w:lvlJc w:val="left"/>
      <w:pPr>
        <w:ind w:left="743" w:hanging="360"/>
      </w:pPr>
      <w:rPr>
        <w:rFonts w:hint="default" w:ascii="Symbol" w:hAnsi="Symbol" w:eastAsia="Symbol" w:cs="Symbol"/>
        <w:spacing w:val="0"/>
        <w:w w:val="100"/>
        <w:lang w:val="id" w:eastAsia="en-US" w:bidi="ar-SA"/>
      </w:rPr>
    </w:lvl>
    <w:lvl w:ilvl="3" w:tentative="0">
      <w:start w:val="0"/>
      <w:numFmt w:val="bullet"/>
      <w:lvlText w:val="•"/>
      <w:lvlJc w:val="left"/>
      <w:pPr>
        <w:ind w:left="880" w:hanging="360"/>
      </w:pPr>
      <w:rPr>
        <w:rFonts w:hint="default"/>
        <w:lang w:val="id" w:eastAsia="en-US" w:bidi="ar-SA"/>
      </w:rPr>
    </w:lvl>
    <w:lvl w:ilvl="4" w:tentative="0">
      <w:start w:val="0"/>
      <w:numFmt w:val="bullet"/>
      <w:lvlText w:val="•"/>
      <w:lvlJc w:val="left"/>
      <w:pPr>
        <w:ind w:left="2050" w:hanging="360"/>
      </w:pPr>
      <w:rPr>
        <w:rFonts w:hint="default"/>
        <w:lang w:val="id" w:eastAsia="en-US" w:bidi="ar-SA"/>
      </w:rPr>
    </w:lvl>
    <w:lvl w:ilvl="5" w:tentative="0">
      <w:start w:val="0"/>
      <w:numFmt w:val="bullet"/>
      <w:lvlText w:val="•"/>
      <w:lvlJc w:val="left"/>
      <w:pPr>
        <w:ind w:left="3220" w:hanging="360"/>
      </w:pPr>
      <w:rPr>
        <w:rFonts w:hint="default"/>
        <w:lang w:val="id" w:eastAsia="en-US" w:bidi="ar-SA"/>
      </w:rPr>
    </w:lvl>
    <w:lvl w:ilvl="6" w:tentative="0">
      <w:start w:val="0"/>
      <w:numFmt w:val="bullet"/>
      <w:lvlText w:val="•"/>
      <w:lvlJc w:val="left"/>
      <w:pPr>
        <w:ind w:left="4390" w:hanging="360"/>
      </w:pPr>
      <w:rPr>
        <w:rFonts w:hint="default"/>
        <w:lang w:val="id" w:eastAsia="en-US" w:bidi="ar-SA"/>
      </w:rPr>
    </w:lvl>
    <w:lvl w:ilvl="7" w:tentative="0">
      <w:start w:val="0"/>
      <w:numFmt w:val="bullet"/>
      <w:lvlText w:val="•"/>
      <w:lvlJc w:val="left"/>
      <w:pPr>
        <w:ind w:left="5561" w:hanging="360"/>
      </w:pPr>
      <w:rPr>
        <w:rFonts w:hint="default"/>
        <w:lang w:val="id" w:eastAsia="en-US" w:bidi="ar-SA"/>
      </w:rPr>
    </w:lvl>
    <w:lvl w:ilvl="8" w:tentative="0">
      <w:start w:val="0"/>
      <w:numFmt w:val="bullet"/>
      <w:lvlText w:val="•"/>
      <w:lvlJc w:val="left"/>
      <w:pPr>
        <w:ind w:left="6731" w:hanging="360"/>
      </w:pPr>
      <w:rPr>
        <w:rFonts w:hint="default"/>
        <w:lang w:val="id" w:eastAsia="en-US" w:bidi="ar-SA"/>
      </w:rPr>
    </w:lvl>
  </w:abstractNum>
  <w:abstractNum w:abstractNumId="3">
    <w:nsid w:val="0248C179"/>
    <w:multiLevelType w:val="multilevel"/>
    <w:tmpl w:val="0248C179"/>
    <w:lvl w:ilvl="0" w:tentative="0">
      <w:start w:val="0"/>
      <w:numFmt w:val="bullet"/>
      <w:lvlText w:val=""/>
      <w:lvlJc w:val="left"/>
      <w:pPr>
        <w:ind w:left="2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id" w:eastAsia="en-US" w:bidi="ar-SA"/>
      </w:rPr>
    </w:lvl>
    <w:lvl w:ilvl="1" w:tentative="0">
      <w:start w:val="0"/>
      <w:numFmt w:val="bullet"/>
      <w:lvlText w:val="o"/>
      <w:lvlJc w:val="left"/>
      <w:pPr>
        <w:ind w:left="23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0"/>
        <w:szCs w:val="20"/>
        <w:lang w:val="id" w:eastAsia="en-US" w:bidi="ar-SA"/>
      </w:rPr>
    </w:lvl>
    <w:lvl w:ilvl="2" w:tentative="0">
      <w:start w:val="0"/>
      <w:numFmt w:val="bullet"/>
      <w:lvlText w:val="•"/>
      <w:lvlJc w:val="left"/>
      <w:pPr>
        <w:ind w:left="1830" w:hanging="360"/>
      </w:pPr>
      <w:rPr>
        <w:rFonts w:hint="default"/>
        <w:lang w:val="id" w:eastAsia="en-US" w:bidi="ar-SA"/>
      </w:rPr>
    </w:lvl>
    <w:lvl w:ilvl="3" w:tentative="0">
      <w:start w:val="0"/>
      <w:numFmt w:val="bullet"/>
      <w:lvlText w:val="•"/>
      <w:lvlJc w:val="left"/>
      <w:pPr>
        <w:ind w:left="2735" w:hanging="360"/>
      </w:pPr>
      <w:rPr>
        <w:rFonts w:hint="default"/>
        <w:lang w:val="id" w:eastAsia="en-US" w:bidi="ar-SA"/>
      </w:rPr>
    </w:lvl>
    <w:lvl w:ilvl="4" w:tentative="0">
      <w:start w:val="0"/>
      <w:numFmt w:val="bullet"/>
      <w:lvlText w:val="•"/>
      <w:lvlJc w:val="left"/>
      <w:pPr>
        <w:ind w:left="3640" w:hanging="360"/>
      </w:pPr>
      <w:rPr>
        <w:rFonts w:hint="default"/>
        <w:lang w:val="id" w:eastAsia="en-US" w:bidi="ar-SA"/>
      </w:rPr>
    </w:lvl>
    <w:lvl w:ilvl="5" w:tentative="0">
      <w:start w:val="0"/>
      <w:numFmt w:val="bullet"/>
      <w:lvlText w:val="•"/>
      <w:lvlJc w:val="left"/>
      <w:pPr>
        <w:ind w:left="4546" w:hanging="360"/>
      </w:pPr>
      <w:rPr>
        <w:rFonts w:hint="default"/>
        <w:lang w:val="id" w:eastAsia="en-US" w:bidi="ar-SA"/>
      </w:rPr>
    </w:lvl>
    <w:lvl w:ilvl="6" w:tentative="0">
      <w:start w:val="0"/>
      <w:numFmt w:val="bullet"/>
      <w:lvlText w:val="•"/>
      <w:lvlJc w:val="left"/>
      <w:pPr>
        <w:ind w:left="5451" w:hanging="360"/>
      </w:pPr>
      <w:rPr>
        <w:rFonts w:hint="default"/>
        <w:lang w:val="id" w:eastAsia="en-US" w:bidi="ar-SA"/>
      </w:rPr>
    </w:lvl>
    <w:lvl w:ilvl="7" w:tentative="0">
      <w:start w:val="0"/>
      <w:numFmt w:val="bullet"/>
      <w:lvlText w:val="•"/>
      <w:lvlJc w:val="left"/>
      <w:pPr>
        <w:ind w:left="6356" w:hanging="360"/>
      </w:pPr>
      <w:rPr>
        <w:rFonts w:hint="default"/>
        <w:lang w:val="id" w:eastAsia="en-US" w:bidi="ar-SA"/>
      </w:rPr>
    </w:lvl>
    <w:lvl w:ilvl="8" w:tentative="0">
      <w:start w:val="0"/>
      <w:numFmt w:val="bullet"/>
      <w:lvlText w:val="•"/>
      <w:lvlJc w:val="left"/>
      <w:pPr>
        <w:ind w:left="7261" w:hanging="360"/>
      </w:pPr>
      <w:rPr>
        <w:rFonts w:hint="default"/>
        <w:lang w:val="id" w:eastAsia="en-US" w:bidi="ar-SA"/>
      </w:rPr>
    </w:lvl>
  </w:abstractNum>
  <w:abstractNum w:abstractNumId="4">
    <w:nsid w:val="03D62ECE"/>
    <w:multiLevelType w:val="multilevel"/>
    <w:tmpl w:val="03D62ECE"/>
    <w:lvl w:ilvl="0" w:tentative="0">
      <w:start w:val="1"/>
      <w:numFmt w:val="decimal"/>
      <w:lvlText w:val="%1."/>
      <w:lvlJc w:val="left"/>
      <w:pPr>
        <w:ind w:left="743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entative="0">
      <w:start w:val="0"/>
      <w:numFmt w:val="bullet"/>
      <w:lvlText w:val="o"/>
      <w:lvlJc w:val="left"/>
      <w:pPr>
        <w:ind w:left="1463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0"/>
        <w:szCs w:val="20"/>
        <w:lang w:val="id" w:eastAsia="en-US" w:bidi="ar-SA"/>
      </w:rPr>
    </w:lvl>
    <w:lvl w:ilvl="2" w:tentative="0">
      <w:start w:val="0"/>
      <w:numFmt w:val="bullet"/>
      <w:lvlText w:val="•"/>
      <w:lvlJc w:val="left"/>
      <w:pPr>
        <w:ind w:left="2305" w:hanging="360"/>
      </w:pPr>
      <w:rPr>
        <w:rFonts w:hint="default"/>
        <w:lang w:val="id" w:eastAsia="en-US" w:bidi="ar-SA"/>
      </w:rPr>
    </w:lvl>
    <w:lvl w:ilvl="3" w:tentative="0">
      <w:start w:val="0"/>
      <w:numFmt w:val="bullet"/>
      <w:lvlText w:val="•"/>
      <w:lvlJc w:val="left"/>
      <w:pPr>
        <w:ind w:left="3151" w:hanging="360"/>
      </w:pPr>
      <w:rPr>
        <w:rFonts w:hint="default"/>
        <w:lang w:val="id" w:eastAsia="en-US" w:bidi="ar-SA"/>
      </w:rPr>
    </w:lvl>
    <w:lvl w:ilvl="4" w:tentative="0">
      <w:start w:val="0"/>
      <w:numFmt w:val="bullet"/>
      <w:lvlText w:val="•"/>
      <w:lvlJc w:val="left"/>
      <w:pPr>
        <w:ind w:left="3997" w:hanging="360"/>
      </w:pPr>
      <w:rPr>
        <w:rFonts w:hint="default"/>
        <w:lang w:val="id" w:eastAsia="en-US" w:bidi="ar-SA"/>
      </w:rPr>
    </w:lvl>
    <w:lvl w:ilvl="5" w:tentative="0">
      <w:start w:val="0"/>
      <w:numFmt w:val="bullet"/>
      <w:lvlText w:val="•"/>
      <w:lvlJc w:val="left"/>
      <w:pPr>
        <w:ind w:left="4843" w:hanging="360"/>
      </w:pPr>
      <w:rPr>
        <w:rFonts w:hint="default"/>
        <w:lang w:val="id" w:eastAsia="en-US" w:bidi="ar-SA"/>
      </w:rPr>
    </w:lvl>
    <w:lvl w:ilvl="6" w:tentative="0">
      <w:start w:val="0"/>
      <w:numFmt w:val="bullet"/>
      <w:lvlText w:val="•"/>
      <w:lvlJc w:val="left"/>
      <w:pPr>
        <w:ind w:left="5688" w:hanging="360"/>
      </w:pPr>
      <w:rPr>
        <w:rFonts w:hint="default"/>
        <w:lang w:val="id" w:eastAsia="en-US" w:bidi="ar-SA"/>
      </w:rPr>
    </w:lvl>
    <w:lvl w:ilvl="7" w:tentative="0">
      <w:start w:val="0"/>
      <w:numFmt w:val="bullet"/>
      <w:lvlText w:val="•"/>
      <w:lvlJc w:val="left"/>
      <w:pPr>
        <w:ind w:left="6534" w:hanging="360"/>
      </w:pPr>
      <w:rPr>
        <w:rFonts w:hint="default"/>
        <w:lang w:val="id" w:eastAsia="en-US" w:bidi="ar-SA"/>
      </w:rPr>
    </w:lvl>
    <w:lvl w:ilvl="8" w:tentative="0">
      <w:start w:val="0"/>
      <w:numFmt w:val="bullet"/>
      <w:lvlText w:val="•"/>
      <w:lvlJc w:val="left"/>
      <w:pPr>
        <w:ind w:left="7380" w:hanging="360"/>
      </w:pPr>
      <w:rPr>
        <w:rFonts w:hint="default"/>
        <w:lang w:val="id" w:eastAsia="en-US" w:bidi="ar-SA"/>
      </w:rPr>
    </w:lvl>
  </w:abstractNum>
  <w:abstractNum w:abstractNumId="5">
    <w:nsid w:val="25B654F3"/>
    <w:multiLevelType w:val="multilevel"/>
    <w:tmpl w:val="25B654F3"/>
    <w:lvl w:ilvl="0" w:tentative="0">
      <w:start w:val="1"/>
      <w:numFmt w:val="decimal"/>
      <w:lvlText w:val="%1."/>
      <w:lvlJc w:val="left"/>
      <w:pPr>
        <w:ind w:left="743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entative="0">
      <w:start w:val="0"/>
      <w:numFmt w:val="bullet"/>
      <w:lvlText w:val="•"/>
      <w:lvlJc w:val="left"/>
      <w:pPr>
        <w:ind w:left="1573" w:hanging="360"/>
      </w:pPr>
      <w:rPr>
        <w:rFonts w:hint="default"/>
        <w:lang w:val="id" w:eastAsia="en-US" w:bidi="ar-SA"/>
      </w:rPr>
    </w:lvl>
    <w:lvl w:ilvl="2" w:tentative="0">
      <w:start w:val="0"/>
      <w:numFmt w:val="bullet"/>
      <w:lvlText w:val="•"/>
      <w:lvlJc w:val="left"/>
      <w:pPr>
        <w:ind w:left="2406" w:hanging="360"/>
      </w:pPr>
      <w:rPr>
        <w:rFonts w:hint="default"/>
        <w:lang w:val="id" w:eastAsia="en-US" w:bidi="ar-SA"/>
      </w:rPr>
    </w:lvl>
    <w:lvl w:ilvl="3" w:tentative="0">
      <w:start w:val="0"/>
      <w:numFmt w:val="bullet"/>
      <w:lvlText w:val="•"/>
      <w:lvlJc w:val="left"/>
      <w:pPr>
        <w:ind w:left="3239" w:hanging="360"/>
      </w:pPr>
      <w:rPr>
        <w:rFonts w:hint="default"/>
        <w:lang w:val="id" w:eastAsia="en-US" w:bidi="ar-SA"/>
      </w:rPr>
    </w:lvl>
    <w:lvl w:ilvl="4" w:tentative="0">
      <w:start w:val="0"/>
      <w:numFmt w:val="bullet"/>
      <w:lvlText w:val="•"/>
      <w:lvlJc w:val="left"/>
      <w:pPr>
        <w:ind w:left="4072" w:hanging="360"/>
      </w:pPr>
      <w:rPr>
        <w:rFonts w:hint="default"/>
        <w:lang w:val="id" w:eastAsia="en-US" w:bidi="ar-SA"/>
      </w:rPr>
    </w:lvl>
    <w:lvl w:ilvl="5" w:tentative="0">
      <w:start w:val="0"/>
      <w:numFmt w:val="bullet"/>
      <w:lvlText w:val="•"/>
      <w:lvlJc w:val="left"/>
      <w:pPr>
        <w:ind w:left="4906" w:hanging="360"/>
      </w:pPr>
      <w:rPr>
        <w:rFonts w:hint="default"/>
        <w:lang w:val="id" w:eastAsia="en-US" w:bidi="ar-SA"/>
      </w:rPr>
    </w:lvl>
    <w:lvl w:ilvl="6" w:tentative="0">
      <w:start w:val="0"/>
      <w:numFmt w:val="bullet"/>
      <w:lvlText w:val="•"/>
      <w:lvlJc w:val="left"/>
      <w:pPr>
        <w:ind w:left="5739" w:hanging="360"/>
      </w:pPr>
      <w:rPr>
        <w:rFonts w:hint="default"/>
        <w:lang w:val="id" w:eastAsia="en-US" w:bidi="ar-SA"/>
      </w:rPr>
    </w:lvl>
    <w:lvl w:ilvl="7" w:tentative="0">
      <w:start w:val="0"/>
      <w:numFmt w:val="bullet"/>
      <w:lvlText w:val="•"/>
      <w:lvlJc w:val="left"/>
      <w:pPr>
        <w:ind w:left="6572" w:hanging="360"/>
      </w:pPr>
      <w:rPr>
        <w:rFonts w:hint="default"/>
        <w:lang w:val="id" w:eastAsia="en-US" w:bidi="ar-SA"/>
      </w:rPr>
    </w:lvl>
    <w:lvl w:ilvl="8" w:tentative="0">
      <w:start w:val="0"/>
      <w:numFmt w:val="bullet"/>
      <w:lvlText w:val="•"/>
      <w:lvlJc w:val="left"/>
      <w:pPr>
        <w:ind w:left="7405" w:hanging="360"/>
      </w:pPr>
      <w:rPr>
        <w:rFonts w:hint="default"/>
        <w:lang w:val="id" w:eastAsia="en-US" w:bidi="ar-SA"/>
      </w:rPr>
    </w:lvl>
  </w:abstractNum>
  <w:abstractNum w:abstractNumId="6">
    <w:nsid w:val="59ADCABA"/>
    <w:multiLevelType w:val="multilevel"/>
    <w:tmpl w:val="59ADCABA"/>
    <w:lvl w:ilvl="0" w:tentative="0">
      <w:start w:val="1"/>
      <w:numFmt w:val="decimal"/>
      <w:lvlText w:val="%1."/>
      <w:lvlJc w:val="left"/>
      <w:pPr>
        <w:ind w:left="743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entative="0">
      <w:start w:val="0"/>
      <w:numFmt w:val="bullet"/>
      <w:lvlText w:val=""/>
      <w:lvlJc w:val="left"/>
      <w:pPr>
        <w:ind w:left="146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2" w:tentative="0">
      <w:start w:val="0"/>
      <w:numFmt w:val="bullet"/>
      <w:lvlText w:val="•"/>
      <w:lvlJc w:val="left"/>
      <w:pPr>
        <w:ind w:left="2305" w:hanging="360"/>
      </w:pPr>
      <w:rPr>
        <w:rFonts w:hint="default"/>
        <w:lang w:val="id" w:eastAsia="en-US" w:bidi="ar-SA"/>
      </w:rPr>
    </w:lvl>
    <w:lvl w:ilvl="3" w:tentative="0">
      <w:start w:val="0"/>
      <w:numFmt w:val="bullet"/>
      <w:lvlText w:val="•"/>
      <w:lvlJc w:val="left"/>
      <w:pPr>
        <w:ind w:left="3151" w:hanging="360"/>
      </w:pPr>
      <w:rPr>
        <w:rFonts w:hint="default"/>
        <w:lang w:val="id" w:eastAsia="en-US" w:bidi="ar-SA"/>
      </w:rPr>
    </w:lvl>
    <w:lvl w:ilvl="4" w:tentative="0">
      <w:start w:val="0"/>
      <w:numFmt w:val="bullet"/>
      <w:lvlText w:val="•"/>
      <w:lvlJc w:val="left"/>
      <w:pPr>
        <w:ind w:left="3997" w:hanging="360"/>
      </w:pPr>
      <w:rPr>
        <w:rFonts w:hint="default"/>
        <w:lang w:val="id" w:eastAsia="en-US" w:bidi="ar-SA"/>
      </w:rPr>
    </w:lvl>
    <w:lvl w:ilvl="5" w:tentative="0">
      <w:start w:val="0"/>
      <w:numFmt w:val="bullet"/>
      <w:lvlText w:val="•"/>
      <w:lvlJc w:val="left"/>
      <w:pPr>
        <w:ind w:left="4843" w:hanging="360"/>
      </w:pPr>
      <w:rPr>
        <w:rFonts w:hint="default"/>
        <w:lang w:val="id" w:eastAsia="en-US" w:bidi="ar-SA"/>
      </w:rPr>
    </w:lvl>
    <w:lvl w:ilvl="6" w:tentative="0">
      <w:start w:val="0"/>
      <w:numFmt w:val="bullet"/>
      <w:lvlText w:val="•"/>
      <w:lvlJc w:val="left"/>
      <w:pPr>
        <w:ind w:left="5688" w:hanging="360"/>
      </w:pPr>
      <w:rPr>
        <w:rFonts w:hint="default"/>
        <w:lang w:val="id" w:eastAsia="en-US" w:bidi="ar-SA"/>
      </w:rPr>
    </w:lvl>
    <w:lvl w:ilvl="7" w:tentative="0">
      <w:start w:val="0"/>
      <w:numFmt w:val="bullet"/>
      <w:lvlText w:val="•"/>
      <w:lvlJc w:val="left"/>
      <w:pPr>
        <w:ind w:left="6534" w:hanging="360"/>
      </w:pPr>
      <w:rPr>
        <w:rFonts w:hint="default"/>
        <w:lang w:val="id" w:eastAsia="en-US" w:bidi="ar-SA"/>
      </w:rPr>
    </w:lvl>
    <w:lvl w:ilvl="8" w:tentative="0">
      <w:start w:val="0"/>
      <w:numFmt w:val="bullet"/>
      <w:lvlText w:val="•"/>
      <w:lvlJc w:val="left"/>
      <w:pPr>
        <w:ind w:left="7380" w:hanging="360"/>
      </w:pPr>
      <w:rPr>
        <w:rFonts w:hint="default"/>
        <w:lang w:val="id" w:eastAsia="en-US" w:bidi="ar-SA"/>
      </w:rPr>
    </w:lvl>
  </w:abstractNum>
  <w:abstractNum w:abstractNumId="7">
    <w:nsid w:val="72183CF9"/>
    <w:multiLevelType w:val="multilevel"/>
    <w:tmpl w:val="72183CF9"/>
    <w:lvl w:ilvl="0" w:tentative="0">
      <w:start w:val="1"/>
      <w:numFmt w:val="decimal"/>
      <w:lvlText w:val="%1."/>
      <w:lvlJc w:val="left"/>
      <w:pPr>
        <w:ind w:left="743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entative="0">
      <w:start w:val="0"/>
      <w:numFmt w:val="bullet"/>
      <w:lvlText w:val="•"/>
      <w:lvlJc w:val="left"/>
      <w:pPr>
        <w:ind w:left="1573" w:hanging="360"/>
      </w:pPr>
      <w:rPr>
        <w:rFonts w:hint="default"/>
        <w:lang w:val="id" w:eastAsia="en-US" w:bidi="ar-SA"/>
      </w:rPr>
    </w:lvl>
    <w:lvl w:ilvl="2" w:tentative="0">
      <w:start w:val="0"/>
      <w:numFmt w:val="bullet"/>
      <w:lvlText w:val="•"/>
      <w:lvlJc w:val="left"/>
      <w:pPr>
        <w:ind w:left="2406" w:hanging="360"/>
      </w:pPr>
      <w:rPr>
        <w:rFonts w:hint="default"/>
        <w:lang w:val="id" w:eastAsia="en-US" w:bidi="ar-SA"/>
      </w:rPr>
    </w:lvl>
    <w:lvl w:ilvl="3" w:tentative="0">
      <w:start w:val="0"/>
      <w:numFmt w:val="bullet"/>
      <w:lvlText w:val="•"/>
      <w:lvlJc w:val="left"/>
      <w:pPr>
        <w:ind w:left="3239" w:hanging="360"/>
      </w:pPr>
      <w:rPr>
        <w:rFonts w:hint="default"/>
        <w:lang w:val="id" w:eastAsia="en-US" w:bidi="ar-SA"/>
      </w:rPr>
    </w:lvl>
    <w:lvl w:ilvl="4" w:tentative="0">
      <w:start w:val="0"/>
      <w:numFmt w:val="bullet"/>
      <w:lvlText w:val="•"/>
      <w:lvlJc w:val="left"/>
      <w:pPr>
        <w:ind w:left="4072" w:hanging="360"/>
      </w:pPr>
      <w:rPr>
        <w:rFonts w:hint="default"/>
        <w:lang w:val="id" w:eastAsia="en-US" w:bidi="ar-SA"/>
      </w:rPr>
    </w:lvl>
    <w:lvl w:ilvl="5" w:tentative="0">
      <w:start w:val="0"/>
      <w:numFmt w:val="bullet"/>
      <w:lvlText w:val="•"/>
      <w:lvlJc w:val="left"/>
      <w:pPr>
        <w:ind w:left="4906" w:hanging="360"/>
      </w:pPr>
      <w:rPr>
        <w:rFonts w:hint="default"/>
        <w:lang w:val="id" w:eastAsia="en-US" w:bidi="ar-SA"/>
      </w:rPr>
    </w:lvl>
    <w:lvl w:ilvl="6" w:tentative="0">
      <w:start w:val="0"/>
      <w:numFmt w:val="bullet"/>
      <w:lvlText w:val="•"/>
      <w:lvlJc w:val="left"/>
      <w:pPr>
        <w:ind w:left="5739" w:hanging="360"/>
      </w:pPr>
      <w:rPr>
        <w:rFonts w:hint="default"/>
        <w:lang w:val="id" w:eastAsia="en-US" w:bidi="ar-SA"/>
      </w:rPr>
    </w:lvl>
    <w:lvl w:ilvl="7" w:tentative="0">
      <w:start w:val="0"/>
      <w:numFmt w:val="bullet"/>
      <w:lvlText w:val="•"/>
      <w:lvlJc w:val="left"/>
      <w:pPr>
        <w:ind w:left="6572" w:hanging="360"/>
      </w:pPr>
      <w:rPr>
        <w:rFonts w:hint="default"/>
        <w:lang w:val="id" w:eastAsia="en-US" w:bidi="ar-SA"/>
      </w:rPr>
    </w:lvl>
    <w:lvl w:ilvl="8" w:tentative="0">
      <w:start w:val="0"/>
      <w:numFmt w:val="bullet"/>
      <w:lvlText w:val="•"/>
      <w:lvlJc w:val="left"/>
      <w:pPr>
        <w:ind w:left="7405" w:hanging="360"/>
      </w:pPr>
      <w:rPr>
        <w:rFonts w:hint="default"/>
        <w:lang w:val="id" w:eastAsia="en-US" w:bidi="ar-SA"/>
      </w:rPr>
    </w:lvl>
  </w:abstractNum>
  <w:num w:numId="1">
    <w:abstractNumId w:val="2"/>
  </w:num>
  <w:num w:numId="2">
    <w:abstractNumId w:val="6"/>
  </w:num>
  <w:num w:numId="3">
    <w:abstractNumId w:val="1"/>
  </w:num>
  <w:num w:numId="4">
    <w:abstractNumId w:val="0"/>
  </w:num>
  <w:num w:numId="5">
    <w:abstractNumId w:val="4"/>
  </w:num>
  <w:num w:numId="6">
    <w:abstractNumId w:val="5"/>
  </w:num>
  <w:num w:numId="7">
    <w:abstractNumId w:val="7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5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02355393"/>
    <w:rsid w:val="12A46413"/>
    <w:rsid w:val="47FE4F97"/>
    <w:rsid w:val="4BE15DB3"/>
    <w:rsid w:val="64053424"/>
    <w:rsid w:val="6A720B3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alibri" w:hAnsi="Calibri" w:eastAsia="Calibri" w:cs="Calibri"/>
      <w:sz w:val="22"/>
      <w:szCs w:val="22"/>
      <w:lang w:val="id" w:eastAsia="en-US" w:bidi="ar-SA"/>
    </w:rPr>
  </w:style>
  <w:style w:type="paragraph" w:styleId="2">
    <w:name w:val="heading 1"/>
    <w:basedOn w:val="1"/>
    <w:qFormat/>
    <w:uiPriority w:val="1"/>
    <w:pPr>
      <w:spacing w:before="232"/>
      <w:ind w:left="23"/>
      <w:outlineLvl w:val="1"/>
    </w:pPr>
    <w:rPr>
      <w:rFonts w:ascii="Calibri" w:hAnsi="Calibri" w:eastAsia="Calibri" w:cs="Calibri"/>
      <w:b/>
      <w:bCs/>
      <w:sz w:val="22"/>
      <w:szCs w:val="22"/>
      <w:lang w:val="id" w:eastAsia="en-US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pPr>
      <w:spacing w:before="181"/>
    </w:pPr>
    <w:rPr>
      <w:rFonts w:ascii="Calibri" w:hAnsi="Calibri" w:eastAsia="Calibri" w:cs="Calibri"/>
      <w:sz w:val="22"/>
      <w:szCs w:val="22"/>
      <w:lang w:val="id" w:eastAsia="en-US" w:bidi="ar-SA"/>
    </w:rPr>
  </w:style>
  <w:style w:type="paragraph" w:styleId="6">
    <w:name w:val="Title"/>
    <w:basedOn w:val="1"/>
    <w:qFormat/>
    <w:uiPriority w:val="1"/>
    <w:pPr>
      <w:spacing w:before="244"/>
      <w:ind w:left="649" w:hanging="10"/>
    </w:pPr>
    <w:rPr>
      <w:rFonts w:ascii="Arial" w:hAnsi="Arial" w:eastAsia="Arial" w:cs="Arial"/>
      <w:b/>
      <w:bCs/>
      <w:sz w:val="36"/>
      <w:szCs w:val="36"/>
      <w:lang w:val="id" w:eastAsia="en-US" w:bidi="ar-SA"/>
    </w:rPr>
  </w:style>
  <w:style w:type="table" w:customStyle="1" w:styleId="7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8">
    <w:name w:val="List Paragraph"/>
    <w:basedOn w:val="1"/>
    <w:qFormat/>
    <w:uiPriority w:val="1"/>
    <w:pPr>
      <w:spacing w:before="181"/>
      <w:ind w:left="741" w:hanging="358"/>
    </w:pPr>
    <w:rPr>
      <w:rFonts w:ascii="Calibri" w:hAnsi="Calibri" w:eastAsia="Calibri" w:cs="Calibri"/>
      <w:lang w:val="id" w:eastAsia="en-US" w:bidi="ar-SA"/>
    </w:rPr>
  </w:style>
  <w:style w:type="paragraph" w:customStyle="1" w:styleId="9">
    <w:name w:val="Table Paragraph"/>
    <w:basedOn w:val="1"/>
    <w:qFormat/>
    <w:uiPriority w:val="1"/>
    <w:pPr>
      <w:spacing w:before="1"/>
      <w:ind w:left="30"/>
    </w:pPr>
    <w:rPr>
      <w:rFonts w:ascii="Calibri" w:hAnsi="Calibri" w:eastAsia="Calibri" w:cs="Calibri"/>
      <w:lang w:val="id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9" Type="http://schemas.openxmlformats.org/officeDocument/2006/relationships/fontTable" Target="fontTable.xml"/><Relationship Id="rId58" Type="http://schemas.openxmlformats.org/officeDocument/2006/relationships/numbering" Target="numbering.xml"/><Relationship Id="rId57" Type="http://schemas.openxmlformats.org/officeDocument/2006/relationships/customXml" Target="../customXml/item1.xml"/><Relationship Id="rId56" Type="http://schemas.openxmlformats.org/officeDocument/2006/relationships/image" Target="media/image51.png"/><Relationship Id="rId55" Type="http://schemas.openxmlformats.org/officeDocument/2006/relationships/image" Target="media/image50.png"/><Relationship Id="rId54" Type="http://schemas.openxmlformats.org/officeDocument/2006/relationships/image" Target="media/image49.png"/><Relationship Id="rId53" Type="http://schemas.openxmlformats.org/officeDocument/2006/relationships/image" Target="media/image48.png"/><Relationship Id="rId52" Type="http://schemas.openxmlformats.org/officeDocument/2006/relationships/image" Target="media/image47.png"/><Relationship Id="rId51" Type="http://schemas.openxmlformats.org/officeDocument/2006/relationships/image" Target="media/image46.png"/><Relationship Id="rId50" Type="http://schemas.openxmlformats.org/officeDocument/2006/relationships/image" Target="media/image45.png"/><Relationship Id="rId5" Type="http://schemas.openxmlformats.org/officeDocument/2006/relationships/theme" Target="theme/theme1.xml"/><Relationship Id="rId49" Type="http://schemas.openxmlformats.org/officeDocument/2006/relationships/image" Target="media/image44.png"/><Relationship Id="rId48" Type="http://schemas.openxmlformats.org/officeDocument/2006/relationships/image" Target="media/image43.png"/><Relationship Id="rId47" Type="http://schemas.openxmlformats.org/officeDocument/2006/relationships/image" Target="media/image42.png"/><Relationship Id="rId46" Type="http://schemas.openxmlformats.org/officeDocument/2006/relationships/image" Target="media/image41.png"/><Relationship Id="rId45" Type="http://schemas.openxmlformats.org/officeDocument/2006/relationships/image" Target="media/image40.png"/><Relationship Id="rId44" Type="http://schemas.openxmlformats.org/officeDocument/2006/relationships/image" Target="media/image39.jpeg"/><Relationship Id="rId43" Type="http://schemas.openxmlformats.org/officeDocument/2006/relationships/image" Target="media/image38.png"/><Relationship Id="rId42" Type="http://schemas.openxmlformats.org/officeDocument/2006/relationships/image" Target="media/image37.png"/><Relationship Id="rId41" Type="http://schemas.openxmlformats.org/officeDocument/2006/relationships/image" Target="media/image36.png"/><Relationship Id="rId40" Type="http://schemas.openxmlformats.org/officeDocument/2006/relationships/image" Target="media/image35.png"/><Relationship Id="rId4" Type="http://schemas.openxmlformats.org/officeDocument/2006/relationships/endnotes" Target="endnotes.xml"/><Relationship Id="rId39" Type="http://schemas.openxmlformats.org/officeDocument/2006/relationships/image" Target="media/image34.png"/><Relationship Id="rId38" Type="http://schemas.openxmlformats.org/officeDocument/2006/relationships/image" Target="media/image33.png"/><Relationship Id="rId37" Type="http://schemas.openxmlformats.org/officeDocument/2006/relationships/image" Target="media/image32.png"/><Relationship Id="rId36" Type="http://schemas.openxmlformats.org/officeDocument/2006/relationships/image" Target="media/image31.png"/><Relationship Id="rId35" Type="http://schemas.openxmlformats.org/officeDocument/2006/relationships/image" Target="media/image30.png"/><Relationship Id="rId34" Type="http://schemas.openxmlformats.org/officeDocument/2006/relationships/image" Target="media/image29.png"/><Relationship Id="rId33" Type="http://schemas.openxmlformats.org/officeDocument/2006/relationships/image" Target="media/image28.png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footnotes" Target="footnotes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jpe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jpeg"/><Relationship Id="rId14" Type="http://schemas.openxmlformats.org/officeDocument/2006/relationships/image" Target="media/image9.png"/><Relationship Id="rId13" Type="http://schemas.openxmlformats.org/officeDocument/2006/relationships/image" Target="media/image8.jpe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19</Pages>
  <TotalTime>266</TotalTime>
  <ScaleCrop>false</ScaleCrop>
  <LinksUpToDate>false</LinksUpToDate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2026-02-24T13:00:00Z</dcterms:created>
  <dc:creator>dimas wahyu</dc:creator>
  <cp:lastModifiedBy>WPS_1677424249</cp:lastModifiedBy>
  <dcterms:modified xsi:type="dcterms:W3CDTF">2026-02-24T17:47:05Z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2026-02-08T00:00:00Z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2026-02-24T00:00:00Z</vt:filetime>
  </property>
  <property fmtid="{D5CDD505-2E9C-101B-9397-08002B2CF9AE}" pid="5" name="Producer">
    <vt:lpwstr>Microsoft® Word for Microsoft 365</vt:lpwstr>
  </property>
  <property fmtid="{D5CDD505-2E9C-101B-9397-08002B2CF9AE}" pid="6" name="KSOProductBuildVer">
    <vt:lpwstr>1033-12.2.0.23196</vt:lpwstr>
  </property>
  <property fmtid="{D5CDD505-2E9C-101B-9397-08002B2CF9AE}" pid="7" name="ICV">
    <vt:lpwstr>452A9EEB8B5C4AA189C874305DB32EE5_13</vt:lpwstr>
  </property>
</Properties>
</file>