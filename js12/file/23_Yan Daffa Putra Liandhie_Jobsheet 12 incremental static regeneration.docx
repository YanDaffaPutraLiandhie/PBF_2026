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55E6">
      <w:pPr>
        <w:pStyle w:val="5"/>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LAPORAN JOBSHEET </w:t>
      </w:r>
    </w:p>
    <w:p w14:paraId="68697D7B">
      <w:pPr>
        <w:pStyle w:val="5"/>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PEMROGRAMAN BERBASIS FRAMEWORK</w:t>
      </w:r>
    </w:p>
    <w:p w14:paraId="6EDF04FE">
      <w:pPr>
        <w:pStyle w:val="4"/>
        <w:rPr>
          <w:rFonts w:hint="default" w:ascii="Times New Roman" w:hAnsi="Times New Roman" w:cs="Times New Roman"/>
          <w:b/>
          <w:sz w:val="22"/>
          <w:szCs w:val="22"/>
        </w:rPr>
      </w:pPr>
    </w:p>
    <w:p w14:paraId="784490FF">
      <w:pPr>
        <w:pStyle w:val="4"/>
        <w:rPr>
          <w:rFonts w:hint="default" w:ascii="Times New Roman" w:hAnsi="Times New Roman" w:cs="Times New Roman"/>
          <w:b/>
          <w:sz w:val="22"/>
          <w:szCs w:val="22"/>
        </w:rPr>
      </w:pPr>
    </w:p>
    <w:p w14:paraId="441B2792">
      <w:pPr>
        <w:pStyle w:val="4"/>
        <w:rPr>
          <w:rFonts w:hint="default" w:ascii="Times New Roman" w:hAnsi="Times New Roman" w:cs="Times New Roman"/>
          <w:b/>
          <w:sz w:val="22"/>
          <w:szCs w:val="22"/>
        </w:rPr>
      </w:pPr>
    </w:p>
    <w:p w14:paraId="1A891E81">
      <w:pPr>
        <w:pStyle w:val="4"/>
        <w:spacing w:before="151"/>
        <w:rPr>
          <w:rFonts w:hint="default" w:ascii="Times New Roman" w:hAnsi="Times New Roman" w:cs="Times New Roman"/>
          <w:b/>
          <w:sz w:val="22"/>
          <w:szCs w:val="22"/>
        </w:rPr>
      </w:pPr>
      <w:r>
        <w:rPr>
          <w:rFonts w:hint="default" w:ascii="Times New Roman" w:hAnsi="Times New Roman" w:cs="Times New Roman"/>
          <w:b/>
          <w:sz w:val="22"/>
          <w:szCs w:val="22"/>
        </w:rPr>
        <w:drawing>
          <wp:anchor distT="0" distB="0" distL="114300" distR="114300" simplePos="0" relativeHeight="251670528" behindDoc="1" locked="0" layoutInCell="1" allowOverlap="1">
            <wp:simplePos x="0" y="0"/>
            <wp:positionH relativeFrom="page">
              <wp:posOffset>2511425</wp:posOffset>
            </wp:positionH>
            <wp:positionV relativeFrom="paragraph">
              <wp:posOffset>173355</wp:posOffset>
            </wp:positionV>
            <wp:extent cx="3124200" cy="3143250"/>
            <wp:effectExtent l="0" t="0" r="0" b="6350"/>
            <wp:wrapTopAndBottom/>
            <wp:docPr id="152" name="Image 1"/>
            <wp:cNvGraphicFramePr/>
            <a:graphic xmlns:a="http://schemas.openxmlformats.org/drawingml/2006/main">
              <a:graphicData uri="http://schemas.openxmlformats.org/drawingml/2006/picture">
                <pic:pic xmlns:pic="http://schemas.openxmlformats.org/drawingml/2006/picture">
                  <pic:nvPicPr>
                    <pic:cNvPr id="152" name="Image 1"/>
                    <pic:cNvPicPr/>
                  </pic:nvPicPr>
                  <pic:blipFill>
                    <a:blip r:embed="rId6"/>
                    <a:stretch>
                      <a:fillRect/>
                    </a:stretch>
                  </pic:blipFill>
                  <pic:spPr>
                    <a:xfrm>
                      <a:off x="0" y="0"/>
                      <a:ext cx="3124200" cy="3143250"/>
                    </a:xfrm>
                    <a:prstGeom prst="rect">
                      <a:avLst/>
                    </a:prstGeom>
                    <a:noFill/>
                    <a:ln>
                      <a:noFill/>
                    </a:ln>
                  </pic:spPr>
                </pic:pic>
              </a:graphicData>
            </a:graphic>
          </wp:anchor>
        </w:drawing>
      </w:r>
    </w:p>
    <w:p w14:paraId="72D126BB">
      <w:pPr>
        <w:pStyle w:val="4"/>
        <w:rPr>
          <w:rFonts w:hint="default" w:ascii="Times New Roman" w:hAnsi="Times New Roman" w:cs="Times New Roman"/>
          <w:b/>
          <w:sz w:val="22"/>
          <w:szCs w:val="22"/>
        </w:rPr>
      </w:pPr>
    </w:p>
    <w:p w14:paraId="06082814">
      <w:pPr>
        <w:pStyle w:val="4"/>
        <w:spacing w:before="346"/>
        <w:rPr>
          <w:rFonts w:hint="default" w:ascii="Times New Roman" w:hAnsi="Times New Roman" w:cs="Times New Roman"/>
          <w:b/>
          <w:sz w:val="22"/>
          <w:szCs w:val="22"/>
        </w:rPr>
      </w:pPr>
    </w:p>
    <w:p w14:paraId="0F169F1E">
      <w:pPr>
        <w:spacing w:before="0" w:line="362" w:lineRule="auto"/>
        <w:ind w:left="1909" w:right="1908" w:firstLine="0"/>
        <w:jc w:val="center"/>
        <w:rPr>
          <w:rFonts w:hint="default" w:ascii="Times New Roman" w:hAnsi="Times New Roman" w:cs="Times New Roman"/>
          <w:spacing w:val="-5"/>
          <w:sz w:val="22"/>
          <w:szCs w:val="22"/>
        </w:rPr>
      </w:pPr>
      <w:r>
        <w:rPr>
          <w:rFonts w:hint="default" w:ascii="Times New Roman" w:hAnsi="Times New Roman" w:cs="Times New Roman"/>
          <w:sz w:val="22"/>
          <w:szCs w:val="22"/>
        </w:rPr>
        <w:t>Nama</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Yan Daffa Putra Liandhie</w:t>
      </w:r>
      <w:r>
        <w:rPr>
          <w:rFonts w:hint="default" w:ascii="Times New Roman" w:hAnsi="Times New Roman" w:cs="Times New Roman"/>
          <w:spacing w:val="-5"/>
          <w:sz w:val="22"/>
          <w:szCs w:val="22"/>
        </w:rPr>
        <w:t xml:space="preserve"> </w:t>
      </w:r>
    </w:p>
    <w:p w14:paraId="13735F93">
      <w:pPr>
        <w:spacing w:before="0" w:line="362" w:lineRule="auto"/>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NIM: 2341</w:t>
      </w:r>
      <w:r>
        <w:rPr>
          <w:rFonts w:hint="default" w:ascii="Times New Roman" w:hAnsi="Times New Roman" w:cs="Times New Roman"/>
          <w:sz w:val="22"/>
          <w:szCs w:val="22"/>
          <w:lang w:val="en-US"/>
        </w:rPr>
        <w:t>720142</w:t>
      </w:r>
    </w:p>
    <w:p w14:paraId="6F4737D8">
      <w:pPr>
        <w:spacing w:before="0" w:line="317" w:lineRule="exact"/>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Kelas:</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TI</w:t>
      </w:r>
      <w:r>
        <w:rPr>
          <w:rFonts w:hint="default" w:ascii="Times New Roman" w:hAnsi="Times New Roman" w:cs="Times New Roman"/>
          <w:spacing w:val="-3"/>
          <w:sz w:val="22"/>
          <w:szCs w:val="22"/>
        </w:rPr>
        <w:t xml:space="preserve"> </w:t>
      </w:r>
      <w:r>
        <w:rPr>
          <w:rFonts w:hint="default" w:ascii="Times New Roman" w:hAnsi="Times New Roman" w:cs="Times New Roman"/>
          <w:spacing w:val="-3"/>
          <w:sz w:val="22"/>
          <w:szCs w:val="22"/>
          <w:lang w:val="en-US"/>
        </w:rPr>
        <w:t>3E</w:t>
      </w:r>
    </w:p>
    <w:p w14:paraId="6FE478B8">
      <w:pPr>
        <w:pStyle w:val="4"/>
        <w:rPr>
          <w:rFonts w:hint="default" w:ascii="Times New Roman" w:hAnsi="Times New Roman" w:cs="Times New Roman"/>
          <w:sz w:val="22"/>
          <w:szCs w:val="22"/>
        </w:rPr>
      </w:pPr>
    </w:p>
    <w:p w14:paraId="0215842C">
      <w:pPr>
        <w:pStyle w:val="4"/>
        <w:rPr>
          <w:rFonts w:hint="default" w:ascii="Times New Roman" w:hAnsi="Times New Roman" w:cs="Times New Roman"/>
          <w:sz w:val="22"/>
          <w:szCs w:val="22"/>
        </w:rPr>
      </w:pPr>
    </w:p>
    <w:p w14:paraId="0C88ED3C">
      <w:pPr>
        <w:pStyle w:val="4"/>
        <w:rPr>
          <w:rFonts w:hint="default" w:ascii="Times New Roman" w:hAnsi="Times New Roman" w:cs="Times New Roman"/>
          <w:sz w:val="22"/>
          <w:szCs w:val="22"/>
        </w:rPr>
      </w:pPr>
    </w:p>
    <w:p w14:paraId="55D7D179">
      <w:pPr>
        <w:pStyle w:val="4"/>
        <w:rPr>
          <w:rFonts w:hint="default" w:ascii="Times New Roman" w:hAnsi="Times New Roman" w:cs="Times New Roman"/>
          <w:sz w:val="22"/>
          <w:szCs w:val="22"/>
        </w:rPr>
      </w:pPr>
    </w:p>
    <w:p w14:paraId="2621927E">
      <w:pPr>
        <w:pStyle w:val="4"/>
        <w:rPr>
          <w:rFonts w:hint="default" w:ascii="Times New Roman" w:hAnsi="Times New Roman" w:cs="Times New Roman"/>
          <w:sz w:val="22"/>
          <w:szCs w:val="22"/>
        </w:rPr>
      </w:pPr>
    </w:p>
    <w:p w14:paraId="1BDB4D7D">
      <w:pPr>
        <w:pStyle w:val="4"/>
        <w:spacing w:before="69"/>
        <w:rPr>
          <w:rFonts w:hint="default" w:ascii="Times New Roman" w:hAnsi="Times New Roman" w:cs="Times New Roman"/>
          <w:sz w:val="22"/>
          <w:szCs w:val="22"/>
        </w:rPr>
      </w:pPr>
    </w:p>
    <w:p w14:paraId="59934021">
      <w:pPr>
        <w:spacing w:before="232"/>
        <w:ind w:left="23" w:right="0" w:firstLine="0"/>
        <w:jc w:val="center"/>
        <w:rPr>
          <w:rFonts w:hint="default" w:ascii="Times New Roman" w:hAnsi="Times New Roman" w:cs="Times New Roman"/>
          <w:b/>
          <w:sz w:val="22"/>
          <w:szCs w:val="22"/>
          <w:lang w:val="en-US"/>
        </w:rPr>
      </w:pPr>
      <w:r>
        <w:rPr>
          <w:rFonts w:hint="default" w:ascii="Times New Roman" w:hAnsi="Times New Roman" w:cs="Times New Roman"/>
          <w:b/>
          <w:sz w:val="22"/>
          <w:szCs w:val="22"/>
        </w:rPr>
        <w:t>POLITEKNIK</w:t>
      </w:r>
      <w:r>
        <w:rPr>
          <w:rFonts w:hint="default" w:ascii="Times New Roman" w:hAnsi="Times New Roman" w:cs="Times New Roman"/>
          <w:b/>
          <w:spacing w:val="-18"/>
          <w:sz w:val="22"/>
          <w:szCs w:val="22"/>
        </w:rPr>
        <w:t xml:space="preserve"> </w:t>
      </w:r>
      <w:r>
        <w:rPr>
          <w:rFonts w:hint="default" w:ascii="Times New Roman" w:hAnsi="Times New Roman" w:cs="Times New Roman"/>
          <w:b/>
          <w:sz w:val="22"/>
          <w:szCs w:val="22"/>
        </w:rPr>
        <w:t>NEGERI</w:t>
      </w:r>
      <w:r>
        <w:rPr>
          <w:rFonts w:hint="default" w:ascii="Times New Roman" w:hAnsi="Times New Roman" w:cs="Times New Roman"/>
          <w:b/>
          <w:spacing w:val="-16"/>
          <w:sz w:val="22"/>
          <w:szCs w:val="22"/>
        </w:rPr>
        <w:t xml:space="preserve"> </w:t>
      </w:r>
      <w:r>
        <w:rPr>
          <w:rFonts w:hint="default" w:ascii="Times New Roman" w:hAnsi="Times New Roman" w:cs="Times New Roman"/>
          <w:b/>
          <w:sz w:val="22"/>
          <w:szCs w:val="22"/>
        </w:rPr>
        <w:t>MALANG TAHUN 202</w:t>
      </w:r>
      <w:r>
        <w:rPr>
          <w:rFonts w:hint="default" w:ascii="Times New Roman" w:hAnsi="Times New Roman" w:cs="Times New Roman"/>
          <w:b/>
          <w:sz w:val="22"/>
          <w:szCs w:val="22"/>
          <w:lang w:val="en-US"/>
        </w:rPr>
        <w:t>6</w:t>
      </w:r>
    </w:p>
    <w:p w14:paraId="3BBA2F51">
      <w:pPr>
        <w:rPr>
          <w:color w:val="D2D2D2"/>
          <w:spacing w:val="-303"/>
          <w:w w:val="230"/>
        </w:rPr>
      </w:pPr>
      <w:r>
        <w:rPr>
          <w:color w:val="D2D2D2"/>
          <w:spacing w:val="-303"/>
          <w:w w:val="230"/>
        </w:rPr>
        <w:br w:type="page"/>
      </w:r>
    </w:p>
    <w:p w14:paraId="1839CE77">
      <w:pPr>
        <w:pStyle w:val="4"/>
        <w:spacing w:before="105"/>
        <w:ind w:left="0"/>
        <w:rPr>
          <w:rFonts w:hint="default"/>
          <w:sz w:val="20"/>
          <w:lang w:val="en-US"/>
        </w:rPr>
      </w:pPr>
      <w:r>
        <w:rPr>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250825</wp:posOffset>
                </wp:positionV>
                <wp:extent cx="5732780" cy="1968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23" name="Graphic 23"/>
                        <wps:cNvSpPr/>
                        <wps:spPr>
                          <a:xfrm>
                            <a:off x="0" y="0"/>
                            <a:ext cx="5731510" cy="19050"/>
                          </a:xfrm>
                          <a:custGeom>
                            <a:avLst/>
                            <a:gdLst/>
                            <a:ahLst/>
                            <a:cxnLst/>
                            <a:rect l="l" t="t" r="r" b="b"/>
                            <a:pathLst>
                              <a:path w="5731510" h="19050">
                                <a:moveTo>
                                  <a:pt x="5731497" y="0"/>
                                </a:moveTo>
                                <a:lnTo>
                                  <a:pt x="0" y="0"/>
                                </a:lnTo>
                                <a:lnTo>
                                  <a:pt x="0" y="266"/>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24" name="Graphic 24"/>
                        <wps:cNvSpPr/>
                        <wps:spPr>
                          <a:xfrm>
                            <a:off x="5729859" y="25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25" name="Graphic 25"/>
                        <wps:cNvSpPr/>
                        <wps:spPr>
                          <a:xfrm>
                            <a:off x="0" y="266"/>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26" name="Graphic 26"/>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27" name="Graphic 27"/>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28" name="Graphic 28"/>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5pt;height:1.55pt;width:451.4pt;mso-position-horizontal-relative:page;mso-wrap-distance-bottom:0pt;mso-wrap-distance-top:0pt;z-index:-251657216;mso-width-relative:page;mso-height-relative:page;" coordsize="5732780,19685" o:gfxdata="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DU+Jdi2QAAAAoBAAAPAAAAAAAAAAEAIAAAACIAAABkcnMvZG93bnJldi54bWxQSwECFAAUAAAA&#10;CACHTuJA6rOLrycEAAAIFwAADgAAAAAAAAABACAAAAAoAQAAZHJzL2Uyb0RvYy54bWxQSwUGAAAA&#10;AAYABgBZAQAAwQcAAAAA&#10;">
                <o:lock v:ext="edit" aspectratio="f"/>
                <v:shape id="Graphic 23" o:spid="_x0000_s1026" o:spt="100" style="position:absolute;left:0;top:0;height:19050;width:5731510;" fillcolor="#9F9F9F" filled="t" stroked="f" coordsize="5731510,19050" o:gfxdata="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mp2O8AAAA&#10;2wAAAA8AAAAAAAAAAQAgAAAAIgAAAGRycy9kb3ducmV2LnhtbFBLAQIUABQAAAAIAIdO4kAzLwWe&#10;OwAAADkAAAAQAAAAAAAAAAEAIAAAAAsBAABkcnMvc2hhcGV4bWwueG1sUEsFBgAAAAAGAAYAWwEA&#10;ALUDAAAAAA==&#10;" path="m5731497,0l0,0,0,266,0,2794,0,19050,5731497,19050,5731497,0xe">
                  <v:fill on="t" focussize="0,0"/>
                  <v:stroke on="f"/>
                  <v:imagedata o:title=""/>
                  <o:lock v:ext="edit" aspectratio="f"/>
                  <v:textbox inset="0mm,0mm,0mm,0mm"/>
                </v:shape>
                <v:shape id="Graphic 24" o:spid="_x0000_s1026" o:spt="100" style="position:absolute;left:5729859;top:254;height:2540;width:2540;" fillcolor="#E2E2E2" filled="t" stroked="f" coordsize="2540,2540" o:gfxdata="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Ep74A&#10;AADbAAAADwAAAAAAAAABACAAAAAiAAAAZHJzL2Rvd25yZXYueG1sUEsBAhQAFAAAAAgAh07iQDMv&#10;BZ47AAAAOQAAABAAAAAAAAAAAQAgAAAADQEAAGRycy9zaGFwZXhtbC54bWxQSwUGAAAAAAYABgBb&#10;AQAAtwMAAAAA&#10;" path="m2540,0l0,0,0,2539,2540,2539,2540,0xe">
                  <v:fill on="t" focussize="0,0"/>
                  <v:stroke on="f"/>
                  <v:imagedata o:title=""/>
                  <o:lock v:ext="edit" aspectratio="f"/>
                  <v:textbox inset="0mm,0mm,0mm,0mm"/>
                </v:shape>
                <v:shape id="Graphic 25" o:spid="_x0000_s1026" o:spt="100" style="position:absolute;left:0;top:266;height:16510;width:5732780;" fillcolor="#9F9F9F" filled="t" stroked="f" coordsize="5732780,16510" o:gfxdata="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zFOW&#10;wAAAANsAAAAPAAAAAAAAAAEAIAAAACIAAABkcnMvZG93bnJldi54bWxQSwECFAAUAAAACACHTuJA&#10;My8FnjsAAAA5AAAAEAAAAAAAAAABACAAAAAPAQAAZHJzL3NoYXBleG1sLnhtbFBLBQYAAAAABgAG&#10;AFsBAAC5AwAAAAA=&#10;" path="m2540,2527l0,2527,0,16497,2540,16497,2540,2527xem5732399,0l5729846,0,5729846,2527,5732399,2527,5732399,0xe">
                  <v:fill on="t" focussize="0,0"/>
                  <v:stroke on="f"/>
                  <v:imagedata o:title=""/>
                  <o:lock v:ext="edit" aspectratio="f"/>
                  <v:textbox inset="0mm,0mm,0mm,0mm"/>
                </v:shape>
                <v:shape id="Graphic 26" o:spid="_x0000_s1026" o:spt="100" style="position:absolute;left:5729859;top:2793;height:13970;width:2540;" fillcolor="#E2E2E2" filled="t" stroked="f" coordsize="2540,13970" o:gfxdata="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GbNN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27" o:spid="_x0000_s1026" o:spt="100" style="position:absolute;left:0;top:16763;height:2540;width:2540;" fillcolor="#9F9F9F" filled="t" stroked="f" coordsize="2540,2540" o:gfxdata="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UeZK8AAAA&#10;2w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28" o:spid="_x0000_s1026" o:spt="100" style="position:absolute;left:0;top:16763;height:2540;width:5732780;" fillcolor="#E2E2E2" filled="t" stroked="f" coordsize="5732780,2540" o:gfxdata="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PQgIugAAANs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r>
        <w:rPr>
          <w:rFonts w:hint="default"/>
          <w:sz w:val="20"/>
          <w:lang w:val="en-US"/>
        </w:rPr>
        <w:t>Github :</w:t>
      </w:r>
      <w:bookmarkStart w:id="0" w:name="_GoBack"/>
      <w:bookmarkEnd w:id="0"/>
    </w:p>
    <w:p w14:paraId="5061C600">
      <w:pPr>
        <w:pStyle w:val="4"/>
        <w:spacing w:before="234"/>
      </w:pPr>
      <w:r>
        <w:rPr>
          <w:color w:val="7C4533"/>
          <w:spacing w:val="-303"/>
          <w:w w:val="71"/>
        </w:rPr>
        <w:t>\</w:t>
      </w:r>
      <w:r>
        <w:rPr>
          <w:color w:val="B4ACBB"/>
          <w:spacing w:val="-303"/>
          <w:w w:val="308"/>
        </w:rPr>
        <w:t>‘</w:t>
      </w:r>
      <w:r>
        <w:rPr>
          <w:color w:val="B4ACBB"/>
          <w:spacing w:val="-303"/>
          <w:w w:val="12"/>
        </w:rPr>
        <w:t>z</w:t>
      </w:r>
      <w:r>
        <w:rPr>
          <w:color w:val="CDC4D5"/>
          <w:w w:val="308"/>
        </w:rPr>
        <w:t>’</w:t>
      </w:r>
      <w:r>
        <w:rPr>
          <w:color w:val="CDC4D5"/>
          <w:spacing w:val="-45"/>
          <w:w w:val="174"/>
        </w:rPr>
        <w:t xml:space="preserve"> </w:t>
      </w:r>
      <w:r>
        <w:rPr>
          <w:spacing w:val="-2"/>
          <w:w w:val="110"/>
        </w:rPr>
        <w:t>C.</w:t>
      </w:r>
      <w:r>
        <w:rPr>
          <w:spacing w:val="-8"/>
          <w:w w:val="110"/>
        </w:rPr>
        <w:t xml:space="preserve"> </w:t>
      </w:r>
      <w:r>
        <w:rPr>
          <w:spacing w:val="-2"/>
          <w:w w:val="110"/>
        </w:rPr>
        <w:t>Implementasi</w:t>
      </w:r>
      <w:r>
        <w:rPr>
          <w:spacing w:val="-7"/>
          <w:w w:val="110"/>
        </w:rPr>
        <w:t xml:space="preserve"> </w:t>
      </w:r>
      <w:r>
        <w:rPr>
          <w:spacing w:val="-2"/>
          <w:w w:val="110"/>
        </w:rPr>
        <w:t>ISR</w:t>
      </w:r>
      <w:r>
        <w:rPr>
          <w:spacing w:val="-5"/>
          <w:w w:val="110"/>
        </w:rPr>
        <w:t xml:space="preserve"> </w:t>
      </w:r>
      <w:r>
        <w:rPr>
          <w:spacing w:val="-2"/>
          <w:w w:val="110"/>
        </w:rPr>
        <w:t>Otomatis</w:t>
      </w:r>
    </w:p>
    <w:p w14:paraId="01D8FF4B">
      <w:pPr>
        <w:pStyle w:val="4"/>
        <w:spacing w:before="104"/>
        <w:ind w:left="0"/>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30" name="Graphic 30"/>
                        <wps:cNvSpPr/>
                        <wps:spPr>
                          <a:xfrm>
                            <a:off x="0" y="0"/>
                            <a:ext cx="5731510" cy="19050"/>
                          </a:xfrm>
                          <a:custGeom>
                            <a:avLst/>
                            <a:gdLst/>
                            <a:ahLst/>
                            <a:cxnLst/>
                            <a:rect l="l" t="t" r="r" b="b"/>
                            <a:pathLst>
                              <a:path w="5731510" h="19050">
                                <a:moveTo>
                                  <a:pt x="5731497" y="0"/>
                                </a:moveTo>
                                <a:lnTo>
                                  <a:pt x="0" y="0"/>
                                </a:lnTo>
                                <a:lnTo>
                                  <a:pt x="0" y="381"/>
                                </a:lnTo>
                                <a:lnTo>
                                  <a:pt x="0" y="2933"/>
                                </a:lnTo>
                                <a:lnTo>
                                  <a:pt x="0" y="19050"/>
                                </a:lnTo>
                                <a:lnTo>
                                  <a:pt x="5731497" y="19050"/>
                                </a:lnTo>
                                <a:lnTo>
                                  <a:pt x="5731497" y="0"/>
                                </a:lnTo>
                                <a:close/>
                              </a:path>
                            </a:pathLst>
                          </a:custGeom>
                          <a:solidFill>
                            <a:srgbClr val="9F9F9F"/>
                          </a:solidFill>
                        </wps:spPr>
                        <wps:bodyPr wrap="square" lIns="0" tIns="0" rIns="0" bIns="0" rtlCol="0">
                          <a:noAutofit/>
                        </wps:bodyPr>
                      </wps:wsp>
                      <wps:wsp>
                        <wps:cNvPr id="31" name="Graphic 31"/>
                        <wps:cNvSpPr/>
                        <wps:spPr>
                          <a:xfrm>
                            <a:off x="5729859" y="38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32" name="Graphic 32"/>
                        <wps:cNvSpPr/>
                        <wps:spPr>
                          <a:xfrm>
                            <a:off x="0" y="380"/>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52"/>
                                </a:lnTo>
                                <a:lnTo>
                                  <a:pt x="5732399" y="2552"/>
                                </a:lnTo>
                                <a:lnTo>
                                  <a:pt x="5732399" y="0"/>
                                </a:lnTo>
                                <a:close/>
                              </a:path>
                            </a:pathLst>
                          </a:custGeom>
                          <a:solidFill>
                            <a:srgbClr val="9F9F9F"/>
                          </a:solidFill>
                        </wps:spPr>
                        <wps:bodyPr wrap="square" lIns="0" tIns="0" rIns="0" bIns="0" rtlCol="0">
                          <a:noAutofit/>
                        </wps:bodyPr>
                      </wps:wsp>
                      <wps:wsp>
                        <wps:cNvPr id="33" name="Graphic 33"/>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34" name="Graphic 34"/>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35" name="Graphic 35"/>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56192;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BiaTFB2QAAAAoBAAAPAAAAAAAAAAEAIAAAACIAAABkcnMvZG93bnJldi54&#10;bWxQSwECFAAUAAAACACHTuJAqlProTMEAAAIFwAADgAAAAAAAAABACAAAAAoAQAAZHJzL2Uyb0Rv&#10;Yy54bWxQSwUGAAAAAAYABgBZAQAAzQcAAAAA&#10;">
                <o:lock v:ext="edit" aspectratio="f"/>
                <v:shape id="Graphic 30" o:spid="_x0000_s1026" o:spt="100" style="position:absolute;left:0;top:0;height:19050;width:5731510;" fillcolor="#9F9F9F" filled="t" stroked="f" coordsize="5731510,19050" o:gfxdata="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a2vybgAAADbAAAA&#10;DwAAAAAAAAABACAAAAAiAAAAZHJzL2Rvd25yZXYueG1sUEsBAhQAFAAAAAgAh07iQDMvBZ47AAAA&#10;OQAAABAAAAAAAAAAAQAgAAAABwEAAGRycy9zaGFwZXhtbC54bWxQSwUGAAAAAAYABgBbAQAAsQMA&#10;AAAA&#10;" path="m5731497,0l0,0,0,381,0,2933,0,19050,5731497,19050,5731497,0xe">
                  <v:fill on="t" focussize="0,0"/>
                  <v:stroke on="f"/>
                  <v:imagedata o:title=""/>
                  <o:lock v:ext="edit" aspectratio="f"/>
                  <v:textbox inset="0mm,0mm,0mm,0mm"/>
                </v:shape>
                <v:shape id="Graphic 31" o:spid="_x0000_s1026" o:spt="100" style="position:absolute;left:5729859;top:380;height:2540;width:2540;" fillcolor="#E2E2E2" filled="t" stroked="f" coordsize="2540,2540" o:gfxdata="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Ox4rsAAADb&#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32" o:spid="_x0000_s1026" o:spt="100" style="position:absolute;left:0;top:380;height:16510;width:5732780;" fillcolor="#9F9F9F" filled="t" stroked="f" coordsize="5732780,16510" o:gfxdata="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XT+/&#10;AAAA2wAAAA8AAAAAAAAAAQAgAAAAIgAAAGRycy9kb3ducmV2LnhtbFBLAQIUABQAAAAIAIdO4kAz&#10;LwWeOwAAADkAAAAQAAAAAAAAAAEAIAAAAA4BAABkcnMvc2hhcGV4bWwueG1sUEsFBgAAAAAGAAYA&#10;WwEAALgDAAAAAA==&#10;" path="m2540,2413l0,2413,0,16383,2540,16383,2540,2413xem5732399,0l5729846,0,5729846,2552,5732399,2552,5732399,0xe">
                  <v:fill on="t" focussize="0,0"/>
                  <v:stroke on="f"/>
                  <v:imagedata o:title=""/>
                  <o:lock v:ext="edit" aspectratio="f"/>
                  <v:textbox inset="0mm,0mm,0mm,0mm"/>
                </v:shape>
                <v:shape id="Graphic 33" o:spid="_x0000_s1026" o:spt="100" style="position:absolute;left:5729859;top:2793;height:13970;width:2540;" fillcolor="#E2E2E2" filled="t" stroked="f" coordsize="2540,13970" o:gfxdata="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eGCL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34" o:spid="_x0000_s1026" o:spt="100" style="position:absolute;left:0;top:16764;height:2540;width:2540;" fillcolor="#9F9F9F" filled="t" stroked="f" coordsize="2540,2540" o:gfxdata="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9xOL4A&#10;AADbAAAADwAAAAAAAAABACAAAAAiAAAAZHJzL2Rvd25yZXYueG1sUEsBAhQAFAAAAAgAh07iQDMv&#10;BZ47AAAAOQAAABAAAAAAAAAAAQAgAAAADQEAAGRycy9zaGFwZXhtbC54bWxQSwUGAAAAAAYABgBb&#10;AQAAtwMAAAAA&#10;" path="m2540,0l0,0,0,2539,2540,2539,2540,0xe">
                  <v:fill on="t" focussize="0,0"/>
                  <v:stroke on="f"/>
                  <v:imagedata o:title=""/>
                  <o:lock v:ext="edit" aspectratio="f"/>
                  <v:textbox inset="0mm,0mm,0mm,0mm"/>
                </v:shape>
                <v:shape id="Graphic 35" o:spid="_x0000_s1026" o:spt="100" style="position:absolute;left:0;top:16776;height:2540;width:5732780;" fillcolor="#E2E2E2" filled="t" stroked="f" coordsize="5732780,2540" o:gfxdata="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lMUu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501E52D5">
      <w:pPr>
        <w:pStyle w:val="7"/>
        <w:numPr>
          <w:ilvl w:val="0"/>
          <w:numId w:val="1"/>
        </w:numPr>
        <w:tabs>
          <w:tab w:val="left" w:pos="385"/>
        </w:tabs>
        <w:spacing w:before="234" w:after="0" w:line="240" w:lineRule="auto"/>
        <w:ind w:left="385" w:right="0" w:hanging="362"/>
        <w:jc w:val="left"/>
        <w:rPr>
          <w:sz w:val="22"/>
        </w:rPr>
      </w:pPr>
      <w:r>
        <w:rPr>
          <w:sz w:val="22"/>
        </w:rPr>
        <w:t>Bagian</w:t>
      </w:r>
      <w:r>
        <w:rPr>
          <w:spacing w:val="-1"/>
          <w:sz w:val="22"/>
        </w:rPr>
        <w:t xml:space="preserve"> </w:t>
      </w:r>
      <w:r>
        <w:rPr>
          <w:sz w:val="22"/>
        </w:rPr>
        <w:t>1</w:t>
      </w:r>
      <w:r>
        <w:rPr>
          <w:spacing w:val="-1"/>
          <w:sz w:val="22"/>
        </w:rPr>
        <w:t xml:space="preserve"> </w:t>
      </w:r>
      <w:r>
        <w:rPr>
          <w:sz w:val="22"/>
        </w:rPr>
        <w:t>–</w:t>
      </w:r>
      <w:r>
        <w:rPr>
          <w:spacing w:val="-2"/>
          <w:sz w:val="22"/>
        </w:rPr>
        <w:t xml:space="preserve"> </w:t>
      </w:r>
      <w:r>
        <w:rPr>
          <w:sz w:val="22"/>
        </w:rPr>
        <w:t xml:space="preserve">Tambahkan </w:t>
      </w:r>
      <w:r>
        <w:rPr>
          <w:spacing w:val="-2"/>
          <w:sz w:val="22"/>
        </w:rPr>
        <w:t>revalidate</w:t>
      </w:r>
    </w:p>
    <w:p w14:paraId="2321CBC5">
      <w:pPr>
        <w:pStyle w:val="7"/>
        <w:numPr>
          <w:ilvl w:val="1"/>
          <w:numId w:val="1"/>
        </w:numPr>
        <w:tabs>
          <w:tab w:val="left" w:pos="742"/>
        </w:tabs>
        <w:spacing w:before="184" w:after="0" w:line="240" w:lineRule="auto"/>
        <w:ind w:left="742" w:right="0" w:hanging="359"/>
        <w:jc w:val="left"/>
        <w:rPr>
          <w:sz w:val="22"/>
        </w:rPr>
      </w:pPr>
      <w:r>
        <w:rPr>
          <w:sz w:val="22"/>
        </w:rPr>
        <w:t>Buka</w:t>
      </w:r>
      <w:r>
        <w:rPr>
          <w:spacing w:val="-2"/>
          <w:sz w:val="22"/>
        </w:rPr>
        <w:t xml:space="preserve"> </w:t>
      </w:r>
      <w:r>
        <w:rPr>
          <w:sz w:val="22"/>
        </w:rPr>
        <w:t>halaman</w:t>
      </w:r>
      <w:r>
        <w:rPr>
          <w:spacing w:val="-1"/>
          <w:sz w:val="22"/>
        </w:rPr>
        <w:t xml:space="preserve"> </w:t>
      </w:r>
      <w:r>
        <w:rPr>
          <w:sz w:val="22"/>
        </w:rPr>
        <w:t>static.tsx</w:t>
      </w:r>
      <w:r>
        <w:rPr>
          <w:spacing w:val="-2"/>
          <w:sz w:val="22"/>
        </w:rPr>
        <w:t xml:space="preserve"> </w:t>
      </w:r>
      <w:r>
        <w:rPr>
          <w:sz w:val="22"/>
        </w:rPr>
        <w:t>pada</w:t>
      </w:r>
      <w:r>
        <w:rPr>
          <w:spacing w:val="-1"/>
          <w:sz w:val="22"/>
        </w:rPr>
        <w:t xml:space="preserve"> </w:t>
      </w:r>
      <w:r>
        <w:rPr>
          <w:sz w:val="22"/>
        </w:rPr>
        <w:t>folder</w:t>
      </w:r>
      <w:r>
        <w:rPr>
          <w:spacing w:val="-2"/>
          <w:sz w:val="22"/>
        </w:rPr>
        <w:t xml:space="preserve"> src/pages/produk</w:t>
      </w:r>
    </w:p>
    <w:p w14:paraId="3243A7C3">
      <w:pPr>
        <w:pStyle w:val="4"/>
        <w:spacing w:before="1"/>
        <w:ind w:left="0"/>
        <w:rPr>
          <w:sz w:val="11"/>
        </w:rPr>
      </w:pPr>
      <w:r>
        <w:rPr>
          <w:sz w:val="11"/>
        </w:rPr>
        <w:drawing>
          <wp:anchor distT="0" distB="0" distL="0" distR="0" simplePos="0" relativeHeight="251660288" behindDoc="1" locked="0" layoutInCell="1" allowOverlap="1">
            <wp:simplePos x="0" y="0"/>
            <wp:positionH relativeFrom="page">
              <wp:posOffset>1800225</wp:posOffset>
            </wp:positionH>
            <wp:positionV relativeFrom="paragraph">
              <wp:posOffset>108585</wp:posOffset>
            </wp:positionV>
            <wp:extent cx="4022725" cy="357505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4022922" cy="3575304"/>
                    </a:xfrm>
                    <a:prstGeom prst="rect">
                      <a:avLst/>
                    </a:prstGeom>
                  </pic:spPr>
                </pic:pic>
              </a:graphicData>
            </a:graphic>
          </wp:anchor>
        </w:drawing>
      </w:r>
    </w:p>
    <w:p w14:paraId="557019B5">
      <w:pPr>
        <w:pStyle w:val="4"/>
        <w:spacing w:before="33"/>
        <w:ind w:left="0"/>
      </w:pPr>
    </w:p>
    <w:p w14:paraId="017A0D18">
      <w:pPr>
        <w:pStyle w:val="4"/>
        <w:spacing w:before="33"/>
        <w:ind w:left="0"/>
      </w:pPr>
      <w:r>
        <w:drawing>
          <wp:inline distT="0" distB="0" distL="114300" distR="114300">
            <wp:extent cx="5938520" cy="55860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38520" cy="5586095"/>
                    </a:xfrm>
                    <a:prstGeom prst="rect">
                      <a:avLst/>
                    </a:prstGeom>
                    <a:noFill/>
                    <a:ln>
                      <a:noFill/>
                    </a:ln>
                  </pic:spPr>
                </pic:pic>
              </a:graphicData>
            </a:graphic>
          </wp:inline>
        </w:drawing>
      </w:r>
    </w:p>
    <w:p w14:paraId="1410118E">
      <w:pPr>
        <w:pStyle w:val="4"/>
      </w:pPr>
      <w:r>
        <w:rPr>
          <w:color w:val="D2D2D2"/>
          <w:spacing w:val="-289"/>
          <w:w w:val="479"/>
        </w:rPr>
        <w:t xml:space="preserve"> </w:t>
      </w:r>
      <w:r>
        <w:rPr>
          <w:color w:val="C90A49"/>
          <w:spacing w:val="-303"/>
          <w:w w:val="578"/>
        </w:rPr>
        <w:t>‘</w:t>
      </w:r>
      <w:r>
        <w:rPr>
          <w:color w:val="F8302E"/>
          <w:spacing w:val="-303"/>
          <w:w w:val="578"/>
        </w:rPr>
        <w:t>’</w:t>
      </w:r>
      <w:r>
        <w:rPr>
          <w:color w:val="F8302E"/>
          <w:w w:val="282"/>
        </w:rPr>
        <w:t>z</w:t>
      </w:r>
      <w:r>
        <w:rPr>
          <w:color w:val="F8302E"/>
          <w:spacing w:val="-208"/>
          <w:w w:val="479"/>
        </w:rPr>
        <w:t xml:space="preserve"> </w:t>
      </w:r>
      <w:r>
        <w:rPr>
          <w:spacing w:val="-2"/>
          <w:w w:val="120"/>
        </w:rPr>
        <w:t>Artinya:</w:t>
      </w:r>
    </w:p>
    <w:p w14:paraId="0D9EB6E4">
      <w:pPr>
        <w:pStyle w:val="7"/>
        <w:numPr>
          <w:ilvl w:val="1"/>
          <w:numId w:val="2"/>
        </w:numPr>
        <w:tabs>
          <w:tab w:val="left" w:pos="743"/>
        </w:tabs>
        <w:spacing w:before="183" w:after="0" w:line="240" w:lineRule="auto"/>
        <w:ind w:left="743" w:right="0" w:hanging="360"/>
        <w:jc w:val="left"/>
        <w:rPr>
          <w:sz w:val="22"/>
        </w:rPr>
      </w:pPr>
      <w:r>
        <w:rPr>
          <w:sz w:val="22"/>
        </w:rPr>
        <w:t>Setiap</w:t>
      </w:r>
      <w:r>
        <w:rPr>
          <w:spacing w:val="-2"/>
          <w:sz w:val="22"/>
        </w:rPr>
        <w:t xml:space="preserve"> </w:t>
      </w:r>
      <w:r>
        <w:rPr>
          <w:sz w:val="22"/>
        </w:rPr>
        <w:t>10</w:t>
      </w:r>
      <w:r>
        <w:rPr>
          <w:spacing w:val="-2"/>
          <w:sz w:val="22"/>
        </w:rPr>
        <w:t xml:space="preserve"> </w:t>
      </w:r>
      <w:r>
        <w:rPr>
          <w:sz w:val="22"/>
        </w:rPr>
        <w:t>detik</w:t>
      </w:r>
      <w:r>
        <w:rPr>
          <w:spacing w:val="-1"/>
          <w:sz w:val="22"/>
        </w:rPr>
        <w:t xml:space="preserve"> </w:t>
      </w:r>
      <w:r>
        <w:rPr>
          <w:sz w:val="22"/>
        </w:rPr>
        <w:t>halaman</w:t>
      </w:r>
      <w:r>
        <w:rPr>
          <w:spacing w:val="-1"/>
          <w:sz w:val="22"/>
        </w:rPr>
        <w:t xml:space="preserve"> </w:t>
      </w:r>
      <w:r>
        <w:rPr>
          <w:sz w:val="22"/>
        </w:rPr>
        <w:t>akan</w:t>
      </w:r>
      <w:r>
        <w:rPr>
          <w:spacing w:val="-1"/>
          <w:sz w:val="22"/>
        </w:rPr>
        <w:t xml:space="preserve"> </w:t>
      </w:r>
      <w:r>
        <w:rPr>
          <w:sz w:val="22"/>
        </w:rPr>
        <w:t>dicek</w:t>
      </w:r>
      <w:r>
        <w:rPr>
          <w:spacing w:val="-1"/>
          <w:sz w:val="22"/>
        </w:rPr>
        <w:t xml:space="preserve"> </w:t>
      </w:r>
      <w:r>
        <w:rPr>
          <w:spacing w:val="-2"/>
          <w:sz w:val="22"/>
        </w:rPr>
        <w:t>ulang</w:t>
      </w:r>
    </w:p>
    <w:p w14:paraId="378518FD">
      <w:pPr>
        <w:pStyle w:val="7"/>
        <w:numPr>
          <w:ilvl w:val="1"/>
          <w:numId w:val="2"/>
        </w:numPr>
        <w:tabs>
          <w:tab w:val="left" w:pos="743"/>
        </w:tabs>
        <w:spacing w:before="182" w:after="0" w:line="240" w:lineRule="auto"/>
        <w:ind w:left="743" w:right="0" w:hanging="360"/>
        <w:jc w:val="left"/>
        <w:rPr>
          <w:sz w:val="22"/>
        </w:rPr>
      </w:pPr>
      <w:r>
        <w:rPr>
          <w:sz w:val="22"/>
        </w:rPr>
        <w:t>Jika</w:t>
      </w:r>
      <w:r>
        <w:rPr>
          <w:spacing w:val="-1"/>
          <w:sz w:val="22"/>
        </w:rPr>
        <w:t xml:space="preserve"> </w:t>
      </w:r>
      <w:r>
        <w:rPr>
          <w:sz w:val="22"/>
        </w:rPr>
        <w:t>ada</w:t>
      </w:r>
      <w:r>
        <w:rPr>
          <w:spacing w:val="-1"/>
          <w:sz w:val="22"/>
        </w:rPr>
        <w:t xml:space="preserve"> </w:t>
      </w:r>
      <w:r>
        <w:rPr>
          <w:sz w:val="22"/>
        </w:rPr>
        <w:t>perubahan</w:t>
      </w:r>
      <w:r>
        <w:rPr>
          <w:spacing w:val="-4"/>
          <w:sz w:val="22"/>
        </w:rPr>
        <w:t xml:space="preserve"> </w:t>
      </w:r>
      <w:r>
        <w:rPr>
          <w:sz w:val="22"/>
        </w:rPr>
        <w:t>data →</w:t>
      </w:r>
      <w:r>
        <w:rPr>
          <w:spacing w:val="-1"/>
          <w:sz w:val="22"/>
        </w:rPr>
        <w:t xml:space="preserve"> </w:t>
      </w:r>
      <w:r>
        <w:rPr>
          <w:sz w:val="22"/>
        </w:rPr>
        <w:t xml:space="preserve">cache </w:t>
      </w:r>
      <w:r>
        <w:rPr>
          <w:spacing w:val="-2"/>
          <w:sz w:val="22"/>
        </w:rPr>
        <w:t>diperbarui</w:t>
      </w:r>
    </w:p>
    <w:p w14:paraId="5AF8CE92">
      <w:pPr>
        <w:pStyle w:val="4"/>
        <w:spacing w:before="103"/>
        <w:ind w:left="0"/>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249555</wp:posOffset>
                </wp:positionV>
                <wp:extent cx="5732780" cy="20320"/>
                <wp:effectExtent l="0" t="0" r="0" b="0"/>
                <wp:wrapTopAndBottom/>
                <wp:docPr id="37" name="Group 37"/>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38" name="Graphic 38"/>
                        <wps:cNvSpPr/>
                        <wps:spPr>
                          <a:xfrm>
                            <a:off x="0" y="0"/>
                            <a:ext cx="5731510" cy="19050"/>
                          </a:xfrm>
                          <a:custGeom>
                            <a:avLst/>
                            <a:gdLst/>
                            <a:ahLst/>
                            <a:cxnLst/>
                            <a:rect l="l" t="t" r="r" b="b"/>
                            <a:pathLst>
                              <a:path w="5731510" h="19050">
                                <a:moveTo>
                                  <a:pt x="5731497" y="0"/>
                                </a:moveTo>
                                <a:lnTo>
                                  <a:pt x="0" y="0"/>
                                </a:lnTo>
                                <a:lnTo>
                                  <a:pt x="0" y="965"/>
                                </a:lnTo>
                                <a:lnTo>
                                  <a:pt x="0" y="3492"/>
                                </a:lnTo>
                                <a:lnTo>
                                  <a:pt x="0" y="19050"/>
                                </a:lnTo>
                                <a:lnTo>
                                  <a:pt x="5731497" y="19050"/>
                                </a:lnTo>
                                <a:lnTo>
                                  <a:pt x="5731497" y="0"/>
                                </a:lnTo>
                                <a:close/>
                              </a:path>
                            </a:pathLst>
                          </a:custGeom>
                          <a:solidFill>
                            <a:srgbClr val="9F9F9F"/>
                          </a:solidFill>
                        </wps:spPr>
                        <wps:bodyPr wrap="square" lIns="0" tIns="0" rIns="0" bIns="0" rtlCol="0">
                          <a:noAutofit/>
                        </wps:bodyPr>
                      </wps:wsp>
                      <wps:wsp>
                        <wps:cNvPr id="39" name="Graphic 39"/>
                        <wps:cNvSpPr/>
                        <wps:spPr>
                          <a:xfrm>
                            <a:off x="5729859" y="953"/>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40" name="Graphic 40"/>
                        <wps:cNvSpPr/>
                        <wps:spPr>
                          <a:xfrm>
                            <a:off x="0" y="965"/>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41" name="Graphic 41"/>
                        <wps:cNvSpPr/>
                        <wps:spPr>
                          <a:xfrm>
                            <a:off x="5729859" y="3492"/>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42" name="Graphic 42"/>
                        <wps:cNvSpPr/>
                        <wps:spPr>
                          <a:xfrm>
                            <a:off x="0" y="1746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43" name="Graphic 43"/>
                        <wps:cNvSpPr/>
                        <wps:spPr>
                          <a:xfrm>
                            <a:off x="0" y="17462"/>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5pt;height:1.6pt;width:451.4pt;mso-position-horizontal-relative:page;mso-wrap-distance-bottom:0pt;mso-wrap-distance-top:0pt;z-index:-251655168;mso-width-relative:page;mso-height-relative:page;" coordsize="5732780,20320" o:gfxdata="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vQADddkAAAAKAQAADwAAAAAAAAABACAAAAAiAAAAZHJzL2Rvd25yZXYueG1s&#10;UEsBAhQAFAAAAAgAh07iQLOyLp4xBAAACBcAAA4AAAAAAAAAAQAgAAAAKAEAAGRycy9lMm9Eb2Mu&#10;eG1sUEsFBgAAAAAGAAYAWQEAAMsHAAAAAA==&#10;">
                <o:lock v:ext="edit" aspectratio="f"/>
                <v:shape id="Graphic 38" o:spid="_x0000_s1026" o:spt="100" style="position:absolute;left:0;top:0;height:19050;width:5731510;" fillcolor="#9F9F9F" filled="t" stroked="f" coordsize="5731510,19050" o:gfxdata="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9ujz7gAAADbAAAA&#10;DwAAAAAAAAABACAAAAAiAAAAZHJzL2Rvd25yZXYueG1sUEsBAhQAFAAAAAgAh07iQDMvBZ47AAAA&#10;OQAAABAAAAAAAAAAAQAgAAAABwEAAGRycy9zaGFwZXhtbC54bWxQSwUGAAAAAAYABgBbAQAAsQMA&#10;AAAA&#10;" path="m5731497,0l0,0,0,965,0,3492,0,19050,5731497,19050,5731497,0xe">
                  <v:fill on="t" focussize="0,0"/>
                  <v:stroke on="f"/>
                  <v:imagedata o:title=""/>
                  <o:lock v:ext="edit" aspectratio="f"/>
                  <v:textbox inset="0mm,0mm,0mm,0mm"/>
                </v:shape>
                <v:shape id="Graphic 39" o:spid="_x0000_s1026" o:spt="100" style="position:absolute;left:5729859;top:953;height:2540;width:2540;" fillcolor="#E2E2E2" filled="t" stroked="f" coordsize="2540,2540" o:gfxdata="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Jb3kugAAANsA&#10;AAAPAAAAAAAAAAEAIAAAACIAAABkcnMvZG93bnJldi54bWxQSwECFAAUAAAACACHTuJAMy8FnjsA&#10;AAA5AAAAEAAAAAAAAAABACAAAAAJAQAAZHJzL3NoYXBleG1sLnhtbFBLBQYAAAAABgAGAFsBAACz&#10;AwAAAAA=&#10;" path="m2540,0l0,0,0,2539,2540,2539,2540,0xe">
                  <v:fill on="t" focussize="0,0"/>
                  <v:stroke on="f"/>
                  <v:imagedata o:title=""/>
                  <o:lock v:ext="edit" aspectratio="f"/>
                  <v:textbox inset="0mm,0mm,0mm,0mm"/>
                </v:shape>
                <v:shape id="Graphic 40" o:spid="_x0000_s1026" o:spt="100" style="position:absolute;left:0;top:965;height:16510;width:5732780;" fillcolor="#9F9F9F" filled="t" stroked="f" coordsize="5732780,16510" o:gfxdata="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ZBWuvQAA&#10;ANsAAAAPAAAAAAAAAAEAIAAAACIAAABkcnMvZG93bnJldi54bWxQSwECFAAUAAAACACHTuJAMy8F&#10;njsAAAA5AAAAEAAAAAAAAAABACAAAAAMAQAAZHJzL3NoYXBleG1sLnhtbFBLBQYAAAAABgAGAFsB&#10;AAC2AwAAAAA=&#10;" path="m2540,2527l0,2527,0,16497,2540,16497,2540,2527xem5732399,0l5729846,0,5729846,2527,5732399,2527,5732399,0xe">
                  <v:fill on="t" focussize="0,0"/>
                  <v:stroke on="f"/>
                  <v:imagedata o:title=""/>
                  <o:lock v:ext="edit" aspectratio="f"/>
                  <v:textbox inset="0mm,0mm,0mm,0mm"/>
                </v:shape>
                <v:shape id="Graphic 41" o:spid="_x0000_s1026" o:spt="100" style="position:absolute;left:5729859;top:3492;height:13970;width:2540;" fillcolor="#E2E2E2" filled="t" stroked="f" coordsize="2540,13970" o:gfxdata="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vzpm/&#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42" o:spid="_x0000_s1026" o:spt="100" style="position:absolute;left:0;top:17462;height:2540;width:2540;" fillcolor="#9F9F9F" filled="t" stroked="f" coordsize="2540,2540" o:gfxdata="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w/qr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43" o:spid="_x0000_s1026" o:spt="100" style="position:absolute;left:0;top:17462;height:2540;width:5732780;" fillcolor="#E2E2E2" filled="t" stroked="f" coordsize="5732780,2540" o:gfxdata="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Gf9m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4514A9DD">
      <w:pPr>
        <w:pStyle w:val="4"/>
        <w:spacing w:after="0"/>
        <w:rPr>
          <w:sz w:val="20"/>
        </w:rPr>
        <w:sectPr>
          <w:pgSz w:w="11910" w:h="16840"/>
          <w:pgMar w:top="1400" w:right="1133" w:bottom="280" w:left="1417" w:header="720" w:footer="720" w:gutter="0"/>
          <w:cols w:space="720" w:num="1"/>
        </w:sectPr>
      </w:pPr>
    </w:p>
    <w:p w14:paraId="42DCCE0E">
      <w:pPr>
        <w:pStyle w:val="7"/>
        <w:numPr>
          <w:ilvl w:val="0"/>
          <w:numId w:val="1"/>
        </w:numPr>
        <w:tabs>
          <w:tab w:val="left" w:pos="385"/>
        </w:tabs>
        <w:spacing w:before="22" w:after="0" w:line="240" w:lineRule="auto"/>
        <w:ind w:left="385" w:right="0" w:hanging="362"/>
        <w:jc w:val="left"/>
        <w:rPr>
          <w:sz w:val="22"/>
        </w:rPr>
      </w:pPr>
      <w:r>
        <w:rPr>
          <w:sz w:val="22"/>
        </w:rPr>
        <w:t>Bagian</w:t>
      </w:r>
      <w:r>
        <w:rPr>
          <w:spacing w:val="-1"/>
          <w:sz w:val="22"/>
        </w:rPr>
        <w:t xml:space="preserve"> </w:t>
      </w:r>
      <w:r>
        <w:rPr>
          <w:sz w:val="22"/>
        </w:rPr>
        <w:t>2</w:t>
      </w:r>
      <w:r>
        <w:rPr>
          <w:spacing w:val="-3"/>
          <w:sz w:val="22"/>
        </w:rPr>
        <w:t xml:space="preserve"> </w:t>
      </w:r>
      <w:r>
        <w:rPr>
          <w:sz w:val="22"/>
        </w:rPr>
        <w:t>–</w:t>
      </w:r>
      <w:r>
        <w:rPr>
          <w:spacing w:val="-3"/>
          <w:sz w:val="22"/>
        </w:rPr>
        <w:t xml:space="preserve"> </w:t>
      </w:r>
      <w:r>
        <w:rPr>
          <w:sz w:val="22"/>
        </w:rPr>
        <w:t xml:space="preserve">Pengujian </w:t>
      </w:r>
      <w:r>
        <w:rPr>
          <w:spacing w:val="-5"/>
          <w:sz w:val="22"/>
        </w:rPr>
        <w:t>ISR</w:t>
      </w:r>
    </w:p>
    <w:p w14:paraId="3DD8BEE4">
      <w:pPr>
        <w:pStyle w:val="7"/>
        <w:numPr>
          <w:ilvl w:val="0"/>
          <w:numId w:val="3"/>
        </w:numPr>
        <w:tabs>
          <w:tab w:val="left" w:pos="742"/>
        </w:tabs>
        <w:spacing w:before="184" w:after="0" w:line="240" w:lineRule="auto"/>
        <w:ind w:left="742" w:right="0" w:hanging="359"/>
        <w:jc w:val="left"/>
        <w:rPr>
          <w:sz w:val="22"/>
        </w:rPr>
      </w:pPr>
      <w:r>
        <w:rPr>
          <w:sz w:val="22"/>
        </w:rPr>
        <w:t>Jalankan:</w:t>
      </w:r>
      <w:r>
        <w:rPr>
          <w:spacing w:val="-3"/>
          <w:sz w:val="22"/>
        </w:rPr>
        <w:t xml:space="preserve"> </w:t>
      </w:r>
      <w:r>
        <w:rPr>
          <w:sz w:val="22"/>
        </w:rPr>
        <w:t>(</w:t>
      </w:r>
      <w:r>
        <w:rPr>
          <w:spacing w:val="-2"/>
          <w:sz w:val="22"/>
        </w:rPr>
        <w:t xml:space="preserve"> </w:t>
      </w:r>
      <w:r>
        <w:rPr>
          <w:sz w:val="22"/>
        </w:rPr>
        <w:t>lakukan</w:t>
      </w:r>
      <w:r>
        <w:rPr>
          <w:spacing w:val="-1"/>
          <w:sz w:val="22"/>
        </w:rPr>
        <w:t xml:space="preserve"> </w:t>
      </w:r>
      <w:r>
        <w:rPr>
          <w:sz w:val="22"/>
        </w:rPr>
        <w:t>hal</w:t>
      </w:r>
      <w:r>
        <w:rPr>
          <w:spacing w:val="-2"/>
          <w:sz w:val="22"/>
        </w:rPr>
        <w:t xml:space="preserve"> </w:t>
      </w:r>
      <w:r>
        <w:rPr>
          <w:sz w:val="22"/>
        </w:rPr>
        <w:t>sama</w:t>
      </w:r>
      <w:r>
        <w:rPr>
          <w:spacing w:val="-1"/>
          <w:sz w:val="22"/>
        </w:rPr>
        <w:t xml:space="preserve"> </w:t>
      </w:r>
      <w:r>
        <w:rPr>
          <w:sz w:val="22"/>
        </w:rPr>
        <w:t>seperti</w:t>
      </w:r>
      <w:r>
        <w:rPr>
          <w:spacing w:val="-1"/>
          <w:sz w:val="22"/>
        </w:rPr>
        <w:t xml:space="preserve"> </w:t>
      </w:r>
      <w:r>
        <w:rPr>
          <w:sz w:val="22"/>
        </w:rPr>
        <w:t>JS</w:t>
      </w:r>
      <w:r>
        <w:rPr>
          <w:spacing w:val="-3"/>
          <w:sz w:val="22"/>
        </w:rPr>
        <w:t xml:space="preserve"> </w:t>
      </w:r>
      <w:r>
        <w:rPr>
          <w:sz w:val="22"/>
        </w:rPr>
        <w:t>sebelumnya</w:t>
      </w:r>
      <w:r>
        <w:rPr>
          <w:spacing w:val="-1"/>
          <w:sz w:val="22"/>
        </w:rPr>
        <w:t xml:space="preserve"> </w:t>
      </w:r>
      <w:r>
        <w:rPr>
          <w:sz w:val="22"/>
        </w:rPr>
        <w:t>untuk</w:t>
      </w:r>
      <w:r>
        <w:rPr>
          <w:spacing w:val="-1"/>
          <w:sz w:val="22"/>
        </w:rPr>
        <w:t xml:space="preserve"> </w:t>
      </w:r>
      <w:r>
        <w:rPr>
          <w:sz w:val="22"/>
        </w:rPr>
        <w:t>ngebuild</w:t>
      </w:r>
      <w:r>
        <w:rPr>
          <w:spacing w:val="-1"/>
          <w:sz w:val="22"/>
        </w:rPr>
        <w:t xml:space="preserve"> </w:t>
      </w:r>
      <w:r>
        <w:rPr>
          <w:spacing w:val="-4"/>
          <w:sz w:val="22"/>
        </w:rPr>
        <w:t>SSG)</w:t>
      </w:r>
    </w:p>
    <w:p w14:paraId="3BC9FA22">
      <w:pPr>
        <w:pStyle w:val="7"/>
        <w:numPr>
          <w:ilvl w:val="1"/>
          <w:numId w:val="3"/>
        </w:numPr>
        <w:tabs>
          <w:tab w:val="left" w:pos="1462"/>
        </w:tabs>
        <w:spacing w:before="183" w:after="0" w:line="240" w:lineRule="auto"/>
        <w:ind w:left="1462" w:right="0" w:hanging="359"/>
        <w:jc w:val="left"/>
        <w:rPr>
          <w:sz w:val="22"/>
        </w:rPr>
      </w:pPr>
      <w:r>
        <w:rPr>
          <w:sz w:val="22"/>
        </w:rPr>
        <w:t>npm</w:t>
      </w:r>
      <w:r>
        <w:rPr>
          <w:spacing w:val="-2"/>
          <w:sz w:val="22"/>
        </w:rPr>
        <w:t xml:space="preserve"> </w:t>
      </w:r>
      <w:r>
        <w:rPr>
          <w:sz w:val="22"/>
        </w:rPr>
        <w:t>run</w:t>
      </w:r>
      <w:r>
        <w:rPr>
          <w:spacing w:val="-3"/>
          <w:sz w:val="22"/>
        </w:rPr>
        <w:t xml:space="preserve"> </w:t>
      </w:r>
      <w:r>
        <w:rPr>
          <w:sz w:val="22"/>
        </w:rPr>
        <w:t>build (</w:t>
      </w:r>
      <w:r>
        <w:rPr>
          <w:spacing w:val="-2"/>
          <w:sz w:val="22"/>
        </w:rPr>
        <w:t xml:space="preserve"> </w:t>
      </w:r>
      <w:r>
        <w:rPr>
          <w:sz w:val="22"/>
        </w:rPr>
        <w:t>jika</w:t>
      </w:r>
      <w:r>
        <w:rPr>
          <w:spacing w:val="-2"/>
          <w:sz w:val="22"/>
        </w:rPr>
        <w:t xml:space="preserve"> </w:t>
      </w:r>
      <w:r>
        <w:rPr>
          <w:sz w:val="22"/>
        </w:rPr>
        <w:t>berhasil</w:t>
      </w:r>
      <w:r>
        <w:rPr>
          <w:spacing w:val="-1"/>
          <w:sz w:val="22"/>
        </w:rPr>
        <w:t xml:space="preserve"> </w:t>
      </w:r>
      <w:r>
        <w:rPr>
          <w:spacing w:val="-10"/>
          <w:sz w:val="22"/>
        </w:rPr>
        <w:t>)</w:t>
      </w:r>
    </w:p>
    <w:p w14:paraId="6693CDBB">
      <w:pPr>
        <w:pStyle w:val="4"/>
        <w:ind w:left="0"/>
        <w:rPr>
          <w:sz w:val="6"/>
        </w:rPr>
      </w:pPr>
      <w:r>
        <w:rPr>
          <w:sz w:val="6"/>
        </w:rPr>
        <w:drawing>
          <wp:anchor distT="0" distB="0" distL="0" distR="0" simplePos="0" relativeHeight="251661312" behindDoc="1" locked="0" layoutInCell="1" allowOverlap="1">
            <wp:simplePos x="0" y="0"/>
            <wp:positionH relativeFrom="page">
              <wp:posOffset>1945640</wp:posOffset>
            </wp:positionH>
            <wp:positionV relativeFrom="paragraph">
              <wp:posOffset>66040</wp:posOffset>
            </wp:positionV>
            <wp:extent cx="3110230" cy="310959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 cstate="print"/>
                    <a:stretch>
                      <a:fillRect/>
                    </a:stretch>
                  </pic:blipFill>
                  <pic:spPr>
                    <a:xfrm>
                      <a:off x="0" y="0"/>
                      <a:ext cx="3110074" cy="3109722"/>
                    </a:xfrm>
                    <a:prstGeom prst="rect">
                      <a:avLst/>
                    </a:prstGeom>
                  </pic:spPr>
                </pic:pic>
              </a:graphicData>
            </a:graphic>
          </wp:anchor>
        </w:drawing>
      </w:r>
    </w:p>
    <w:p w14:paraId="6B0E0FD6">
      <w:pPr>
        <w:pStyle w:val="7"/>
        <w:numPr>
          <w:numId w:val="0"/>
        </w:numPr>
        <w:tabs>
          <w:tab w:val="left" w:pos="1462"/>
        </w:tabs>
        <w:spacing w:before="138" w:after="0" w:line="240" w:lineRule="auto"/>
        <w:ind w:left="1103" w:leftChars="0" w:right="0" w:rightChars="0"/>
        <w:jc w:val="left"/>
        <w:rPr>
          <w:sz w:val="22"/>
        </w:rPr>
      </w:pPr>
      <w:r>
        <w:drawing>
          <wp:inline distT="0" distB="0" distL="114300" distR="114300">
            <wp:extent cx="5941060" cy="68922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41060" cy="6892290"/>
                    </a:xfrm>
                    <a:prstGeom prst="rect">
                      <a:avLst/>
                    </a:prstGeom>
                    <a:noFill/>
                    <a:ln>
                      <a:noFill/>
                    </a:ln>
                  </pic:spPr>
                </pic:pic>
              </a:graphicData>
            </a:graphic>
          </wp:inline>
        </w:drawing>
      </w:r>
    </w:p>
    <w:p w14:paraId="7A09000D">
      <w:pPr>
        <w:pStyle w:val="7"/>
        <w:numPr>
          <w:ilvl w:val="1"/>
          <w:numId w:val="3"/>
        </w:numPr>
        <w:tabs>
          <w:tab w:val="left" w:pos="1462"/>
        </w:tabs>
        <w:spacing w:before="138" w:after="0" w:line="240" w:lineRule="auto"/>
        <w:ind w:left="1462" w:right="0" w:hanging="359"/>
        <w:jc w:val="left"/>
        <w:rPr>
          <w:sz w:val="22"/>
        </w:rPr>
      </w:pPr>
      <w:r>
        <w:rPr>
          <w:sz w:val="22"/>
        </w:rPr>
        <w:t>npm</w:t>
      </w:r>
      <w:r>
        <w:rPr>
          <w:spacing w:val="-2"/>
          <w:sz w:val="22"/>
        </w:rPr>
        <w:t xml:space="preserve"> </w:t>
      </w:r>
      <w:r>
        <w:rPr>
          <w:sz w:val="22"/>
        </w:rPr>
        <w:t>run</w:t>
      </w:r>
      <w:r>
        <w:rPr>
          <w:spacing w:val="-3"/>
          <w:sz w:val="22"/>
        </w:rPr>
        <w:t xml:space="preserve"> </w:t>
      </w:r>
      <w:r>
        <w:rPr>
          <w:spacing w:val="-2"/>
          <w:sz w:val="22"/>
        </w:rPr>
        <w:t>start</w:t>
      </w:r>
    </w:p>
    <w:p w14:paraId="75D44484">
      <w:pPr>
        <w:pStyle w:val="7"/>
        <w:numPr>
          <w:numId w:val="0"/>
        </w:numPr>
        <w:tabs>
          <w:tab w:val="left" w:pos="1462"/>
        </w:tabs>
        <w:spacing w:before="138" w:after="0" w:line="240" w:lineRule="auto"/>
        <w:ind w:left="1103" w:leftChars="0" w:right="0" w:rightChars="0"/>
        <w:jc w:val="left"/>
        <w:rPr>
          <w:sz w:val="22"/>
        </w:rPr>
      </w:pPr>
      <w:r>
        <w:drawing>
          <wp:inline distT="0" distB="0" distL="114300" distR="114300">
            <wp:extent cx="5937885" cy="2389505"/>
            <wp:effectExtent l="0" t="0" r="571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937885" cy="2389505"/>
                    </a:xfrm>
                    <a:prstGeom prst="rect">
                      <a:avLst/>
                    </a:prstGeom>
                    <a:noFill/>
                    <a:ln>
                      <a:noFill/>
                    </a:ln>
                  </pic:spPr>
                </pic:pic>
              </a:graphicData>
            </a:graphic>
          </wp:inline>
        </w:drawing>
      </w:r>
    </w:p>
    <w:p w14:paraId="1BBCBAC0">
      <w:pPr>
        <w:pStyle w:val="7"/>
        <w:numPr>
          <w:ilvl w:val="0"/>
          <w:numId w:val="3"/>
        </w:numPr>
        <w:tabs>
          <w:tab w:val="left" w:pos="742"/>
        </w:tabs>
        <w:spacing w:before="172" w:after="0" w:line="240" w:lineRule="auto"/>
        <w:ind w:left="742" w:right="0" w:hanging="359"/>
        <w:jc w:val="left"/>
        <w:rPr>
          <w:sz w:val="22"/>
        </w:rPr>
      </w:pPr>
      <w:r>
        <w:rPr>
          <w:sz w:val="22"/>
        </w:rPr>
        <w:t>Tambahkan</w:t>
      </w:r>
      <w:r>
        <w:rPr>
          <w:spacing w:val="-4"/>
          <w:sz w:val="22"/>
        </w:rPr>
        <w:t xml:space="preserve"> </w:t>
      </w:r>
      <w:r>
        <w:rPr>
          <w:sz w:val="22"/>
        </w:rPr>
        <w:t>data</w:t>
      </w:r>
      <w:r>
        <w:rPr>
          <w:spacing w:val="-2"/>
          <w:sz w:val="22"/>
        </w:rPr>
        <w:t xml:space="preserve"> </w:t>
      </w:r>
      <w:r>
        <w:rPr>
          <w:sz w:val="22"/>
        </w:rPr>
        <w:t>baru</w:t>
      </w:r>
      <w:r>
        <w:rPr>
          <w:spacing w:val="-3"/>
          <w:sz w:val="22"/>
        </w:rPr>
        <w:t xml:space="preserve"> </w:t>
      </w:r>
      <w:r>
        <w:rPr>
          <w:sz w:val="22"/>
        </w:rPr>
        <w:t>di</w:t>
      </w:r>
      <w:r>
        <w:rPr>
          <w:spacing w:val="-2"/>
          <w:sz w:val="22"/>
        </w:rPr>
        <w:t xml:space="preserve"> </w:t>
      </w:r>
      <w:r>
        <w:rPr>
          <w:sz w:val="22"/>
        </w:rPr>
        <w:t>database pada</w:t>
      </w:r>
      <w:r>
        <w:rPr>
          <w:spacing w:val="-2"/>
          <w:sz w:val="22"/>
        </w:rPr>
        <w:t xml:space="preserve"> firebase</w:t>
      </w:r>
    </w:p>
    <w:p w14:paraId="425216F7">
      <w:pPr>
        <w:pStyle w:val="4"/>
        <w:spacing w:before="12"/>
        <w:ind w:left="0"/>
        <w:rPr>
          <w:sz w:val="11"/>
        </w:rPr>
      </w:pPr>
    </w:p>
    <w:p w14:paraId="49CB1398">
      <w:pPr>
        <w:pStyle w:val="4"/>
        <w:spacing w:before="12"/>
        <w:ind w:left="0"/>
        <w:rPr>
          <w:sz w:val="11"/>
        </w:rPr>
      </w:pPr>
      <w:r>
        <w:rPr>
          <w:sz w:val="11"/>
        </w:rPr>
        <w:drawing>
          <wp:anchor distT="0" distB="0" distL="0" distR="0" simplePos="0" relativeHeight="251662336" behindDoc="1" locked="0" layoutInCell="1" allowOverlap="1">
            <wp:simplePos x="0" y="0"/>
            <wp:positionH relativeFrom="page">
              <wp:posOffset>2626360</wp:posOffset>
            </wp:positionH>
            <wp:positionV relativeFrom="paragraph">
              <wp:posOffset>115570</wp:posOffset>
            </wp:positionV>
            <wp:extent cx="2729865" cy="395224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2" cstate="print"/>
                    <a:stretch>
                      <a:fillRect/>
                    </a:stretch>
                  </pic:blipFill>
                  <pic:spPr>
                    <a:xfrm>
                      <a:off x="0" y="0"/>
                      <a:ext cx="2730135" cy="3952113"/>
                    </a:xfrm>
                    <a:prstGeom prst="rect">
                      <a:avLst/>
                    </a:prstGeom>
                  </pic:spPr>
                </pic:pic>
              </a:graphicData>
            </a:graphic>
          </wp:anchor>
        </w:drawing>
      </w:r>
    </w:p>
    <w:p w14:paraId="218CD6E0">
      <w:pPr>
        <w:pStyle w:val="4"/>
        <w:spacing w:after="0"/>
        <w:rPr>
          <w:sz w:val="11"/>
        </w:rPr>
        <w:sectPr>
          <w:pgSz w:w="11910" w:h="16840"/>
          <w:pgMar w:top="1400" w:right="1133" w:bottom="280" w:left="1417" w:header="720" w:footer="720" w:gutter="0"/>
          <w:cols w:space="720" w:num="1"/>
        </w:sectPr>
      </w:pPr>
    </w:p>
    <w:p w14:paraId="214C3504">
      <w:pPr>
        <w:pStyle w:val="4"/>
        <w:ind w:left="743"/>
        <w:rPr>
          <w:sz w:val="20"/>
        </w:rPr>
      </w:pPr>
      <w:r>
        <w:rPr>
          <w:sz w:val="20"/>
        </w:rPr>
        <w:drawing>
          <wp:inline distT="0" distB="0" distL="0" distR="0">
            <wp:extent cx="4906010" cy="104648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3" cstate="print"/>
                    <a:stretch>
                      <a:fillRect/>
                    </a:stretch>
                  </pic:blipFill>
                  <pic:spPr>
                    <a:xfrm>
                      <a:off x="0" y="0"/>
                      <a:ext cx="4906554" cy="1046987"/>
                    </a:xfrm>
                    <a:prstGeom prst="rect">
                      <a:avLst/>
                    </a:prstGeom>
                  </pic:spPr>
                </pic:pic>
              </a:graphicData>
            </a:graphic>
          </wp:inline>
        </w:drawing>
      </w:r>
    </w:p>
    <w:p w14:paraId="7EDE726F">
      <w:pPr>
        <w:pStyle w:val="7"/>
        <w:numPr>
          <w:numId w:val="0"/>
        </w:numPr>
        <w:tabs>
          <w:tab w:val="left" w:pos="742"/>
        </w:tabs>
        <w:spacing w:before="194" w:after="0" w:line="240" w:lineRule="auto"/>
        <w:ind w:left="383" w:leftChars="0" w:right="0" w:rightChars="0"/>
        <w:jc w:val="left"/>
      </w:pPr>
      <w:r>
        <w:drawing>
          <wp:inline distT="0" distB="0" distL="114300" distR="114300">
            <wp:extent cx="4905375" cy="7353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4905375" cy="7353300"/>
                    </a:xfrm>
                    <a:prstGeom prst="rect">
                      <a:avLst/>
                    </a:prstGeom>
                    <a:noFill/>
                    <a:ln>
                      <a:noFill/>
                    </a:ln>
                  </pic:spPr>
                </pic:pic>
              </a:graphicData>
            </a:graphic>
          </wp:inline>
        </w:drawing>
      </w:r>
    </w:p>
    <w:p w14:paraId="56A0AB44">
      <w:pPr>
        <w:pStyle w:val="7"/>
        <w:numPr>
          <w:numId w:val="0"/>
        </w:numPr>
        <w:tabs>
          <w:tab w:val="left" w:pos="742"/>
        </w:tabs>
        <w:spacing w:before="194" w:after="0" w:line="240" w:lineRule="auto"/>
        <w:ind w:left="383" w:leftChars="0" w:right="0" w:rightChars="0"/>
        <w:jc w:val="left"/>
      </w:pPr>
      <w:r>
        <w:drawing>
          <wp:inline distT="0" distB="0" distL="114300" distR="114300">
            <wp:extent cx="5941060" cy="14554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941060" cy="1455420"/>
                    </a:xfrm>
                    <a:prstGeom prst="rect">
                      <a:avLst/>
                    </a:prstGeom>
                    <a:noFill/>
                    <a:ln>
                      <a:noFill/>
                    </a:ln>
                  </pic:spPr>
                </pic:pic>
              </a:graphicData>
            </a:graphic>
          </wp:inline>
        </w:drawing>
      </w:r>
    </w:p>
    <w:p w14:paraId="1BD03801">
      <w:pPr>
        <w:pStyle w:val="7"/>
        <w:numPr>
          <w:ilvl w:val="0"/>
          <w:numId w:val="3"/>
        </w:numPr>
        <w:tabs>
          <w:tab w:val="left" w:pos="742"/>
        </w:tabs>
        <w:spacing w:before="194" w:after="0" w:line="240" w:lineRule="auto"/>
        <w:ind w:left="742" w:right="0" w:hanging="359"/>
        <w:jc w:val="left"/>
        <w:rPr>
          <w:sz w:val="22"/>
        </w:rPr>
      </w:pPr>
      <w:r>
        <w:rPr>
          <w:sz w:val="22"/>
        </w:rPr>
        <w:t>Refresh</w:t>
      </w:r>
      <w:r>
        <w:rPr>
          <w:spacing w:val="-4"/>
          <w:sz w:val="22"/>
        </w:rPr>
        <w:t xml:space="preserve"> </w:t>
      </w:r>
      <w:r>
        <w:rPr>
          <w:sz w:val="22"/>
        </w:rPr>
        <w:t>halaman</w:t>
      </w:r>
      <w:r>
        <w:rPr>
          <w:spacing w:val="-3"/>
          <w:sz w:val="22"/>
        </w:rPr>
        <w:t xml:space="preserve"> </w:t>
      </w:r>
      <w:r>
        <w:rPr>
          <w:sz w:val="22"/>
        </w:rPr>
        <w:t>sebelum</w:t>
      </w:r>
      <w:r>
        <w:rPr>
          <w:spacing w:val="-4"/>
          <w:sz w:val="22"/>
        </w:rPr>
        <w:t xml:space="preserve"> </w:t>
      </w:r>
      <w:r>
        <w:rPr>
          <w:sz w:val="22"/>
        </w:rPr>
        <w:t>10</w:t>
      </w:r>
      <w:r>
        <w:rPr>
          <w:spacing w:val="-3"/>
          <w:sz w:val="22"/>
        </w:rPr>
        <w:t xml:space="preserve"> </w:t>
      </w:r>
      <w:r>
        <w:rPr>
          <w:sz w:val="22"/>
        </w:rPr>
        <w:t>detik</w:t>
      </w:r>
      <w:r>
        <w:rPr>
          <w:spacing w:val="-3"/>
          <w:sz w:val="22"/>
        </w:rPr>
        <w:t xml:space="preserve"> </w:t>
      </w:r>
      <w:r>
        <w:rPr>
          <w:sz w:val="22"/>
        </w:rPr>
        <w:t>→</w:t>
      </w:r>
      <w:r>
        <w:rPr>
          <w:spacing w:val="-2"/>
          <w:sz w:val="22"/>
        </w:rPr>
        <w:t xml:space="preserve"> </w:t>
      </w:r>
      <w:r>
        <w:rPr>
          <w:sz w:val="22"/>
        </w:rPr>
        <w:t>Data</w:t>
      </w:r>
      <w:r>
        <w:rPr>
          <w:spacing w:val="-2"/>
          <w:sz w:val="22"/>
        </w:rPr>
        <w:t xml:space="preserve"> lama.</w:t>
      </w:r>
    </w:p>
    <w:p w14:paraId="39AA9B0D">
      <w:pPr>
        <w:pStyle w:val="7"/>
        <w:numPr>
          <w:ilvl w:val="1"/>
          <w:numId w:val="3"/>
        </w:numPr>
        <w:tabs>
          <w:tab w:val="left" w:pos="1462"/>
        </w:tabs>
        <w:spacing w:before="181" w:after="0" w:line="240" w:lineRule="auto"/>
        <w:ind w:left="1462" w:right="0" w:hanging="359"/>
        <w:jc w:val="left"/>
        <w:rPr>
          <w:sz w:val="22"/>
        </w:rPr>
      </w:pPr>
      <w:r>
        <w:rPr>
          <w:sz w:val="22"/>
        </w:rPr>
        <w:t>Sebelum</w:t>
      </w:r>
      <w:r>
        <w:rPr>
          <w:spacing w:val="-2"/>
          <w:sz w:val="22"/>
        </w:rPr>
        <w:t xml:space="preserve"> </w:t>
      </w:r>
      <w:r>
        <w:rPr>
          <w:sz w:val="22"/>
        </w:rPr>
        <w:t>10</w:t>
      </w:r>
      <w:r>
        <w:rPr>
          <w:spacing w:val="-3"/>
          <w:sz w:val="22"/>
        </w:rPr>
        <w:t xml:space="preserve"> </w:t>
      </w:r>
      <w:r>
        <w:rPr>
          <w:sz w:val="22"/>
        </w:rPr>
        <w:t>detik</w:t>
      </w:r>
      <w:r>
        <w:rPr>
          <w:spacing w:val="-3"/>
          <w:sz w:val="22"/>
        </w:rPr>
        <w:t xml:space="preserve"> </w:t>
      </w:r>
      <w:r>
        <w:rPr>
          <w:sz w:val="22"/>
        </w:rPr>
        <w:t>data</w:t>
      </w:r>
      <w:r>
        <w:rPr>
          <w:spacing w:val="-3"/>
          <w:sz w:val="22"/>
        </w:rPr>
        <w:t xml:space="preserve"> </w:t>
      </w:r>
      <w:r>
        <w:rPr>
          <w:sz w:val="22"/>
        </w:rPr>
        <w:t>yang</w:t>
      </w:r>
      <w:r>
        <w:rPr>
          <w:spacing w:val="-1"/>
          <w:sz w:val="22"/>
        </w:rPr>
        <w:t xml:space="preserve"> </w:t>
      </w:r>
      <w:r>
        <w:rPr>
          <w:sz w:val="22"/>
        </w:rPr>
        <w:t>akan</w:t>
      </w:r>
      <w:r>
        <w:rPr>
          <w:spacing w:val="-2"/>
          <w:sz w:val="22"/>
        </w:rPr>
        <w:t xml:space="preserve"> </w:t>
      </w:r>
      <w:r>
        <w:rPr>
          <w:sz w:val="22"/>
        </w:rPr>
        <w:t>ditampilkan</w:t>
      </w:r>
      <w:r>
        <w:rPr>
          <w:spacing w:val="-3"/>
          <w:sz w:val="22"/>
        </w:rPr>
        <w:t xml:space="preserve"> </w:t>
      </w:r>
      <w:r>
        <w:rPr>
          <w:sz w:val="22"/>
        </w:rPr>
        <w:t>masih</w:t>
      </w:r>
      <w:r>
        <w:rPr>
          <w:spacing w:val="-2"/>
          <w:sz w:val="22"/>
        </w:rPr>
        <w:t xml:space="preserve"> </w:t>
      </w:r>
      <w:r>
        <w:rPr>
          <w:sz w:val="22"/>
        </w:rPr>
        <w:t>data</w:t>
      </w:r>
      <w:r>
        <w:rPr>
          <w:spacing w:val="-1"/>
          <w:sz w:val="22"/>
        </w:rPr>
        <w:t xml:space="preserve"> </w:t>
      </w:r>
      <w:r>
        <w:rPr>
          <w:spacing w:val="-4"/>
          <w:sz w:val="22"/>
        </w:rPr>
        <w:t>lama</w:t>
      </w:r>
    </w:p>
    <w:p w14:paraId="6A726116">
      <w:pPr>
        <w:pStyle w:val="7"/>
        <w:numPr>
          <w:ilvl w:val="0"/>
          <w:numId w:val="3"/>
        </w:numPr>
        <w:tabs>
          <w:tab w:val="left" w:pos="742"/>
        </w:tabs>
        <w:spacing w:before="173" w:after="0" w:line="240" w:lineRule="auto"/>
        <w:ind w:left="742" w:right="0" w:hanging="359"/>
        <w:jc w:val="left"/>
        <w:rPr>
          <w:sz w:val="22"/>
        </w:rPr>
      </w:pPr>
      <w:r>
        <w:rPr>
          <w:sz w:val="22"/>
        </w:rPr>
        <w:t>Refresh</w:t>
      </w:r>
      <w:r>
        <w:rPr>
          <w:spacing w:val="-3"/>
          <w:sz w:val="22"/>
        </w:rPr>
        <w:t xml:space="preserve"> </w:t>
      </w:r>
      <w:r>
        <w:rPr>
          <w:sz w:val="22"/>
        </w:rPr>
        <w:t>setelah</w:t>
      </w:r>
      <w:r>
        <w:rPr>
          <w:spacing w:val="-2"/>
          <w:sz w:val="22"/>
        </w:rPr>
        <w:t xml:space="preserve"> </w:t>
      </w:r>
      <w:r>
        <w:rPr>
          <w:sz w:val="22"/>
        </w:rPr>
        <w:t>10</w:t>
      </w:r>
      <w:r>
        <w:rPr>
          <w:spacing w:val="-3"/>
          <w:sz w:val="22"/>
        </w:rPr>
        <w:t xml:space="preserve"> </w:t>
      </w:r>
      <w:r>
        <w:rPr>
          <w:sz w:val="22"/>
        </w:rPr>
        <w:t>detik</w:t>
      </w:r>
      <w:r>
        <w:rPr>
          <w:spacing w:val="-2"/>
          <w:sz w:val="22"/>
        </w:rPr>
        <w:t xml:space="preserve"> </w:t>
      </w:r>
      <w:r>
        <w:rPr>
          <w:sz w:val="22"/>
        </w:rPr>
        <w:t>→</w:t>
      </w:r>
      <w:r>
        <w:rPr>
          <w:spacing w:val="-1"/>
          <w:sz w:val="22"/>
        </w:rPr>
        <w:t xml:space="preserve"> </w:t>
      </w:r>
      <w:r>
        <w:rPr>
          <w:sz w:val="22"/>
        </w:rPr>
        <w:t>Data</w:t>
      </w:r>
      <w:r>
        <w:rPr>
          <w:spacing w:val="-1"/>
          <w:sz w:val="22"/>
        </w:rPr>
        <w:t xml:space="preserve"> </w:t>
      </w:r>
      <w:r>
        <w:rPr>
          <w:sz w:val="22"/>
        </w:rPr>
        <w:t>baru</w:t>
      </w:r>
      <w:r>
        <w:rPr>
          <w:spacing w:val="-2"/>
          <w:sz w:val="22"/>
        </w:rPr>
        <w:t xml:space="preserve"> muncul.</w:t>
      </w:r>
    </w:p>
    <w:p w14:paraId="4EA54EFA">
      <w:pPr>
        <w:pStyle w:val="4"/>
        <w:spacing w:before="12"/>
        <w:ind w:left="0"/>
        <w:rPr>
          <w:sz w:val="11"/>
        </w:rPr>
      </w:pPr>
      <w:r>
        <w:rPr>
          <w:sz w:val="11"/>
        </w:rPr>
        <w:drawing>
          <wp:anchor distT="0" distB="0" distL="0" distR="0" simplePos="0" relativeHeight="251662336" behindDoc="1" locked="0" layoutInCell="1" allowOverlap="1">
            <wp:simplePos x="0" y="0"/>
            <wp:positionH relativeFrom="page">
              <wp:posOffset>2331720</wp:posOffset>
            </wp:positionH>
            <wp:positionV relativeFrom="paragraph">
              <wp:posOffset>115570</wp:posOffset>
            </wp:positionV>
            <wp:extent cx="3345815" cy="176022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3346006" cy="1760220"/>
                    </a:xfrm>
                    <a:prstGeom prst="rect">
                      <a:avLst/>
                    </a:prstGeom>
                  </pic:spPr>
                </pic:pic>
              </a:graphicData>
            </a:graphic>
          </wp:anchor>
        </w:drawing>
      </w:r>
    </w:p>
    <w:p w14:paraId="75039710">
      <w:pPr>
        <w:pStyle w:val="4"/>
        <w:ind w:left="0"/>
        <w:rPr>
          <w:sz w:val="20"/>
        </w:rPr>
      </w:pPr>
    </w:p>
    <w:p w14:paraId="5E96784A">
      <w:pPr>
        <w:pStyle w:val="4"/>
        <w:spacing w:before="7"/>
        <w:ind w:left="0"/>
        <w:rPr>
          <w:sz w:val="20"/>
        </w:rPr>
      </w:pPr>
      <w:r>
        <w:rPr>
          <w:sz w:val="20"/>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188595</wp:posOffset>
                </wp:positionV>
                <wp:extent cx="5732780" cy="19685"/>
                <wp:effectExtent l="0" t="0" r="0" b="0"/>
                <wp:wrapTopAndBottom/>
                <wp:docPr id="48" name="Group 48"/>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49" name="Graphic 49"/>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50" name="Graphic 50"/>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51" name="Graphic 51"/>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52" name="Graphic 52"/>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53" name="Graphic 53"/>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54" name="Graphic 54"/>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4.85pt;height:1.55pt;width:451.4pt;mso-position-horizontal-relative:page;mso-wrap-distance-bottom:0pt;mso-wrap-distance-top:0pt;z-index:-251653120;mso-width-relative:page;mso-height-relative:page;" coordsize="5732780,19685" o:gfxdata="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zEsV&#10;C9oAAAAKAQAADwAAAAAAAAABACAAAAAiAAAAZHJzL2Rvd25yZXYueG1sUEsBAhQAFAAAAAgAh07i&#10;QKylNrUhBAAACBcAAA4AAAAAAAAAAQAgAAAAKQEAAGRycy9lMm9Eb2MueG1sUEsFBgAAAAAGAAYA&#10;WQEAALwHAAAAAA==&#10;">
                <o:lock v:ext="edit" aspectratio="f"/>
                <v:shape id="Graphic 49" o:spid="_x0000_s1026" o:spt="100" style="position:absolute;left:0;top:0;height:19050;width:5731510;" fillcolor="#9F9F9F" filled="t" stroked="f" coordsize="5731510,19050" o:gfxdata="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RdSm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50" o:spid="_x0000_s1026" o:spt="100" style="position:absolute;left:5729859;top:634;height:2540;width:2540;" fillcolor="#E2E2E2" filled="t" stroked="f" coordsize="2540,2540" o:gfxdata="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TA8dm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51" o:spid="_x0000_s1026" o:spt="100" style="position:absolute;left:0;top:634;height:16510;width:5732780;" fillcolor="#9F9F9F" filled="t" stroked="f" coordsize="5732780,16510" o:gfxdata="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vEm&#10;6MEAAADbAAAADwAAAAAAAAABACAAAAAiAAAAZHJzL2Rvd25yZXYueG1sUEsBAhQAFAAAAAgAh07i&#10;QDMvBZ47AAAAOQAAABAAAAAAAAAAAQAgAAAAEAEAAGRycy9zaGFwZXhtbC54bWxQSwUGAAAAAAYA&#10;BgBbAQAAugMAAAAA&#10;" path="m2540,2540l0,2540,0,16510,2540,16510,2540,2540xem5732399,0l5729846,0,5729846,2540,5732399,2540,5732399,0xe">
                  <v:fill on="t" focussize="0,0"/>
                  <v:stroke on="f"/>
                  <v:imagedata o:title=""/>
                  <o:lock v:ext="edit" aspectratio="f"/>
                  <v:textbox inset="0mm,0mm,0mm,0mm"/>
                </v:shape>
                <v:shape id="Graphic 52" o:spid="_x0000_s1026" o:spt="100" style="position:absolute;left:5729859;top:3175;height:13970;width:2540;" fillcolor="#E2E2E2" filled="t" stroked="f" coordsize="2540,13970" o:gfxdata="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kxjO/&#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53" o:spid="_x0000_s1026" o:spt="100" style="position:absolute;left:0;top:17145;height:2540;width:2540;" fillcolor="#9F9F9F" filled="t" stroked="f" coordsize="2540,2540" o:gfxdata="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M7L4A&#10;AADbAAAADwAAAAAAAAABACAAAAAiAAAAZHJzL2Rvd25yZXYueG1sUEsBAhQAFAAAAAgAh07iQDMv&#10;BZ47AAAAOQAAABAAAAAAAAAAAQAgAAAADQEAAGRycy9zaGFwZXhtbC54bWxQSwUGAAAAAAYABgBb&#10;AQAAtwMAAAAA&#10;" path="m2540,0l0,0,0,2539,2540,2539,2540,0xe">
                  <v:fill on="t" focussize="0,0"/>
                  <v:stroke on="f"/>
                  <v:imagedata o:title=""/>
                  <o:lock v:ext="edit" aspectratio="f"/>
                  <v:textbox inset="0mm,0mm,0mm,0mm"/>
                </v:shape>
                <v:shape id="Graphic 54" o:spid="_x0000_s1026" o:spt="100" style="position:absolute;left:0;top:17157;height:2540;width:5732780;" fillcolor="#E2E2E2" filled="t" stroked="f" coordsize="5732780,2540" o:gfxdata="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2cXC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04F4BC89">
      <w:pPr>
        <w:pStyle w:val="4"/>
        <w:spacing w:before="234"/>
        <w:rPr>
          <w:color w:val="7C4533"/>
          <w:spacing w:val="-303"/>
          <w:w w:val="126"/>
        </w:rPr>
      </w:pPr>
      <w:r>
        <w:drawing>
          <wp:inline distT="0" distB="0" distL="114300" distR="114300">
            <wp:extent cx="5930265" cy="1890395"/>
            <wp:effectExtent l="0" t="0" r="63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930265" cy="1890395"/>
                    </a:xfrm>
                    <a:prstGeom prst="rect">
                      <a:avLst/>
                    </a:prstGeom>
                    <a:noFill/>
                    <a:ln>
                      <a:noFill/>
                    </a:ln>
                  </pic:spPr>
                </pic:pic>
              </a:graphicData>
            </a:graphic>
          </wp:inline>
        </w:drawing>
      </w:r>
    </w:p>
    <w:p w14:paraId="240DE25C">
      <w:pPr>
        <w:pStyle w:val="4"/>
        <w:spacing w:before="234"/>
      </w:pPr>
      <w:r>
        <w:rPr>
          <w:color w:val="7C4533"/>
          <w:spacing w:val="-303"/>
          <w:w w:val="126"/>
        </w:rPr>
        <w:t>\</w:t>
      </w:r>
      <w:r>
        <w:rPr>
          <w:color w:val="CDC4D5"/>
          <w:spacing w:val="-303"/>
          <w:w w:val="363"/>
        </w:rPr>
        <w:t>’</w:t>
      </w:r>
      <w:r>
        <w:rPr>
          <w:color w:val="B4ACBB"/>
          <w:spacing w:val="-303"/>
          <w:w w:val="67"/>
        </w:rPr>
        <w:t>z</w:t>
      </w:r>
      <w:r>
        <w:rPr>
          <w:color w:val="B4ACBB"/>
          <w:w w:val="363"/>
        </w:rPr>
        <w:t>‘</w:t>
      </w:r>
      <w:r>
        <w:rPr>
          <w:color w:val="B4ACBB"/>
          <w:spacing w:val="-78"/>
          <w:w w:val="229"/>
        </w:rPr>
        <w:t xml:space="preserve"> </w:t>
      </w:r>
      <w:r>
        <w:rPr>
          <w:spacing w:val="-2"/>
          <w:w w:val="110"/>
        </w:rPr>
        <w:t>D.</w:t>
      </w:r>
      <w:r>
        <w:rPr>
          <w:spacing w:val="-6"/>
          <w:w w:val="110"/>
        </w:rPr>
        <w:t xml:space="preserve"> </w:t>
      </w:r>
      <w:r>
        <w:rPr>
          <w:spacing w:val="-2"/>
          <w:w w:val="110"/>
        </w:rPr>
        <w:t>On-Demand</w:t>
      </w:r>
      <w:r>
        <w:rPr>
          <w:spacing w:val="-6"/>
          <w:w w:val="110"/>
        </w:rPr>
        <w:t xml:space="preserve"> </w:t>
      </w:r>
      <w:r>
        <w:rPr>
          <w:spacing w:val="-2"/>
          <w:w w:val="105"/>
        </w:rPr>
        <w:t>Revalidation</w:t>
      </w:r>
    </w:p>
    <w:p w14:paraId="57327B3E">
      <w:pPr>
        <w:pStyle w:val="4"/>
        <w:spacing w:before="184"/>
      </w:pPr>
      <w:r>
        <w:t>Jika</w:t>
      </w:r>
      <w:r>
        <w:rPr>
          <w:spacing w:val="-5"/>
        </w:rPr>
        <w:t xml:space="preserve"> </w:t>
      </w:r>
      <w:r>
        <w:t>tidak</w:t>
      </w:r>
      <w:r>
        <w:rPr>
          <w:spacing w:val="-3"/>
        </w:rPr>
        <w:t xml:space="preserve"> </w:t>
      </w:r>
      <w:r>
        <w:t>ingin</w:t>
      </w:r>
      <w:r>
        <w:rPr>
          <w:spacing w:val="-4"/>
        </w:rPr>
        <w:t xml:space="preserve"> </w:t>
      </w:r>
      <w:r>
        <w:t>menunggu</w:t>
      </w:r>
      <w:r>
        <w:rPr>
          <w:spacing w:val="-3"/>
        </w:rPr>
        <w:t xml:space="preserve"> </w:t>
      </w:r>
      <w:r>
        <w:t>waktu</w:t>
      </w:r>
      <w:r>
        <w:rPr>
          <w:spacing w:val="-4"/>
        </w:rPr>
        <w:t xml:space="preserve"> </w:t>
      </w:r>
      <w:r>
        <w:t>revalidate,</w:t>
      </w:r>
      <w:r>
        <w:rPr>
          <w:spacing w:val="-3"/>
        </w:rPr>
        <w:t xml:space="preserve"> </w:t>
      </w:r>
      <w:r>
        <w:t>gunakan</w:t>
      </w:r>
      <w:r>
        <w:rPr>
          <w:spacing w:val="-4"/>
        </w:rPr>
        <w:t xml:space="preserve"> </w:t>
      </w:r>
      <w:r>
        <w:t>endpoint</w:t>
      </w:r>
      <w:r>
        <w:rPr>
          <w:spacing w:val="-3"/>
        </w:rPr>
        <w:t xml:space="preserve"> </w:t>
      </w:r>
      <w:r>
        <w:rPr>
          <w:spacing w:val="-2"/>
        </w:rPr>
        <w:t>khusus.</w:t>
      </w:r>
    </w:p>
    <w:p w14:paraId="2FBC257C">
      <w:pPr>
        <w:pStyle w:val="4"/>
        <w:spacing w:before="103"/>
        <w:ind w:left="0"/>
        <w:rPr>
          <w:sz w:val="20"/>
        </w:rPr>
      </w:pPr>
      <w:r>
        <w:rPr>
          <w:sz w:val="20"/>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249555</wp:posOffset>
                </wp:positionV>
                <wp:extent cx="5732780" cy="19685"/>
                <wp:effectExtent l="0" t="0" r="0" b="0"/>
                <wp:wrapTopAndBottom/>
                <wp:docPr id="55" name="Group 5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56" name="Graphic 56"/>
                        <wps:cNvSpPr/>
                        <wps:spPr>
                          <a:xfrm>
                            <a:off x="0" y="0"/>
                            <a:ext cx="5731510" cy="19050"/>
                          </a:xfrm>
                          <a:custGeom>
                            <a:avLst/>
                            <a:gdLst/>
                            <a:ahLst/>
                            <a:cxnLst/>
                            <a:rect l="l" t="t" r="r" b="b"/>
                            <a:pathLst>
                              <a:path w="5731510" h="19050">
                                <a:moveTo>
                                  <a:pt x="5731497" y="0"/>
                                </a:moveTo>
                                <a:lnTo>
                                  <a:pt x="0" y="0"/>
                                </a:lnTo>
                                <a:lnTo>
                                  <a:pt x="0" y="647"/>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57" name="Graphic 57"/>
                        <wps:cNvSpPr/>
                        <wps:spPr>
                          <a:xfrm>
                            <a:off x="5729859" y="63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58" name="Graphic 58"/>
                        <wps:cNvSpPr/>
                        <wps:spPr>
                          <a:xfrm>
                            <a:off x="0" y="647"/>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59" name="Graphic 59"/>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0" name="Graphic 60"/>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61" name="Graphic 61"/>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5pt;height:1.55pt;width:451.4pt;mso-position-horizontal-relative:page;mso-wrap-distance-bottom:0pt;mso-wrap-distance-top:0pt;z-index:-251653120;mso-width-relative:page;mso-height-relative:page;" coordsize="5732780,19685" o:gfxdata="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5YDhotkAAAAKAQAADwAAAAAAAAABACAAAAAiAAAAZHJzL2Rvd25yZXYueG1sUEsBAhQAFAAA&#10;AAgAh07iQCe650IoBAAACBcAAA4AAAAAAAAAAQAgAAAAKAEAAGRycy9lMm9Eb2MueG1sUEsFBgAA&#10;AAAGAAYAWQEAAMIHAAAAAA==&#10;">
                <o:lock v:ext="edit" aspectratio="f"/>
                <v:shape id="Graphic 56" o:spid="_x0000_s1026" o:spt="100" style="position:absolute;left:0;top:0;height:19050;width:5731510;" fillcolor="#9F9F9F" filled="t" stroked="f" coordsize="5731510,19050" o:gfxdata="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Xd4a8AAAA&#10;2wAAAA8AAAAAAAAAAQAgAAAAIgAAAGRycy9kb3ducmV2LnhtbFBLAQIUABQAAAAIAIdO4kAzLwWe&#10;OwAAADkAAAAQAAAAAAAAAAEAIAAAAAsBAABkcnMvc2hhcGV4bWwueG1sUEsFBgAAAAAGAAYAWwEA&#10;ALUDAAAAAA==&#10;" path="m5731497,0l0,0,0,647,0,3175,0,19050,5731497,19050,5731497,0xe">
                  <v:fill on="t" focussize="0,0"/>
                  <v:stroke on="f"/>
                  <v:imagedata o:title=""/>
                  <o:lock v:ext="edit" aspectratio="f"/>
                  <v:textbox inset="0mm,0mm,0mm,0mm"/>
                </v:shape>
                <v:shape id="Graphic 57" o:spid="_x0000_s1026" o:spt="100" style="position:absolute;left:5729859;top:635;height:2540;width:2540;" fillcolor="#E2E2E2" filled="t" stroked="f" coordsize="2540,2540" o:gfxdata="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lprb4A&#10;AADbAAAADwAAAAAAAAABACAAAAAiAAAAZHJzL2Rvd25yZXYueG1sUEsBAhQAFAAAAAgAh07iQDMv&#10;BZ47AAAAOQAAABAAAAAAAAAAAQAgAAAADQEAAGRycy9zaGFwZXhtbC54bWxQSwUGAAAAAAYABgBb&#10;AQAAtwMAAAAA&#10;" path="m2540,0l0,0,0,2539,2540,2539,2540,0xe">
                  <v:fill on="t" focussize="0,0"/>
                  <v:stroke on="f"/>
                  <v:imagedata o:title=""/>
                  <o:lock v:ext="edit" aspectratio="f"/>
                  <v:textbox inset="0mm,0mm,0mm,0mm"/>
                </v:shape>
                <v:shape id="Graphic 58" o:spid="_x0000_s1026" o:spt="100" style="position:absolute;left:0;top:647;height:16510;width:5732780;" fillcolor="#9F9F9F" filled="t" stroked="f" coordsize="5732780,16510" o:gfxdata="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y491vQAA&#10;ANsAAAAPAAAAAAAAAAEAIAAAACIAAABkcnMvZG93bnJldi54bWxQSwECFAAUAAAACACHTuJAMy8F&#10;njsAAAA5AAAAEAAAAAAAAAABACAAAAAMAQAAZHJzL3NoYXBleG1sLnhtbFBLBQYAAAAABgAGAFsB&#10;AAC2AwAAAAA=&#10;" path="m2540,2527l0,2527,0,16497,2540,16497,2540,2527xem5732399,0l5729846,0,5729846,2527,5732399,2527,5732399,0xe">
                  <v:fill on="t" focussize="0,0"/>
                  <v:stroke on="f"/>
                  <v:imagedata o:title=""/>
                  <o:lock v:ext="edit" aspectratio="f"/>
                  <v:textbox inset="0mm,0mm,0mm,0mm"/>
                </v:shape>
                <v:shape id="Graphic 59" o:spid="_x0000_s1026" o:spt="100" style="position:absolute;left:5729859;top:3175;height:13970;width:2540;" fillcolor="#E2E2E2" filled="t" stroked="f" coordsize="2540,13970" o:gfxdata="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gFRC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60" o:spid="_x0000_s1026" o:spt="100" style="position:absolute;left:0;top:17144;height:2540;width:2540;" fillcolor="#9F9F9F" filled="t" stroked="f" coordsize="2540,2540" o:gfxdata="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MXWCa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61" o:spid="_x0000_s1026" o:spt="100" style="position:absolute;left:0;top:17144;height:2540;width:5732780;" fillcolor="#E2E2E2" filled="t" stroked="f" coordsize="5732780,2540" o:gfxdata="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tGFW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104900A1">
      <w:pPr>
        <w:pStyle w:val="7"/>
        <w:numPr>
          <w:ilvl w:val="0"/>
          <w:numId w:val="1"/>
        </w:numPr>
        <w:tabs>
          <w:tab w:val="left" w:pos="385"/>
        </w:tabs>
        <w:spacing w:before="234" w:after="0" w:line="240" w:lineRule="auto"/>
        <w:ind w:left="385" w:right="0" w:hanging="362"/>
        <w:jc w:val="left"/>
        <w:rPr>
          <w:sz w:val="22"/>
        </w:rPr>
      </w:pPr>
      <w:r>
        <w:rPr>
          <w:sz w:val="22"/>
        </w:rPr>
        <w:t>Bagian 1</w:t>
      </w:r>
      <w:r>
        <w:rPr>
          <w:spacing w:val="-2"/>
          <w:sz w:val="22"/>
        </w:rPr>
        <w:t xml:space="preserve"> </w:t>
      </w:r>
      <w:r>
        <w:rPr>
          <w:sz w:val="22"/>
        </w:rPr>
        <w:t>–</w:t>
      </w:r>
      <w:r>
        <w:rPr>
          <w:spacing w:val="-2"/>
          <w:sz w:val="22"/>
        </w:rPr>
        <w:t xml:space="preserve"> </w:t>
      </w:r>
      <w:r>
        <w:rPr>
          <w:sz w:val="22"/>
        </w:rPr>
        <w:t>Buat</w:t>
      </w:r>
      <w:r>
        <w:rPr>
          <w:spacing w:val="-3"/>
          <w:sz w:val="22"/>
        </w:rPr>
        <w:t xml:space="preserve"> </w:t>
      </w:r>
      <w:r>
        <w:rPr>
          <w:sz w:val="22"/>
        </w:rPr>
        <w:t xml:space="preserve">API </w:t>
      </w:r>
      <w:r>
        <w:rPr>
          <w:spacing w:val="-2"/>
          <w:sz w:val="22"/>
        </w:rPr>
        <w:t>Revalidate</w:t>
      </w:r>
    </w:p>
    <w:p w14:paraId="3DC742B1">
      <w:pPr>
        <w:pStyle w:val="7"/>
        <w:numPr>
          <w:ilvl w:val="1"/>
          <w:numId w:val="1"/>
        </w:numPr>
        <w:tabs>
          <w:tab w:val="left" w:pos="1462"/>
        </w:tabs>
        <w:spacing w:before="184" w:after="0" w:line="240" w:lineRule="auto"/>
        <w:ind w:left="1462" w:right="0" w:hanging="359"/>
        <w:jc w:val="left"/>
      </w:pPr>
      <w:r>
        <w:rPr>
          <w:sz w:val="22"/>
        </w:rPr>
        <w:t>Buat</w:t>
      </w:r>
      <w:r>
        <w:rPr>
          <w:spacing w:val="-4"/>
          <w:sz w:val="22"/>
        </w:rPr>
        <w:t xml:space="preserve"> </w:t>
      </w:r>
      <w:r>
        <w:rPr>
          <w:sz w:val="22"/>
        </w:rPr>
        <w:t>file</w:t>
      </w:r>
      <w:r>
        <w:rPr>
          <w:spacing w:val="-1"/>
          <w:sz w:val="22"/>
        </w:rPr>
        <w:t xml:space="preserve"> </w:t>
      </w:r>
      <w:r>
        <w:rPr>
          <w:sz w:val="22"/>
        </w:rPr>
        <w:t>revalidate.ts</w:t>
      </w:r>
      <w:r>
        <w:rPr>
          <w:spacing w:val="-3"/>
          <w:sz w:val="22"/>
        </w:rPr>
        <w:t xml:space="preserve"> </w:t>
      </w:r>
      <w:r>
        <w:rPr>
          <w:sz w:val="22"/>
        </w:rPr>
        <w:t>pada</w:t>
      </w:r>
      <w:r>
        <w:rPr>
          <w:spacing w:val="-1"/>
          <w:sz w:val="22"/>
        </w:rPr>
        <w:t xml:space="preserve"> </w:t>
      </w:r>
      <w:r>
        <w:rPr>
          <w:sz w:val="22"/>
        </w:rPr>
        <w:t>folder</w:t>
      </w:r>
      <w:r>
        <w:rPr>
          <w:spacing w:val="-3"/>
          <w:sz w:val="22"/>
        </w:rPr>
        <w:t xml:space="preserve"> </w:t>
      </w:r>
      <w:r>
        <w:rPr>
          <w:sz w:val="22"/>
        </w:rPr>
        <w:t>pages/api/</w:t>
      </w:r>
      <w:r>
        <w:rPr>
          <w:spacing w:val="-2"/>
          <w:sz w:val="22"/>
        </w:rPr>
        <w:t xml:space="preserve"> </w:t>
      </w:r>
      <w:r>
        <w:rPr>
          <w:sz w:val="22"/>
        </w:rPr>
        <w:t>dan</w:t>
      </w:r>
      <w:r>
        <w:rPr>
          <w:spacing w:val="-1"/>
          <w:sz w:val="22"/>
        </w:rPr>
        <w:t xml:space="preserve"> </w:t>
      </w:r>
      <w:r>
        <w:rPr>
          <w:spacing w:val="-2"/>
          <w:sz w:val="22"/>
        </w:rPr>
        <w:t>modif</w:t>
      </w:r>
      <w:r>
        <w:rPr>
          <w:sz w:val="13"/>
        </w:rPr>
        <w:drawing>
          <wp:anchor distT="0" distB="0" distL="0" distR="0" simplePos="0" relativeHeight="251664384" behindDoc="1" locked="0" layoutInCell="1" allowOverlap="1">
            <wp:simplePos x="0" y="0"/>
            <wp:positionH relativeFrom="page">
              <wp:posOffset>1581785</wp:posOffset>
            </wp:positionH>
            <wp:positionV relativeFrom="paragraph">
              <wp:posOffset>128270</wp:posOffset>
            </wp:positionV>
            <wp:extent cx="4421505" cy="2373630"/>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8" cstate="print"/>
                    <a:stretch>
                      <a:fillRect/>
                    </a:stretch>
                  </pic:blipFill>
                  <pic:spPr>
                    <a:xfrm>
                      <a:off x="0" y="0"/>
                      <a:ext cx="4421700" cy="2373629"/>
                    </a:xfrm>
                    <a:prstGeom prst="rect">
                      <a:avLst/>
                    </a:prstGeom>
                  </pic:spPr>
                </pic:pic>
              </a:graphicData>
            </a:graphic>
          </wp:anchor>
        </w:drawing>
      </w:r>
      <w:r>
        <w:drawing>
          <wp:inline distT="0" distB="0" distL="114300" distR="114300">
            <wp:extent cx="5937885" cy="4425950"/>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937885" cy="4425950"/>
                    </a:xfrm>
                    <a:prstGeom prst="rect">
                      <a:avLst/>
                    </a:prstGeom>
                    <a:noFill/>
                    <a:ln>
                      <a:noFill/>
                    </a:ln>
                  </pic:spPr>
                </pic:pic>
              </a:graphicData>
            </a:graphic>
          </wp:inline>
        </w:drawing>
      </w:r>
      <w:r>
        <w:t>Note</w:t>
      </w:r>
      <w:r>
        <w:rPr>
          <w:spacing w:val="-8"/>
        </w:rPr>
        <w:t xml:space="preserve"> </w:t>
      </w:r>
      <w:r>
        <w:t>:</w:t>
      </w:r>
      <w:r>
        <w:rPr>
          <w:spacing w:val="-13"/>
        </w:rPr>
        <w:t xml:space="preserve"> </w:t>
      </w:r>
      <w:r>
        <w:t>jika</w:t>
      </w:r>
      <w:r>
        <w:rPr>
          <w:spacing w:val="-12"/>
        </w:rPr>
        <w:t xml:space="preserve"> </w:t>
      </w:r>
      <w:r>
        <w:t>kita</w:t>
      </w:r>
      <w:r>
        <w:rPr>
          <w:spacing w:val="-11"/>
        </w:rPr>
        <w:t xml:space="preserve"> </w:t>
      </w:r>
      <w:r>
        <w:t>menggunakan</w:t>
      </w:r>
      <w:r>
        <w:rPr>
          <w:spacing w:val="-11"/>
        </w:rPr>
        <w:t xml:space="preserve"> </w:t>
      </w:r>
      <w:r>
        <w:t>code</w:t>
      </w:r>
      <w:r>
        <w:rPr>
          <w:spacing w:val="-10"/>
        </w:rPr>
        <w:t xml:space="preserve"> </w:t>
      </w:r>
      <w:r>
        <w:t>ini</w:t>
      </w:r>
      <w:r>
        <w:rPr>
          <w:spacing w:val="-11"/>
        </w:rPr>
        <w:t xml:space="preserve"> </w:t>
      </w:r>
      <w:r>
        <w:t>ada</w:t>
      </w:r>
      <w:r>
        <w:rPr>
          <w:spacing w:val="-11"/>
        </w:rPr>
        <w:t xml:space="preserve"> </w:t>
      </w:r>
      <w:r>
        <w:t>sedikit</w:t>
      </w:r>
      <w:r>
        <w:rPr>
          <w:spacing w:val="-11"/>
        </w:rPr>
        <w:t xml:space="preserve"> </w:t>
      </w:r>
      <w:r>
        <w:t>masalah</w:t>
      </w:r>
      <w:r>
        <w:rPr>
          <w:spacing w:val="-11"/>
        </w:rPr>
        <w:t xml:space="preserve"> </w:t>
      </w:r>
      <w:r>
        <w:t>yaitu</w:t>
      </w:r>
      <w:r>
        <w:rPr>
          <w:spacing w:val="-12"/>
        </w:rPr>
        <w:t xml:space="preserve"> </w:t>
      </w:r>
      <w:r>
        <w:t>Ketika</w:t>
      </w:r>
      <w:r>
        <w:rPr>
          <w:spacing w:val="-10"/>
        </w:rPr>
        <w:t xml:space="preserve"> </w:t>
      </w:r>
      <w:r>
        <w:t>salah</w:t>
      </w:r>
      <w:r>
        <w:rPr>
          <w:spacing w:val="-11"/>
        </w:rPr>
        <w:t xml:space="preserve"> </w:t>
      </w:r>
      <w:r>
        <w:t>satu</w:t>
      </w:r>
      <w:r>
        <w:rPr>
          <w:spacing w:val="-11"/>
        </w:rPr>
        <w:t xml:space="preserve"> </w:t>
      </w:r>
      <w:r>
        <w:t>data</w:t>
      </w:r>
      <w:r>
        <w:rPr>
          <w:spacing w:val="-11"/>
        </w:rPr>
        <w:t xml:space="preserve"> </w:t>
      </w:r>
      <w:r>
        <w:t xml:space="preserve">dihapus maka data yang terhapus tidak secara otomatis terupdate pada layar meskipun sudah di refresh selama 10 detik. Untuk bisa terupdate data yang ditampilkan diperlukan trigger dengan mengakses apinya </w:t>
      </w:r>
      <w:r>
        <w:fldChar w:fldCharType="begin"/>
      </w:r>
      <w:r>
        <w:instrText xml:space="preserve"> HYPERLINK "http://localhost:3000/api/produk" \h </w:instrText>
      </w:r>
      <w:r>
        <w:fldChar w:fldCharType="separate"/>
      </w:r>
      <w:r>
        <w:rPr>
          <w:color w:val="0462C1"/>
          <w:u w:val="single" w:color="0462C1"/>
        </w:rPr>
        <w:t>http://localhost:3000/api/produk</w:t>
      </w:r>
      <w:r>
        <w:rPr>
          <w:color w:val="0462C1"/>
          <w:u w:val="single" w:color="0462C1"/>
        </w:rPr>
        <w:fldChar w:fldCharType="end"/>
      </w:r>
    </w:p>
    <w:p w14:paraId="360CCC4F">
      <w:pPr>
        <w:pStyle w:val="4"/>
        <w:spacing w:before="82"/>
        <w:ind w:left="0"/>
        <w:rPr>
          <w:sz w:val="20"/>
        </w:rPr>
      </w:pP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236220</wp:posOffset>
                </wp:positionV>
                <wp:extent cx="5732780" cy="19685"/>
                <wp:effectExtent l="0" t="0" r="0" b="0"/>
                <wp:wrapTopAndBottom/>
                <wp:docPr id="63" name="Group 63"/>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64" name="Graphic 64"/>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65" name="Graphic 65"/>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6" name="Graphic 66"/>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7" name="Graphic 67"/>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8" name="Graphic 68"/>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69" name="Graphic 69"/>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6pt;height:1.55pt;width:451.4pt;mso-position-horizontal-relative:page;mso-wrap-distance-bottom:0pt;mso-wrap-distance-top:0pt;z-index:-251652096;mso-width-relative:page;mso-height-relative:page;" coordsize="5732780,19685" o:gfxdata="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">
                <o:lock v:ext="edit" aspectratio="f"/>
                <v:shape id="Graphic 64" o:spid="_x0000_s1026" o:spt="100" style="position:absolute;left:0;top:0;height:19050;width:5731510;" fillcolor="#9F9F9F" filled="t" stroked="f" coordsize="5731510,19050" o:gfxdata="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lhte8AAAA&#10;2wAAAA8AAAAAAAAAAQAgAAAAIgAAAGRycy9kb3ducmV2LnhtbFBLAQIUABQAAAAIAIdO4kAzLwWe&#10;OwAAADkAAAAQAAAAAAAAAAEAIAAAAAsBAABkcnMvc2hhcGV4bWwueG1sUEsFBgAAAAAGAAYAWwEA&#10;ALUDAAAAAA==&#10;" path="m5731497,0l0,0,0,254,0,2794,0,19050,5731497,19050,5731497,0xe">
                  <v:fill on="t" focussize="0,0"/>
                  <v:stroke on="f"/>
                  <v:imagedata o:title=""/>
                  <o:lock v:ext="edit" aspectratio="f"/>
                  <v:textbox inset="0mm,0mm,0mm,0mm"/>
                </v:shape>
                <v:shape id="Graphic 65" o:spid="_x0000_s1026" o:spt="100" style="position:absolute;left:5729859;top:253;height:2540;width:2540;" fillcolor="#E2E2E2" filled="t" stroked="f" coordsize="2540,2540" o:gfxdata="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tuY/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66" o:spid="_x0000_s1026" o:spt="100" style="position:absolute;left:0;top:253;height:16510;width:5732780;" fillcolor="#9F9F9F" filled="t" stroked="f" coordsize="5732780,16510" o:gfxdata="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dHQh&#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67" o:spid="_x0000_s1026" o:spt="100" style="position:absolute;left:5729859;top:2793;height:13970;width:2540;" fillcolor="#E2E2E2" filled="t" stroked="f" coordsize="2540,13970" o:gfxdata="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rxa/&#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68" o:spid="_x0000_s1026" o:spt="100" style="position:absolute;left:0;top:16764;height:2540;width:2540;" fillcolor="#9F9F9F" filled="t" stroked="f" coordsize="2540,2540" o:gfxdata="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1hVCC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69" o:spid="_x0000_s1026" o:spt="100" style="position:absolute;left:0;top:16763;height:2540;width:5732780;" fillcolor="#E2E2E2" filled="t" stroked="f" coordsize="5732780,2540" o:gfxdata="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bFFO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33F546B8">
      <w:pPr>
        <w:pStyle w:val="7"/>
        <w:numPr>
          <w:ilvl w:val="0"/>
          <w:numId w:val="1"/>
        </w:numPr>
        <w:tabs>
          <w:tab w:val="left" w:pos="385"/>
        </w:tabs>
        <w:spacing w:before="234" w:after="0" w:line="240" w:lineRule="auto"/>
        <w:ind w:left="385" w:right="0" w:hanging="362"/>
        <w:jc w:val="left"/>
        <w:rPr>
          <w:sz w:val="22"/>
        </w:rPr>
      </w:pPr>
      <w:r>
        <w:rPr>
          <w:sz w:val="22"/>
        </w:rPr>
        <w:t>Bagian 2</w:t>
      </w:r>
      <w:r>
        <w:rPr>
          <w:spacing w:val="-2"/>
          <w:sz w:val="22"/>
        </w:rPr>
        <w:t xml:space="preserve"> </w:t>
      </w:r>
      <w:r>
        <w:rPr>
          <w:sz w:val="22"/>
        </w:rPr>
        <w:t>–</w:t>
      </w:r>
      <w:r>
        <w:rPr>
          <w:spacing w:val="-1"/>
          <w:sz w:val="22"/>
        </w:rPr>
        <w:t xml:space="preserve"> </w:t>
      </w:r>
      <w:r>
        <w:rPr>
          <w:sz w:val="22"/>
        </w:rPr>
        <w:t xml:space="preserve">Tambahkan Parameter </w:t>
      </w:r>
      <w:r>
        <w:rPr>
          <w:spacing w:val="-4"/>
          <w:sz w:val="22"/>
        </w:rPr>
        <w:t>Data</w:t>
      </w:r>
    </w:p>
    <w:p w14:paraId="7699163B">
      <w:pPr>
        <w:pStyle w:val="4"/>
        <w:spacing w:before="184"/>
      </w:pPr>
      <w:r>
        <w:t>Untuk</w:t>
      </w:r>
      <w:r>
        <w:rPr>
          <w:spacing w:val="-4"/>
        </w:rPr>
        <w:t xml:space="preserve"> </w:t>
      </w:r>
      <w:r>
        <w:t>mengatasi</w:t>
      </w:r>
      <w:r>
        <w:rPr>
          <w:spacing w:val="-1"/>
        </w:rPr>
        <w:t xml:space="preserve"> </w:t>
      </w:r>
      <w:r>
        <w:t>hal</w:t>
      </w:r>
      <w:r>
        <w:rPr>
          <w:spacing w:val="-3"/>
        </w:rPr>
        <w:t xml:space="preserve"> </w:t>
      </w:r>
      <w:r>
        <w:t>tersebut</w:t>
      </w:r>
      <w:r>
        <w:rPr>
          <w:spacing w:val="-1"/>
        </w:rPr>
        <w:t xml:space="preserve"> </w:t>
      </w:r>
      <w:r>
        <w:t>(</w:t>
      </w:r>
      <w:r>
        <w:rPr>
          <w:spacing w:val="-3"/>
        </w:rPr>
        <w:t xml:space="preserve"> </w:t>
      </w:r>
      <w:r>
        <w:t>pada</w:t>
      </w:r>
      <w:r>
        <w:rPr>
          <w:spacing w:val="-1"/>
        </w:rPr>
        <w:t xml:space="preserve"> </w:t>
      </w:r>
      <w:r>
        <w:t>bagian</w:t>
      </w:r>
      <w:r>
        <w:rPr>
          <w:spacing w:val="-2"/>
        </w:rPr>
        <w:t xml:space="preserve"> </w:t>
      </w:r>
      <w:r>
        <w:t>1)</w:t>
      </w:r>
      <w:r>
        <w:rPr>
          <w:spacing w:val="-2"/>
        </w:rPr>
        <w:t xml:space="preserve"> </w:t>
      </w:r>
      <w:r>
        <w:t>maka</w:t>
      </w:r>
      <w:r>
        <w:rPr>
          <w:spacing w:val="-3"/>
        </w:rPr>
        <w:t xml:space="preserve"> </w:t>
      </w:r>
      <w:r>
        <w:t>suatu</w:t>
      </w:r>
      <w:r>
        <w:rPr>
          <w:spacing w:val="-2"/>
        </w:rPr>
        <w:t xml:space="preserve"> </w:t>
      </w:r>
      <w:r>
        <w:t>kondisi</w:t>
      </w:r>
      <w:r>
        <w:rPr>
          <w:spacing w:val="-1"/>
        </w:rPr>
        <w:t xml:space="preserve"> </w:t>
      </w:r>
      <w:r>
        <w:t>pada</w:t>
      </w:r>
      <w:r>
        <w:rPr>
          <w:spacing w:val="-1"/>
        </w:rPr>
        <w:t xml:space="preserve"> </w:t>
      </w:r>
      <w:r>
        <w:t>file</w:t>
      </w:r>
      <w:r>
        <w:rPr>
          <w:spacing w:val="-1"/>
        </w:rPr>
        <w:t xml:space="preserve"> </w:t>
      </w:r>
      <w:r>
        <w:rPr>
          <w:spacing w:val="-2"/>
        </w:rPr>
        <w:t>revalidate.ts</w:t>
      </w:r>
    </w:p>
    <w:p w14:paraId="27B808F9">
      <w:pPr>
        <w:pStyle w:val="7"/>
        <w:numPr>
          <w:ilvl w:val="1"/>
          <w:numId w:val="1"/>
        </w:numPr>
        <w:tabs>
          <w:tab w:val="left" w:pos="1462"/>
        </w:tabs>
        <w:spacing w:before="183" w:after="0" w:line="240" w:lineRule="auto"/>
        <w:ind w:left="1462" w:right="0" w:hanging="359"/>
        <w:jc w:val="left"/>
        <w:rPr>
          <w:sz w:val="22"/>
        </w:rPr>
      </w:pPr>
      <w:r>
        <w:rPr>
          <w:sz w:val="22"/>
        </w:rPr>
        <w:drawing>
          <wp:anchor distT="0" distB="0" distL="0" distR="0" simplePos="0" relativeHeight="251665408" behindDoc="1" locked="0" layoutInCell="1" allowOverlap="1">
            <wp:simplePos x="0" y="0"/>
            <wp:positionH relativeFrom="page">
              <wp:posOffset>1300480</wp:posOffset>
            </wp:positionH>
            <wp:positionV relativeFrom="paragraph">
              <wp:posOffset>315595</wp:posOffset>
            </wp:positionV>
            <wp:extent cx="5027930" cy="3983355"/>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5027845" cy="3983354"/>
                    </a:xfrm>
                    <a:prstGeom prst="rect">
                      <a:avLst/>
                    </a:prstGeom>
                  </pic:spPr>
                </pic:pic>
              </a:graphicData>
            </a:graphic>
          </wp:anchor>
        </w:drawing>
      </w:r>
      <w:r>
        <w:rPr>
          <w:sz w:val="22"/>
        </w:rPr>
        <w:t>Modifikasi</w:t>
      </w:r>
      <w:r>
        <w:rPr>
          <w:spacing w:val="-3"/>
          <w:sz w:val="22"/>
        </w:rPr>
        <w:t xml:space="preserve"> </w:t>
      </w:r>
      <w:r>
        <w:rPr>
          <w:sz w:val="22"/>
        </w:rPr>
        <w:t>file</w:t>
      </w:r>
      <w:r>
        <w:rPr>
          <w:spacing w:val="-3"/>
          <w:sz w:val="22"/>
        </w:rPr>
        <w:t xml:space="preserve"> </w:t>
      </w:r>
      <w:r>
        <w:rPr>
          <w:spacing w:val="-2"/>
          <w:sz w:val="22"/>
        </w:rPr>
        <w:t>revalidate.ts</w:t>
      </w:r>
    </w:p>
    <w:p w14:paraId="75894399">
      <w:pPr>
        <w:pStyle w:val="7"/>
        <w:numPr>
          <w:numId w:val="0"/>
        </w:numPr>
        <w:tabs>
          <w:tab w:val="left" w:pos="1463"/>
        </w:tabs>
        <w:spacing w:before="51" w:after="4" w:line="254" w:lineRule="auto"/>
        <w:ind w:left="1103" w:leftChars="0" w:right="331" w:rightChars="0"/>
        <w:jc w:val="left"/>
        <w:rPr>
          <w:sz w:val="22"/>
        </w:rPr>
      </w:pPr>
      <w:r>
        <w:drawing>
          <wp:inline distT="0" distB="0" distL="114300" distR="114300">
            <wp:extent cx="5943600" cy="34334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943600" cy="3433445"/>
                    </a:xfrm>
                    <a:prstGeom prst="rect">
                      <a:avLst/>
                    </a:prstGeom>
                    <a:noFill/>
                    <a:ln>
                      <a:noFill/>
                    </a:ln>
                  </pic:spPr>
                </pic:pic>
              </a:graphicData>
            </a:graphic>
          </wp:inline>
        </w:drawing>
      </w:r>
    </w:p>
    <w:p w14:paraId="7192A106">
      <w:pPr>
        <w:pStyle w:val="7"/>
        <w:numPr>
          <w:ilvl w:val="1"/>
          <w:numId w:val="1"/>
        </w:numPr>
        <w:tabs>
          <w:tab w:val="left" w:pos="1463"/>
        </w:tabs>
        <w:spacing w:before="51" w:after="4" w:line="254" w:lineRule="auto"/>
        <w:ind w:left="1463" w:right="331" w:hanging="360"/>
        <w:jc w:val="left"/>
        <w:rPr>
          <w:sz w:val="22"/>
        </w:rPr>
      </w:pPr>
      <w:r>
        <w:rPr>
          <w:sz w:val="22"/>
        </w:rPr>
        <w:t xml:space="preserve">Uji coba menambahkan parameter dan value pada url </w:t>
      </w:r>
      <w:r>
        <w:fldChar w:fldCharType="begin"/>
      </w:r>
      <w:r>
        <w:instrText xml:space="preserve"> HYPERLINK "http://localhost:3000/api/revalidate?data=produk" \h </w:instrText>
      </w:r>
      <w:r>
        <w:fldChar w:fldCharType="separate"/>
      </w:r>
      <w:r>
        <w:rPr>
          <w:color w:val="0462C1"/>
          <w:sz w:val="22"/>
          <w:u w:val="single" w:color="0462C1"/>
        </w:rPr>
        <w:t>http://localhost:3000/api/revalidate?data=produk</w:t>
      </w:r>
      <w:r>
        <w:rPr>
          <w:color w:val="0462C1"/>
          <w:sz w:val="22"/>
          <w:u w:val="single" w:color="0462C1"/>
        </w:rPr>
        <w:fldChar w:fldCharType="end"/>
      </w:r>
      <w:r>
        <w:rPr>
          <w:color w:val="0462C1"/>
          <w:spacing w:val="-5"/>
          <w:sz w:val="22"/>
        </w:rPr>
        <w:t xml:space="preserve"> </w:t>
      </w:r>
      <w:r>
        <w:rPr>
          <w:sz w:val="22"/>
        </w:rPr>
        <w:t>maka</w:t>
      </w:r>
      <w:r>
        <w:rPr>
          <w:spacing w:val="-8"/>
          <w:sz w:val="22"/>
        </w:rPr>
        <w:t xml:space="preserve"> </w:t>
      </w:r>
      <w:r>
        <w:rPr>
          <w:sz w:val="22"/>
        </w:rPr>
        <w:t>akan</w:t>
      </w:r>
      <w:r>
        <w:rPr>
          <w:spacing w:val="-8"/>
          <w:sz w:val="22"/>
        </w:rPr>
        <w:t xml:space="preserve"> </w:t>
      </w:r>
      <w:r>
        <w:rPr>
          <w:sz w:val="22"/>
        </w:rPr>
        <w:t>muncul</w:t>
      </w:r>
      <w:r>
        <w:rPr>
          <w:spacing w:val="-8"/>
          <w:sz w:val="22"/>
        </w:rPr>
        <w:t xml:space="preserve"> </w:t>
      </w:r>
      <w:r>
        <w:rPr>
          <w:sz w:val="22"/>
        </w:rPr>
        <w:t>true</w:t>
      </w:r>
      <w:r>
        <w:rPr>
          <w:spacing w:val="-8"/>
          <w:sz w:val="22"/>
        </w:rPr>
        <w:t xml:space="preserve"> </w:t>
      </w:r>
      <w:r>
        <w:rPr>
          <w:sz w:val="22"/>
        </w:rPr>
        <w:t>dan sesuai dengan kondisi (req.query.data ===”produk”)</w:t>
      </w:r>
    </w:p>
    <w:p w14:paraId="49509525">
      <w:pPr>
        <w:pStyle w:val="4"/>
        <w:ind w:left="1463"/>
        <w:rPr>
          <w:sz w:val="20"/>
        </w:rPr>
      </w:pPr>
      <w:r>
        <w:rPr>
          <w:sz w:val="20"/>
        </w:rPr>
        <w:drawing>
          <wp:inline distT="0" distB="0" distL="0" distR="0">
            <wp:extent cx="4740275" cy="142557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2" cstate="print"/>
                    <a:stretch>
                      <a:fillRect/>
                    </a:stretch>
                  </pic:blipFill>
                  <pic:spPr>
                    <a:xfrm>
                      <a:off x="0" y="0"/>
                      <a:ext cx="4740389" cy="1426178"/>
                    </a:xfrm>
                    <a:prstGeom prst="rect">
                      <a:avLst/>
                    </a:prstGeom>
                  </pic:spPr>
                </pic:pic>
              </a:graphicData>
            </a:graphic>
          </wp:inline>
        </w:drawing>
      </w:r>
    </w:p>
    <w:p w14:paraId="27736F94">
      <w:pPr>
        <w:pStyle w:val="4"/>
        <w:ind w:left="1463"/>
        <w:rPr>
          <w:sz w:val="20"/>
        </w:rPr>
      </w:pPr>
    </w:p>
    <w:p w14:paraId="3C7A1352">
      <w:pPr>
        <w:pStyle w:val="4"/>
        <w:spacing w:after="0"/>
        <w:rPr>
          <w:sz w:val="20"/>
        </w:rPr>
      </w:pPr>
    </w:p>
    <w:p w14:paraId="680CB448">
      <w:pPr>
        <w:pStyle w:val="4"/>
        <w:spacing w:after="0"/>
      </w:pPr>
      <w:r>
        <w:drawing>
          <wp:inline distT="0" distB="0" distL="114300" distR="114300">
            <wp:extent cx="5941060" cy="13823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5941060" cy="1382395"/>
                    </a:xfrm>
                    <a:prstGeom prst="rect">
                      <a:avLst/>
                    </a:prstGeom>
                    <a:noFill/>
                    <a:ln>
                      <a:noFill/>
                    </a:ln>
                  </pic:spPr>
                </pic:pic>
              </a:graphicData>
            </a:graphic>
          </wp:inline>
        </w:drawing>
      </w:r>
    </w:p>
    <w:p w14:paraId="11DFA61D">
      <w:pPr>
        <w:pStyle w:val="4"/>
        <w:spacing w:after="0"/>
        <w:rPr>
          <w:sz w:val="22"/>
        </w:rPr>
      </w:pPr>
      <w:r>
        <w:rPr>
          <w:sz w:val="22"/>
        </w:rPr>
        <w:drawing>
          <wp:anchor distT="0" distB="0" distL="0" distR="0" simplePos="0" relativeHeight="251665408" behindDoc="1" locked="0" layoutInCell="1" allowOverlap="1">
            <wp:simplePos x="0" y="0"/>
            <wp:positionH relativeFrom="page">
              <wp:posOffset>1828800</wp:posOffset>
            </wp:positionH>
            <wp:positionV relativeFrom="paragraph">
              <wp:posOffset>212090</wp:posOffset>
            </wp:positionV>
            <wp:extent cx="4902835" cy="1129665"/>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4" cstate="print"/>
                    <a:stretch>
                      <a:fillRect/>
                    </a:stretch>
                  </pic:blipFill>
                  <pic:spPr>
                    <a:xfrm>
                      <a:off x="0" y="0"/>
                      <a:ext cx="4902906" cy="1129569"/>
                    </a:xfrm>
                    <a:prstGeom prst="rect">
                      <a:avLst/>
                    </a:prstGeom>
                  </pic:spPr>
                </pic:pic>
              </a:graphicData>
            </a:graphic>
          </wp:anchor>
        </w:drawing>
      </w:r>
      <w:r>
        <w:rPr>
          <w:sz w:val="22"/>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1605280</wp:posOffset>
                </wp:positionV>
                <wp:extent cx="5732780" cy="19685"/>
                <wp:effectExtent l="0" t="0" r="0" b="0"/>
                <wp:wrapTopAndBottom/>
                <wp:docPr id="73" name="Group 73"/>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74" name="Graphic 74"/>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75" name="Graphic 75"/>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76" name="Graphic 76"/>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77" name="Graphic 77"/>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78" name="Graphic 78"/>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9" name="Graphic 79"/>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26.4pt;height:1.55pt;width:451.4pt;mso-position-horizontal-relative:page;mso-wrap-distance-bottom:0pt;mso-wrap-distance-top:0pt;z-index:-251650048;mso-width-relative:page;mso-height-relative:page;" coordsize="5732780,19685" o:gfxdata="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EPdtOfaAAAADAEAAA8AAAAAAAAAAQAgAAAAIgAAAGRycy9kb3ducmV2&#10;LnhtbFBLAQIUABQAAAAIAIdO4kCJBQY7+wMAAAgXAAAOAAAAAAAAAAEAIAAAACkBAABkcnMvZTJv&#10;RG9jLnhtbFBLBQYAAAAABgAGAFkBAACWBwAAAAA=&#10;">
                <o:lock v:ext="edit" aspectratio="f"/>
                <v:shape id="Graphic 74" o:spid="_x0000_s1026" o:spt="100" style="position:absolute;left:0;top:0;height:19050;width:5731510;" fillcolor="#9F9F9F" filled="t" stroked="f" coordsize="5731510,19050" o:gfxdata="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8EAq8AAAA&#10;2wAAAA8AAAAAAAAAAQAgAAAAIgAAAGRycy9kb3ducmV2LnhtbFBLAQIUABQAAAAIAIdO4kAzLwWe&#10;OwAAADkAAAAQAAAAAAAAAAEAIAAAAAsBAABkcnMvc2hhcGV4bWwueG1sUEsFBgAAAAAGAAYAWwEA&#10;ALUDAAAAAA==&#10;" path="m5731497,0l0,0,0,254,0,2794,0,19050,5731497,19050,5731497,0xe">
                  <v:fill on="t" focussize="0,0"/>
                  <v:stroke on="f"/>
                  <v:imagedata o:title=""/>
                  <o:lock v:ext="edit" aspectratio="f"/>
                  <v:textbox inset="0mm,0mm,0mm,0mm"/>
                </v:shape>
                <v:shape id="Graphic 75" o:spid="_x0000_s1026" o:spt="100" style="position:absolute;left:5729859;top:253;height:2540;width:2540;" fillcolor="#E2E2E2" filled="t" stroked="f" coordsize="2540,2540" o:gfxdata="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IOI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76" o:spid="_x0000_s1026" o:spt="100" style="position:absolute;left:0;top:253;height:16510;width:5732780;" fillcolor="#9F9F9F" filled="t" stroked="f" coordsize="5732780,16510" o:gfxdata="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reL8&#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77" o:spid="_x0000_s1026" o:spt="100" style="position:absolute;left:5729859;top:2793;height:13970;width:2540;" fillcolor="#E2E2E2" filled="t" stroked="f" coordsize="2540,13970" o:gfxdata="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eY5y7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78" o:spid="_x0000_s1026" o:spt="100" style="position:absolute;left:0;top:16764;height:2540;width:2540;" fillcolor="#9F9F9F" filled="t" stroked="f" coordsize="2540,2540" o:gfxdata="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uML9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79" o:spid="_x0000_s1026" o:spt="100" style="position:absolute;left:0;top:16763;height:2540;width:5732780;" fillcolor="#E2E2E2" filled="t" stroked="f" coordsize="5732780,2540" o:gfxdata="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Cgo6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r>
        <w:rPr>
          <w:sz w:val="22"/>
        </w:rPr>
        <w:t>Uji</w:t>
      </w:r>
      <w:r>
        <w:rPr>
          <w:spacing w:val="-1"/>
          <w:sz w:val="22"/>
        </w:rPr>
        <w:t xml:space="preserve"> </w:t>
      </w:r>
      <w:r>
        <w:rPr>
          <w:sz w:val="22"/>
        </w:rPr>
        <w:t>coba</w:t>
      </w:r>
      <w:r>
        <w:rPr>
          <w:spacing w:val="-1"/>
          <w:sz w:val="22"/>
        </w:rPr>
        <w:t xml:space="preserve"> </w:t>
      </w:r>
      <w:r>
        <w:rPr>
          <w:sz w:val="22"/>
        </w:rPr>
        <w:t>dengan</w:t>
      </w:r>
      <w:r>
        <w:rPr>
          <w:spacing w:val="-2"/>
          <w:sz w:val="22"/>
        </w:rPr>
        <w:t xml:space="preserve"> </w:t>
      </w:r>
      <w:r>
        <w:rPr>
          <w:sz w:val="22"/>
        </w:rPr>
        <w:t>url</w:t>
      </w:r>
      <w:r>
        <w:rPr>
          <w:spacing w:val="-1"/>
          <w:sz w:val="22"/>
        </w:rPr>
        <w:t xml:space="preserve"> </w:t>
      </w:r>
      <w:r>
        <w:fldChar w:fldCharType="begin"/>
      </w:r>
      <w:r>
        <w:instrText xml:space="preserve"> HYPERLINK "http://localhost:3000/api/revalidate?data" \h </w:instrText>
      </w:r>
      <w:r>
        <w:fldChar w:fldCharType="separate"/>
      </w:r>
      <w:r>
        <w:rPr>
          <w:color w:val="0462C1"/>
          <w:spacing w:val="-2"/>
          <w:sz w:val="22"/>
          <w:u w:val="single" w:color="0462C1"/>
        </w:rPr>
        <w:t>http://localhost:3000/api/revalidate?data=</w:t>
      </w:r>
      <w:r>
        <w:rPr>
          <w:color w:val="0462C1"/>
          <w:spacing w:val="-2"/>
          <w:sz w:val="22"/>
          <w:u w:val="single" w:color="0462C1"/>
        </w:rPr>
        <w:fldChar w:fldCharType="end"/>
      </w:r>
    </w:p>
    <w:p w14:paraId="21404016">
      <w:pPr>
        <w:pStyle w:val="4"/>
        <w:spacing w:before="125"/>
        <w:ind w:left="0"/>
        <w:rPr>
          <w:sz w:val="20"/>
        </w:rPr>
      </w:pPr>
    </w:p>
    <w:p w14:paraId="4D713FDB">
      <w:pPr>
        <w:pStyle w:val="4"/>
        <w:spacing w:before="125"/>
        <w:ind w:left="0"/>
        <w:rPr>
          <w:sz w:val="20"/>
        </w:rPr>
      </w:pPr>
      <w:r>
        <w:drawing>
          <wp:inline distT="0" distB="0" distL="114300" distR="114300">
            <wp:extent cx="5942965" cy="655955"/>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stretch>
                      <a:fillRect/>
                    </a:stretch>
                  </pic:blipFill>
                  <pic:spPr>
                    <a:xfrm>
                      <a:off x="0" y="0"/>
                      <a:ext cx="5942965" cy="655955"/>
                    </a:xfrm>
                    <a:prstGeom prst="rect">
                      <a:avLst/>
                    </a:prstGeom>
                    <a:noFill/>
                    <a:ln>
                      <a:noFill/>
                    </a:ln>
                  </pic:spPr>
                </pic:pic>
              </a:graphicData>
            </a:graphic>
          </wp:inline>
        </w:drawing>
      </w:r>
    </w:p>
    <w:p w14:paraId="5E4CC974">
      <w:pPr>
        <w:pStyle w:val="7"/>
        <w:numPr>
          <w:ilvl w:val="0"/>
          <w:numId w:val="1"/>
        </w:numPr>
        <w:tabs>
          <w:tab w:val="left" w:pos="385"/>
        </w:tabs>
        <w:spacing w:before="234" w:after="0" w:line="240" w:lineRule="auto"/>
        <w:ind w:left="385" w:right="0" w:hanging="362"/>
        <w:jc w:val="left"/>
        <w:rPr>
          <w:sz w:val="22"/>
        </w:rPr>
      </w:pPr>
      <w:r>
        <w:rPr>
          <w:sz w:val="22"/>
        </w:rPr>
        <w:t>Bagian 3</w:t>
      </w:r>
      <w:r>
        <w:rPr>
          <w:spacing w:val="-2"/>
          <w:sz w:val="22"/>
        </w:rPr>
        <w:t xml:space="preserve"> </w:t>
      </w:r>
      <w:r>
        <w:rPr>
          <w:sz w:val="22"/>
        </w:rPr>
        <w:t>–</w:t>
      </w:r>
      <w:r>
        <w:rPr>
          <w:spacing w:val="-2"/>
          <w:sz w:val="22"/>
        </w:rPr>
        <w:t xml:space="preserve"> </w:t>
      </w:r>
      <w:r>
        <w:rPr>
          <w:sz w:val="22"/>
        </w:rPr>
        <w:t>Tambahkan Token</w:t>
      </w:r>
      <w:r>
        <w:rPr>
          <w:spacing w:val="-1"/>
          <w:sz w:val="22"/>
        </w:rPr>
        <w:t xml:space="preserve"> </w:t>
      </w:r>
      <w:r>
        <w:rPr>
          <w:spacing w:val="-2"/>
          <w:sz w:val="22"/>
        </w:rPr>
        <w:t>Security</w:t>
      </w:r>
    </w:p>
    <w:p w14:paraId="484C947D">
      <w:pPr>
        <w:pStyle w:val="4"/>
        <w:spacing w:before="184"/>
      </w:pPr>
      <w:r>
        <w:t>Perlu</w:t>
      </w:r>
      <w:r>
        <w:rPr>
          <w:spacing w:val="-1"/>
        </w:rPr>
        <w:t xml:space="preserve"> </w:t>
      </w:r>
      <w:r>
        <w:t>ditambahkan</w:t>
      </w:r>
      <w:r>
        <w:rPr>
          <w:spacing w:val="-1"/>
        </w:rPr>
        <w:t xml:space="preserve"> </w:t>
      </w:r>
      <w:r>
        <w:t>paramater</w:t>
      </w:r>
      <w:r>
        <w:rPr>
          <w:spacing w:val="-1"/>
        </w:rPr>
        <w:t xml:space="preserve"> </w:t>
      </w:r>
      <w:r>
        <w:t>agar</w:t>
      </w:r>
      <w:r>
        <w:rPr>
          <w:spacing w:val="-2"/>
        </w:rPr>
        <w:t xml:space="preserve"> </w:t>
      </w:r>
      <w:r>
        <w:t>user</w:t>
      </w:r>
      <w:r>
        <w:rPr>
          <w:spacing w:val="-1"/>
        </w:rPr>
        <w:t xml:space="preserve"> </w:t>
      </w:r>
      <w:r>
        <w:t>tidak</w:t>
      </w:r>
      <w:r>
        <w:rPr>
          <w:spacing w:val="-1"/>
        </w:rPr>
        <w:t xml:space="preserve"> </w:t>
      </w:r>
      <w:r>
        <w:t>merubah</w:t>
      </w:r>
      <w:r>
        <w:rPr>
          <w:spacing w:val="-1"/>
        </w:rPr>
        <w:t xml:space="preserve"> </w:t>
      </w:r>
      <w:r>
        <w:t>data</w:t>
      </w:r>
      <w:r>
        <w:rPr>
          <w:spacing w:val="-2"/>
        </w:rPr>
        <w:t xml:space="preserve"> </w:t>
      </w:r>
      <w:r>
        <w:t>melalui</w:t>
      </w:r>
      <w:r>
        <w:rPr>
          <w:spacing w:val="-1"/>
        </w:rPr>
        <w:t xml:space="preserve"> </w:t>
      </w:r>
      <w:r>
        <w:rPr>
          <w:spacing w:val="-5"/>
        </w:rPr>
        <w:t>url</w:t>
      </w:r>
    </w:p>
    <w:p w14:paraId="21411A73">
      <w:pPr>
        <w:pStyle w:val="7"/>
        <w:numPr>
          <w:ilvl w:val="1"/>
          <w:numId w:val="1"/>
        </w:numPr>
        <w:tabs>
          <w:tab w:val="left" w:pos="1462"/>
        </w:tabs>
        <w:spacing w:before="183" w:after="0" w:line="240" w:lineRule="auto"/>
        <w:ind w:left="1462" w:right="0" w:hanging="359"/>
        <w:jc w:val="left"/>
        <w:rPr>
          <w:sz w:val="22"/>
        </w:rPr>
      </w:pPr>
      <w:r>
        <w:rPr>
          <w:sz w:val="22"/>
        </w:rPr>
        <w:drawing>
          <wp:anchor distT="0" distB="0" distL="0" distR="0" simplePos="0" relativeHeight="251666432" behindDoc="1" locked="0" layoutInCell="1" allowOverlap="1">
            <wp:simplePos x="0" y="0"/>
            <wp:positionH relativeFrom="page">
              <wp:posOffset>1828800</wp:posOffset>
            </wp:positionH>
            <wp:positionV relativeFrom="paragraph">
              <wp:posOffset>316230</wp:posOffset>
            </wp:positionV>
            <wp:extent cx="3826510" cy="1092200"/>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6" cstate="print"/>
                    <a:stretch>
                      <a:fillRect/>
                    </a:stretch>
                  </pic:blipFill>
                  <pic:spPr>
                    <a:xfrm>
                      <a:off x="0" y="0"/>
                      <a:ext cx="3826495" cy="1092136"/>
                    </a:xfrm>
                    <a:prstGeom prst="rect">
                      <a:avLst/>
                    </a:prstGeom>
                  </pic:spPr>
                </pic:pic>
              </a:graphicData>
            </a:graphic>
          </wp:anchor>
        </w:drawing>
      </w:r>
      <w:r>
        <w:rPr>
          <w:sz w:val="22"/>
        </w:rPr>
        <w:t>Buka</w:t>
      </w:r>
      <w:r>
        <w:rPr>
          <w:spacing w:val="-1"/>
          <w:sz w:val="22"/>
        </w:rPr>
        <w:t xml:space="preserve"> </w:t>
      </w:r>
      <w:r>
        <w:rPr>
          <w:sz w:val="22"/>
        </w:rPr>
        <w:t>file .env</w:t>
      </w:r>
      <w:r>
        <w:rPr>
          <w:spacing w:val="-1"/>
          <w:sz w:val="22"/>
        </w:rPr>
        <w:t xml:space="preserve"> </w:t>
      </w:r>
      <w:r>
        <w:rPr>
          <w:sz w:val="22"/>
        </w:rPr>
        <w:t xml:space="preserve">dan </w:t>
      </w:r>
      <w:r>
        <w:rPr>
          <w:spacing w:val="-2"/>
          <w:sz w:val="22"/>
        </w:rPr>
        <w:t>modifikasi</w:t>
      </w:r>
    </w:p>
    <w:p w14:paraId="3E4612A1">
      <w:pPr>
        <w:pStyle w:val="7"/>
        <w:numPr>
          <w:numId w:val="0"/>
        </w:numPr>
        <w:tabs>
          <w:tab w:val="left" w:pos="1462"/>
        </w:tabs>
        <w:spacing w:before="105" w:after="10" w:line="240" w:lineRule="auto"/>
        <w:ind w:left="1103" w:leftChars="0" w:right="0" w:rightChars="0"/>
        <w:jc w:val="left"/>
        <w:rPr>
          <w:sz w:val="22"/>
        </w:rPr>
      </w:pPr>
      <w:r>
        <w:drawing>
          <wp:inline distT="0" distB="0" distL="114300" distR="114300">
            <wp:extent cx="5295900" cy="1781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295900" cy="1781175"/>
                    </a:xfrm>
                    <a:prstGeom prst="rect">
                      <a:avLst/>
                    </a:prstGeom>
                    <a:noFill/>
                    <a:ln>
                      <a:noFill/>
                    </a:ln>
                  </pic:spPr>
                </pic:pic>
              </a:graphicData>
            </a:graphic>
          </wp:inline>
        </w:drawing>
      </w:r>
    </w:p>
    <w:p w14:paraId="27E83661">
      <w:pPr>
        <w:pStyle w:val="7"/>
        <w:numPr>
          <w:ilvl w:val="1"/>
          <w:numId w:val="1"/>
        </w:numPr>
        <w:tabs>
          <w:tab w:val="left" w:pos="1462"/>
        </w:tabs>
        <w:spacing w:before="105" w:after="10" w:line="240" w:lineRule="auto"/>
        <w:ind w:left="1462" w:right="0" w:hanging="359"/>
        <w:jc w:val="left"/>
        <w:rPr>
          <w:sz w:val="22"/>
        </w:rPr>
      </w:pPr>
      <w:r>
        <w:rPr>
          <w:sz w:val="22"/>
        </w:rPr>
        <w:t>Modifikasi</w:t>
      </w:r>
      <w:r>
        <w:rPr>
          <w:spacing w:val="-3"/>
          <w:sz w:val="22"/>
        </w:rPr>
        <w:t xml:space="preserve"> </w:t>
      </w:r>
      <w:r>
        <w:rPr>
          <w:sz w:val="22"/>
        </w:rPr>
        <w:t>file</w:t>
      </w:r>
      <w:r>
        <w:rPr>
          <w:spacing w:val="-1"/>
          <w:sz w:val="22"/>
        </w:rPr>
        <w:t xml:space="preserve"> </w:t>
      </w:r>
      <w:r>
        <w:rPr>
          <w:sz w:val="22"/>
        </w:rPr>
        <w:t>revalidate.ts</w:t>
      </w:r>
      <w:r>
        <w:rPr>
          <w:spacing w:val="-2"/>
          <w:sz w:val="22"/>
        </w:rPr>
        <w:t xml:space="preserve"> </w:t>
      </w:r>
      <w:r>
        <w:rPr>
          <w:sz w:val="22"/>
        </w:rPr>
        <w:t>tambahkan</w:t>
      </w:r>
      <w:r>
        <w:rPr>
          <w:spacing w:val="-3"/>
          <w:sz w:val="22"/>
        </w:rPr>
        <w:t xml:space="preserve"> </w:t>
      </w:r>
      <w:r>
        <w:rPr>
          <w:sz w:val="22"/>
        </w:rPr>
        <w:t>kondisi</w:t>
      </w:r>
      <w:r>
        <w:rPr>
          <w:spacing w:val="-2"/>
          <w:sz w:val="22"/>
        </w:rPr>
        <w:t xml:space="preserve"> </w:t>
      </w:r>
      <w:r>
        <w:rPr>
          <w:sz w:val="22"/>
        </w:rPr>
        <w:t>pada</w:t>
      </w:r>
      <w:r>
        <w:rPr>
          <w:spacing w:val="-2"/>
          <w:sz w:val="22"/>
        </w:rPr>
        <w:t xml:space="preserve"> </w:t>
      </w:r>
      <w:r>
        <w:rPr>
          <w:sz w:val="22"/>
        </w:rPr>
        <w:t>line</w:t>
      </w:r>
      <w:r>
        <w:rPr>
          <w:spacing w:val="-2"/>
          <w:sz w:val="22"/>
        </w:rPr>
        <w:t xml:space="preserve"> </w:t>
      </w:r>
      <w:r>
        <w:rPr>
          <w:sz w:val="22"/>
        </w:rPr>
        <w:t>13</w:t>
      </w:r>
      <w:r>
        <w:rPr>
          <w:spacing w:val="-3"/>
          <w:sz w:val="22"/>
        </w:rPr>
        <w:t xml:space="preserve"> </w:t>
      </w:r>
      <w:r>
        <w:rPr>
          <w:sz w:val="22"/>
        </w:rPr>
        <w:t>-</w:t>
      </w:r>
      <w:r>
        <w:rPr>
          <w:spacing w:val="-2"/>
          <w:sz w:val="22"/>
        </w:rPr>
        <w:t xml:space="preserve"> </w:t>
      </w:r>
      <w:r>
        <w:rPr>
          <w:spacing w:val="-5"/>
          <w:sz w:val="22"/>
        </w:rPr>
        <w:t>17</w:t>
      </w:r>
    </w:p>
    <w:p w14:paraId="00480E98">
      <w:pPr>
        <w:pStyle w:val="4"/>
        <w:ind w:left="1463"/>
        <w:rPr>
          <w:sz w:val="20"/>
        </w:rPr>
      </w:pPr>
      <w:r>
        <w:rPr>
          <w:sz w:val="20"/>
        </w:rPr>
        <w:drawing>
          <wp:inline distT="0" distB="0" distL="0" distR="0">
            <wp:extent cx="4259580" cy="3689350"/>
            <wp:effectExtent l="0" t="0" r="0" b="0"/>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8" cstate="print"/>
                    <a:stretch>
                      <a:fillRect/>
                    </a:stretch>
                  </pic:blipFill>
                  <pic:spPr>
                    <a:xfrm>
                      <a:off x="0" y="0"/>
                      <a:ext cx="4259681" cy="3689984"/>
                    </a:xfrm>
                    <a:prstGeom prst="rect">
                      <a:avLst/>
                    </a:prstGeom>
                  </pic:spPr>
                </pic:pic>
              </a:graphicData>
            </a:graphic>
          </wp:inline>
        </w:drawing>
      </w:r>
    </w:p>
    <w:p w14:paraId="2C50C3A3">
      <w:pPr>
        <w:pStyle w:val="4"/>
        <w:ind w:left="0"/>
        <w:rPr>
          <w:sz w:val="20"/>
        </w:rPr>
      </w:pPr>
    </w:p>
    <w:p w14:paraId="00A13304">
      <w:pPr>
        <w:pStyle w:val="4"/>
        <w:ind w:left="0"/>
        <w:rPr>
          <w:sz w:val="20"/>
        </w:rPr>
      </w:pPr>
      <w:r>
        <w:drawing>
          <wp:inline distT="0" distB="0" distL="114300" distR="114300">
            <wp:extent cx="5939790" cy="4410710"/>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stretch>
                      <a:fillRect/>
                    </a:stretch>
                  </pic:blipFill>
                  <pic:spPr>
                    <a:xfrm>
                      <a:off x="0" y="0"/>
                      <a:ext cx="5939790" cy="4410710"/>
                    </a:xfrm>
                    <a:prstGeom prst="rect">
                      <a:avLst/>
                    </a:prstGeom>
                    <a:noFill/>
                    <a:ln>
                      <a:noFill/>
                    </a:ln>
                  </pic:spPr>
                </pic:pic>
              </a:graphicData>
            </a:graphic>
          </wp:inline>
        </w:drawing>
      </w:r>
    </w:p>
    <w:p w14:paraId="23BA917B">
      <w:pPr>
        <w:pStyle w:val="4"/>
        <w:ind w:left="0"/>
        <w:rPr>
          <w:sz w:val="20"/>
        </w:rPr>
      </w:pPr>
    </w:p>
    <w:p w14:paraId="6A515C9A">
      <w:pPr>
        <w:pStyle w:val="4"/>
        <w:ind w:left="0"/>
        <w:rPr>
          <w:sz w:val="20"/>
        </w:rPr>
      </w:pPr>
    </w:p>
    <w:p w14:paraId="12C01586">
      <w:pPr>
        <w:pStyle w:val="4"/>
        <w:spacing w:before="126"/>
        <w:ind w:left="0"/>
        <w:rPr>
          <w:sz w:val="20"/>
        </w:rPr>
      </w:pPr>
      <w:r>
        <w:rPr>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264160</wp:posOffset>
                </wp:positionV>
                <wp:extent cx="5732780" cy="20320"/>
                <wp:effectExtent l="0" t="0" r="0" b="0"/>
                <wp:wrapTopAndBottom/>
                <wp:docPr id="82" name="Group 82"/>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83" name="Graphic 83"/>
                        <wps:cNvSpPr/>
                        <wps:spPr>
                          <a:xfrm>
                            <a:off x="0" y="0"/>
                            <a:ext cx="5731510" cy="19050"/>
                          </a:xfrm>
                          <a:custGeom>
                            <a:avLst/>
                            <a:gdLst/>
                            <a:ahLst/>
                            <a:cxnLst/>
                            <a:rect l="l" t="t" r="r" b="b"/>
                            <a:pathLst>
                              <a:path w="5731510" h="19050">
                                <a:moveTo>
                                  <a:pt x="5731497" y="0"/>
                                </a:moveTo>
                                <a:lnTo>
                                  <a:pt x="0" y="0"/>
                                </a:lnTo>
                                <a:lnTo>
                                  <a:pt x="0" y="965"/>
                                </a:lnTo>
                                <a:lnTo>
                                  <a:pt x="0" y="3492"/>
                                </a:lnTo>
                                <a:lnTo>
                                  <a:pt x="0" y="19050"/>
                                </a:lnTo>
                                <a:lnTo>
                                  <a:pt x="5731497" y="19050"/>
                                </a:lnTo>
                                <a:lnTo>
                                  <a:pt x="5731497" y="0"/>
                                </a:lnTo>
                                <a:close/>
                              </a:path>
                            </a:pathLst>
                          </a:custGeom>
                          <a:solidFill>
                            <a:srgbClr val="9F9F9F"/>
                          </a:solidFill>
                        </wps:spPr>
                        <wps:bodyPr wrap="square" lIns="0" tIns="0" rIns="0" bIns="0" rtlCol="0">
                          <a:noAutofit/>
                        </wps:bodyPr>
                      </wps:wsp>
                      <wps:wsp>
                        <wps:cNvPr id="84" name="Graphic 84"/>
                        <wps:cNvSpPr/>
                        <wps:spPr>
                          <a:xfrm>
                            <a:off x="5729859" y="953"/>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85" name="Graphic 85"/>
                        <wps:cNvSpPr/>
                        <wps:spPr>
                          <a:xfrm>
                            <a:off x="0" y="965"/>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86" name="Graphic 86"/>
                        <wps:cNvSpPr/>
                        <wps:spPr>
                          <a:xfrm>
                            <a:off x="5729859" y="3492"/>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87" name="Graphic 87"/>
                        <wps:cNvSpPr/>
                        <wps:spPr>
                          <a:xfrm>
                            <a:off x="0" y="1746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88" name="Graphic 88"/>
                        <wps:cNvSpPr/>
                        <wps:spPr>
                          <a:xfrm>
                            <a:off x="0" y="17462"/>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0.8pt;height:1.6pt;width:451.4pt;mso-position-horizontal-relative:page;mso-wrap-distance-bottom:0pt;mso-wrap-distance-top:0pt;z-index:-251649024;mso-width-relative:page;mso-height-relative:page;" coordsize="5732780,20320" o:gfxdata="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B/gget2QAAAAoBAAAPAAAAAAAAAAEAIAAAACIAAABkcnMvZG93bnJldi54bWxQSwECFAAUAAAA&#10;CACHTuJA8c6zUicEAAAIFwAADgAAAAAAAAABACAAAAAoAQAAZHJzL2Uyb0RvYy54bWxQSwUGAAAA&#10;AAYABgBZAQAAwQcAAAAA&#10;">
                <o:lock v:ext="edit" aspectratio="f"/>
                <v:shape id="Graphic 83" o:spid="_x0000_s1026" o:spt="100" style="position:absolute;left:0;top:0;height:19050;width:5731510;" fillcolor="#9F9F9F" filled="t" stroked="f" coordsize="5731510,19050" o:gfxdata="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A+Fm8AAAA&#10;2wAAAA8AAAAAAAAAAQAgAAAAIgAAAGRycy9kb3ducmV2LnhtbFBLAQIUABQAAAAIAIdO4kAzLwWe&#10;OwAAADkAAAAQAAAAAAAAAAEAIAAAAAsBAABkcnMvc2hhcGV4bWwueG1sUEsFBgAAAAAGAAYAWwEA&#10;ALUDAAAAAA==&#10;" path="m5731497,0l0,0,0,965,0,3492,0,19050,5731497,19050,5731497,0xe">
                  <v:fill on="t" focussize="0,0"/>
                  <v:stroke on="f"/>
                  <v:imagedata o:title=""/>
                  <o:lock v:ext="edit" aspectratio="f"/>
                  <v:textbox inset="0mm,0mm,0mm,0mm"/>
                </v:shape>
                <v:shape id="Graphic 84" o:spid="_x0000_s1026" o:spt="100" style="position:absolute;left:5729859;top:953;height:2540;width:2540;" fillcolor="#E2E2E2" filled="t" stroked="f" coordsize="2540,2540" o:gfxdata="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m9udugAAANsA&#10;AAAPAAAAAAAAAAEAIAAAACIAAABkcnMvZG93bnJldi54bWxQSwECFAAUAAAACACHTuJAMy8FnjsA&#10;AAA5AAAAEAAAAAAAAAABACAAAAAJAQAAZHJzL3NoYXBleG1sLnhtbFBLBQYAAAAABgAGAFsBAACz&#10;AwAAAAA=&#10;" path="m2540,0l0,0,0,2539,2540,2539,2540,0xe">
                  <v:fill on="t" focussize="0,0"/>
                  <v:stroke on="f"/>
                  <v:imagedata o:title=""/>
                  <o:lock v:ext="edit" aspectratio="f"/>
                  <v:textbox inset="0mm,0mm,0mm,0mm"/>
                </v:shape>
                <v:shape id="Graphic 85" o:spid="_x0000_s1026" o:spt="100" style="position:absolute;left:0;top:965;height:16510;width:5732780;" fillcolor="#9F9F9F" filled="t" stroked="f" coordsize="5732780,16510" o:gfxdata="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6oM&#10;rMEAAADbAAAADwAAAAAAAAABACAAAAAiAAAAZHJzL2Rvd25yZXYueG1sUEsBAhQAFAAAAAgAh07i&#10;QDMvBZ47AAAAOQAAABAAAAAAAAAAAQAgAAAAEAEAAGRycy9zaGFwZXhtbC54bWxQSwUGAAAAAAYA&#10;BgBbAQAAugMAAAAA&#10;" path="m2540,2527l0,2527,0,16497,2540,16497,2540,2527xem5732399,0l5729846,0,5729846,2527,5732399,2527,5732399,0xe">
                  <v:fill on="t" focussize="0,0"/>
                  <v:stroke on="f"/>
                  <v:imagedata o:title=""/>
                  <o:lock v:ext="edit" aspectratio="f"/>
                  <v:textbox inset="0mm,0mm,0mm,0mm"/>
                </v:shape>
                <v:shape id="Graphic 86" o:spid="_x0000_s1026" o:spt="100" style="position:absolute;left:5729859;top:3492;height:13970;width:2540;" fillcolor="#E2E2E2" filled="t" stroked="f" coordsize="2540,13970" o:gfxdata="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sd7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87" o:spid="_x0000_s1026" o:spt="100" style="position:absolute;left:0;top:17462;height:2540;width:2540;" fillcolor="#9F9F9F" filled="t" stroked="f" coordsize="2540,2540" o:gfxdata="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8iao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88" o:spid="_x0000_s1026" o:spt="100" style="position:absolute;left:0;top:17462;height:2540;width:5732780;" fillcolor="#E2E2E2" filled="t" stroked="f" coordsize="5732780,2540" o:gfxdata="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bVzK5AAAA2wAA&#10;AA8AAAAAAAAAAQAgAAAAIgAAAGRycy9kb3ducmV2LnhtbFBLAQIUABQAAAAIAIdO4kAzLwWeOwAA&#10;ADkAAAAQAAAAAAAAAAEAIAAAAAgBAABkcnMvc2hhcGV4bWwueG1sUEsFBgAAAAAGAAYAWwEAALID&#10;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675F3B2">
      <w:pPr>
        <w:pStyle w:val="4"/>
        <w:spacing w:before="22" w:line="391" w:lineRule="auto"/>
        <w:ind w:right="5340"/>
      </w:pPr>
      <w:r>
        <w:rPr>
          <w:color w:val="626262"/>
          <w:spacing w:val="-303"/>
        </w:rPr>
        <w:t>’</w:t>
      </w:r>
      <w:r>
        <w:rPr>
          <w:color w:val="5092FF"/>
          <w:spacing w:val="-61"/>
        </w:rPr>
        <w:t xml:space="preserve"> </w:t>
      </w:r>
      <w:r>
        <w:rPr>
          <w:color w:val="D2D2D2"/>
          <w:spacing w:val="-303"/>
        </w:rPr>
        <w:t>‘</w:t>
      </w:r>
      <w:r>
        <w:rPr>
          <w:color w:val="BDBDBD"/>
          <w:spacing w:val="-61"/>
        </w:rPr>
        <w:t xml:space="preserve"> </w:t>
      </w:r>
      <w:r>
        <w:rPr>
          <w:color w:val="9B9B9B"/>
        </w:rPr>
        <w:t xml:space="preserve">_ </w:t>
      </w:r>
      <w:r>
        <w:t xml:space="preserve">E. Pengujian Manual Revalidation </w:t>
      </w:r>
      <w:r>
        <w:rPr>
          <w:spacing w:val="-2"/>
          <w:w w:val="110"/>
        </w:rPr>
        <w:t>Akses:</w:t>
      </w:r>
    </w:p>
    <w:p w14:paraId="71595E60">
      <w:pPr>
        <w:pStyle w:val="4"/>
        <w:spacing w:line="291" w:lineRule="exact"/>
      </w:pPr>
      <w:r>
        <w:fldChar w:fldCharType="begin"/>
      </w:r>
      <w:r>
        <w:instrText xml:space="preserve"> HYPERLINK "http://localhost:3000/api/revalidate?data=products&amp;token=12345678" \h </w:instrText>
      </w:r>
      <w:r>
        <w:fldChar w:fldCharType="separate"/>
      </w:r>
      <w:r>
        <w:rPr>
          <w:color w:val="0462C1"/>
          <w:spacing w:val="-2"/>
          <w:u w:val="single" w:color="0462C1"/>
        </w:rPr>
        <w:t>http://localhost:3000/api/revalidate?data=products&amp;token=12345678</w:t>
      </w:r>
      <w:r>
        <w:rPr>
          <w:color w:val="0462C1"/>
          <w:spacing w:val="-2"/>
          <w:u w:val="single" w:color="0462C1"/>
        </w:rPr>
        <w:fldChar w:fldCharType="end"/>
      </w:r>
    </w:p>
    <w:p w14:paraId="177F82B0">
      <w:pPr>
        <w:pStyle w:val="4"/>
        <w:spacing w:before="184"/>
      </w:pPr>
      <w:r>
        <w:t>Jika</w:t>
      </w:r>
      <w:r>
        <w:rPr>
          <w:spacing w:val="-4"/>
        </w:rPr>
        <w:t xml:space="preserve"> </w:t>
      </w:r>
      <w:r>
        <w:rPr>
          <w:spacing w:val="-2"/>
        </w:rPr>
        <w:t>benar:</w:t>
      </w:r>
    </w:p>
    <w:p w14:paraId="66E3A871">
      <w:pPr>
        <w:pStyle w:val="4"/>
        <w:spacing w:before="12"/>
        <w:ind w:left="0"/>
        <w:rPr>
          <w:sz w:val="11"/>
        </w:rPr>
      </w:pPr>
      <w:r>
        <w:rPr>
          <w:sz w:val="11"/>
        </w:rPr>
        <w:drawing>
          <wp:anchor distT="0" distB="0" distL="0" distR="0" simplePos="0" relativeHeight="251667456" behindDoc="1" locked="0" layoutInCell="1" allowOverlap="1">
            <wp:simplePos x="0" y="0"/>
            <wp:positionH relativeFrom="page">
              <wp:posOffset>914400</wp:posOffset>
            </wp:positionH>
            <wp:positionV relativeFrom="paragraph">
              <wp:posOffset>115570</wp:posOffset>
            </wp:positionV>
            <wp:extent cx="4389120" cy="1273810"/>
            <wp:effectExtent l="0" t="0" r="0" b="0"/>
            <wp:wrapTopAndBottom/>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0" cstate="print"/>
                    <a:stretch>
                      <a:fillRect/>
                    </a:stretch>
                  </pic:blipFill>
                  <pic:spPr>
                    <a:xfrm>
                      <a:off x="0" y="0"/>
                      <a:ext cx="4389303" cy="1274063"/>
                    </a:xfrm>
                    <a:prstGeom prst="rect">
                      <a:avLst/>
                    </a:prstGeom>
                  </pic:spPr>
                </pic:pic>
              </a:graphicData>
            </a:graphic>
          </wp:anchor>
        </w:drawing>
      </w:r>
    </w:p>
    <w:p w14:paraId="17A69E8E">
      <w:pPr>
        <w:pStyle w:val="4"/>
        <w:spacing w:before="186" w:line="391" w:lineRule="auto"/>
        <w:ind w:right="7340"/>
      </w:pPr>
      <w:r>
        <w:t>{</w:t>
      </w:r>
      <w:r>
        <w:rPr>
          <w:spacing w:val="-12"/>
        </w:rPr>
        <w:t xml:space="preserve"> </w:t>
      </w:r>
      <w:r>
        <w:t>revalidate:</w:t>
      </w:r>
      <w:r>
        <w:rPr>
          <w:spacing w:val="-11"/>
        </w:rPr>
        <w:t xml:space="preserve"> </w:t>
      </w:r>
      <w:r>
        <w:t>true</w:t>
      </w:r>
      <w:r>
        <w:rPr>
          <w:spacing w:val="-12"/>
        </w:rPr>
        <w:t xml:space="preserve"> </w:t>
      </w:r>
      <w:r>
        <w:t>}</w:t>
      </w:r>
    </w:p>
    <w:p w14:paraId="40BC6930">
      <w:pPr>
        <w:pStyle w:val="4"/>
        <w:spacing w:before="186" w:line="391" w:lineRule="auto"/>
        <w:ind w:right="7340"/>
      </w:pPr>
      <w:r>
        <w:drawing>
          <wp:inline distT="0" distB="0" distL="114300" distR="114300">
            <wp:extent cx="5939790" cy="1121410"/>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5939790" cy="1121410"/>
                    </a:xfrm>
                    <a:prstGeom prst="rect">
                      <a:avLst/>
                    </a:prstGeom>
                    <a:noFill/>
                    <a:ln>
                      <a:noFill/>
                    </a:ln>
                  </pic:spPr>
                </pic:pic>
              </a:graphicData>
            </a:graphic>
          </wp:inline>
        </w:drawing>
      </w:r>
      <w:r>
        <w:t xml:space="preserve"> </w:t>
      </w:r>
    </w:p>
    <w:p w14:paraId="62E834B4">
      <w:pPr>
        <w:pStyle w:val="4"/>
        <w:spacing w:before="186" w:line="391" w:lineRule="auto"/>
        <w:ind w:right="7340"/>
      </w:pPr>
      <w:r>
        <w:t>Jika token salah:</w:t>
      </w:r>
    </w:p>
    <w:p w14:paraId="1C3B431A">
      <w:pPr>
        <w:pStyle w:val="4"/>
        <w:rPr>
          <w:sz w:val="20"/>
        </w:rPr>
      </w:pPr>
      <w:r>
        <w:rPr>
          <w:sz w:val="20"/>
        </w:rPr>
        <w:drawing>
          <wp:inline distT="0" distB="0" distL="0" distR="0">
            <wp:extent cx="4401820" cy="1468120"/>
            <wp:effectExtent l="0" t="0" r="0" b="0"/>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2" cstate="print"/>
                    <a:stretch>
                      <a:fillRect/>
                    </a:stretch>
                  </pic:blipFill>
                  <pic:spPr>
                    <a:xfrm>
                      <a:off x="0" y="0"/>
                      <a:ext cx="4402189" cy="1468374"/>
                    </a:xfrm>
                    <a:prstGeom prst="rect">
                      <a:avLst/>
                    </a:prstGeom>
                  </pic:spPr>
                </pic:pic>
              </a:graphicData>
            </a:graphic>
          </wp:inline>
        </w:drawing>
      </w:r>
    </w:p>
    <w:p w14:paraId="4EE77A1D">
      <w:pPr>
        <w:pStyle w:val="4"/>
        <w:rPr>
          <w:sz w:val="20"/>
        </w:rPr>
      </w:pPr>
      <w:r>
        <w:drawing>
          <wp:inline distT="0" distB="0" distL="114300" distR="114300">
            <wp:extent cx="5941060" cy="17519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5941060" cy="1751965"/>
                    </a:xfrm>
                    <a:prstGeom prst="rect">
                      <a:avLst/>
                    </a:prstGeom>
                    <a:noFill/>
                    <a:ln>
                      <a:noFill/>
                    </a:ln>
                  </pic:spPr>
                </pic:pic>
              </a:graphicData>
            </a:graphic>
          </wp:inline>
        </w:drawing>
      </w:r>
    </w:p>
    <w:p w14:paraId="2A3936D8">
      <w:pPr>
        <w:pStyle w:val="4"/>
        <w:spacing w:before="7"/>
        <w:ind w:left="0"/>
        <w:rPr>
          <w:sz w:val="15"/>
        </w:rPr>
      </w:pPr>
      <w:r>
        <w:rPr>
          <w:sz w:val="15"/>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146050</wp:posOffset>
                </wp:positionV>
                <wp:extent cx="5732780" cy="19685"/>
                <wp:effectExtent l="0" t="0" r="0" b="0"/>
                <wp:wrapTopAndBottom/>
                <wp:docPr id="91" name="Group 9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92" name="Graphic 92"/>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93" name="Graphic 93"/>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94" name="Graphic 94"/>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95" name="Graphic 95"/>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96" name="Graphic 96"/>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97" name="Graphic 97"/>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1.5pt;height:1.55pt;width:451.4pt;mso-position-horizontal-relative:page;mso-wrap-distance-bottom:0pt;mso-wrap-distance-top:0pt;z-index:-251648000;mso-width-relative:page;mso-height-relative:page;" coordsize="5732780,19685" o:gfxdata="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BrQUkfZAAAA&#10;CgEAAA8AAAAAAAAAAQAgAAAAIgAAAGRycy9kb3ducmV2LnhtbFBLAQIUABQAAAAIAIdO4kBntfpV&#10;HQQAAAgXAAAOAAAAAAAAAAEAIAAAACgBAABkcnMvZTJvRG9jLnhtbFBLBQYAAAAABgAGAFkBAAC3&#10;BwAAAAA=&#10;">
                <o:lock v:ext="edit" aspectratio="f"/>
                <v:shape id="Graphic 92" o:spid="_x0000_s1026" o:spt="100" style="position:absolute;left:0;top:0;height:19050;width:5731510;" fillcolor="#9F9F9F" filled="t" stroked="f" coordsize="5731510,19050" o:gfxdata="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Vyx+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93" o:spid="_x0000_s1026" o:spt="100" style="position:absolute;left:5729859;top:634;height:2540;width:2540;" fillcolor="#E2E2E2" filled="t" stroked="f" coordsize="2540,2540" o:gfxdata="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9U0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94" o:spid="_x0000_s1026" o:spt="100" style="position:absolute;left:0;top:634;height:16510;width:5732780;" fillcolor="#9F9F9F" filled="t" stroked="f" coordsize="5732780,16510" o:gfxdata="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Pz/q&#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95" o:spid="_x0000_s1026" o:spt="100" style="position:absolute;left:5729859;top:3175;height:13970;width:2540;" fillcolor="#E2E2E2" filled="t" stroked="f" coordsize="2540,13970" o:gfxdata="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dOTd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96" o:spid="_x0000_s1026" o:spt="100" style="position:absolute;left:0;top:17145;height:2540;width:2540;" fillcolor="#9F9F9F" filled="t" stroked="f" coordsize="2540,2540" o:gfxdata="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xXu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97" o:spid="_x0000_s1026" o:spt="100" style="position:absolute;left:0;top:17157;height:2540;width:5732780;" fillcolor="#E2E2E2" filled="t" stroked="f" coordsize="5732780,2540" o:gfxdata="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dVZ2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312EBF95">
      <w:pPr>
        <w:pStyle w:val="4"/>
        <w:spacing w:before="232"/>
      </w:pPr>
      <w:r>
        <w:rPr>
          <w:color w:val="E0D7EB"/>
          <w:spacing w:val="-303"/>
          <w:w w:val="219"/>
        </w:rPr>
        <w:t>ç</w:t>
      </w:r>
      <w:r>
        <w:rPr>
          <w:color w:val="B4ACBB"/>
          <w:spacing w:val="-303"/>
          <w:w w:val="219"/>
        </w:rPr>
        <w:t>#</w:t>
      </w:r>
      <w:r>
        <w:rPr>
          <w:color w:val="00D26A"/>
          <w:spacing w:val="-61"/>
        </w:rPr>
        <w:t xml:space="preserve"> </w:t>
      </w:r>
      <w:r>
        <w:rPr>
          <w:color w:val="F7098D"/>
          <w:spacing w:val="-303"/>
          <w:w w:val="285"/>
        </w:rPr>
        <w:t>¡</w:t>
      </w:r>
      <w:r>
        <w:rPr>
          <w:color w:val="00A6EC"/>
          <w:w w:val="154"/>
        </w:rPr>
        <w:t>/</w:t>
      </w:r>
      <w:r>
        <w:rPr>
          <w:color w:val="00A6EC"/>
          <w:spacing w:val="-72"/>
          <w:w w:val="219"/>
        </w:rPr>
        <w:t xml:space="preserve"> </w:t>
      </w:r>
      <w:r>
        <w:rPr>
          <w:spacing w:val="-2"/>
          <w:w w:val="110"/>
        </w:rPr>
        <w:t>F.</w:t>
      </w:r>
      <w:r>
        <w:rPr>
          <w:spacing w:val="-9"/>
          <w:w w:val="110"/>
        </w:rPr>
        <w:t xml:space="preserve"> </w:t>
      </w:r>
      <w:r>
        <w:rPr>
          <w:spacing w:val="-2"/>
          <w:w w:val="110"/>
        </w:rPr>
        <w:t>Perbandingan</w:t>
      </w:r>
      <w:r>
        <w:rPr>
          <w:spacing w:val="-9"/>
          <w:w w:val="110"/>
        </w:rPr>
        <w:t xml:space="preserve"> </w:t>
      </w:r>
      <w:r>
        <w:rPr>
          <w:spacing w:val="-2"/>
          <w:w w:val="110"/>
        </w:rPr>
        <w:t>SSG</w:t>
      </w:r>
      <w:r>
        <w:rPr>
          <w:spacing w:val="-7"/>
          <w:w w:val="110"/>
        </w:rPr>
        <w:t xml:space="preserve"> </w:t>
      </w:r>
      <w:r>
        <w:rPr>
          <w:spacing w:val="-2"/>
          <w:w w:val="110"/>
        </w:rPr>
        <w:t>vs</w:t>
      </w:r>
      <w:r>
        <w:rPr>
          <w:spacing w:val="-8"/>
          <w:w w:val="110"/>
        </w:rPr>
        <w:t xml:space="preserve"> </w:t>
      </w:r>
      <w:r>
        <w:rPr>
          <w:spacing w:val="-5"/>
          <w:w w:val="110"/>
        </w:rPr>
        <w:t>ISR</w:t>
      </w:r>
    </w:p>
    <w:p w14:paraId="6F203D31">
      <w:pPr>
        <w:pStyle w:val="4"/>
        <w:spacing w:before="3" w:after="1"/>
        <w:ind w:left="0"/>
        <w:rPr>
          <w:sz w:val="15"/>
        </w:rPr>
      </w:pPr>
    </w:p>
    <w:tbl>
      <w:tblPr>
        <w:tblStyle w:val="3"/>
        <w:tblW w:w="0" w:type="auto"/>
        <w:tblInd w:w="6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305"/>
        <w:gridCol w:w="1796"/>
        <w:gridCol w:w="2129"/>
      </w:tblGrid>
      <w:tr w14:paraId="2C30B7C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1305" w:type="dxa"/>
          </w:tcPr>
          <w:p w14:paraId="2883F0C8">
            <w:pPr>
              <w:pStyle w:val="8"/>
              <w:spacing w:before="26"/>
              <w:ind w:left="28"/>
              <w:rPr>
                <w:sz w:val="22"/>
              </w:rPr>
            </w:pPr>
            <w:r>
              <w:rPr>
                <w:spacing w:val="-4"/>
                <w:sz w:val="22"/>
              </w:rPr>
              <w:t>Aspek</w:t>
            </w:r>
          </w:p>
        </w:tc>
        <w:tc>
          <w:tcPr>
            <w:tcW w:w="1796" w:type="dxa"/>
          </w:tcPr>
          <w:p w14:paraId="2879F806">
            <w:pPr>
              <w:pStyle w:val="8"/>
              <w:spacing w:before="26"/>
              <w:rPr>
                <w:sz w:val="22"/>
              </w:rPr>
            </w:pPr>
            <w:r>
              <w:rPr>
                <w:spacing w:val="-5"/>
                <w:sz w:val="22"/>
              </w:rPr>
              <w:t>SSG</w:t>
            </w:r>
          </w:p>
        </w:tc>
        <w:tc>
          <w:tcPr>
            <w:tcW w:w="2129" w:type="dxa"/>
          </w:tcPr>
          <w:p w14:paraId="7D1FFFBD">
            <w:pPr>
              <w:pStyle w:val="8"/>
              <w:spacing w:before="26"/>
              <w:rPr>
                <w:sz w:val="22"/>
              </w:rPr>
            </w:pPr>
            <w:r>
              <w:rPr>
                <w:spacing w:val="-5"/>
                <w:sz w:val="22"/>
              </w:rPr>
              <w:t>ISR</w:t>
            </w:r>
          </w:p>
        </w:tc>
      </w:tr>
      <w:tr w14:paraId="288C130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305" w:type="dxa"/>
          </w:tcPr>
          <w:p w14:paraId="154421FB">
            <w:pPr>
              <w:pStyle w:val="8"/>
              <w:ind w:left="28"/>
              <w:rPr>
                <w:sz w:val="22"/>
              </w:rPr>
            </w:pPr>
            <w:r>
              <w:rPr>
                <w:sz w:val="22"/>
              </w:rPr>
              <w:t>Update</w:t>
            </w:r>
            <w:r>
              <w:rPr>
                <w:spacing w:val="-2"/>
                <w:sz w:val="22"/>
              </w:rPr>
              <w:t xml:space="preserve"> </w:t>
            </w:r>
            <w:r>
              <w:rPr>
                <w:spacing w:val="-4"/>
                <w:sz w:val="22"/>
              </w:rPr>
              <w:t>Data</w:t>
            </w:r>
          </w:p>
        </w:tc>
        <w:tc>
          <w:tcPr>
            <w:tcW w:w="1796" w:type="dxa"/>
          </w:tcPr>
          <w:p w14:paraId="264CD16E">
            <w:pPr>
              <w:pStyle w:val="8"/>
              <w:rPr>
                <w:sz w:val="22"/>
              </w:rPr>
            </w:pPr>
            <w:r>
              <w:rPr>
                <w:sz w:val="22"/>
              </w:rPr>
              <w:t>Harus</w:t>
            </w:r>
            <w:r>
              <w:rPr>
                <w:spacing w:val="-3"/>
                <w:sz w:val="22"/>
              </w:rPr>
              <w:t xml:space="preserve"> </w:t>
            </w:r>
            <w:r>
              <w:rPr>
                <w:sz w:val="22"/>
              </w:rPr>
              <w:t>build</w:t>
            </w:r>
            <w:r>
              <w:rPr>
                <w:spacing w:val="-2"/>
                <w:sz w:val="22"/>
              </w:rPr>
              <w:t xml:space="preserve"> ulang</w:t>
            </w:r>
          </w:p>
        </w:tc>
        <w:tc>
          <w:tcPr>
            <w:tcW w:w="2129" w:type="dxa"/>
          </w:tcPr>
          <w:p w14:paraId="08D8559A">
            <w:pPr>
              <w:pStyle w:val="8"/>
              <w:rPr>
                <w:sz w:val="22"/>
              </w:rPr>
            </w:pPr>
            <w:r>
              <w:rPr>
                <w:sz w:val="22"/>
              </w:rPr>
              <w:t>Otomatis</w:t>
            </w:r>
            <w:r>
              <w:rPr>
                <w:spacing w:val="-3"/>
                <w:sz w:val="22"/>
              </w:rPr>
              <w:t xml:space="preserve"> </w:t>
            </w:r>
            <w:r>
              <w:rPr>
                <w:sz w:val="22"/>
              </w:rPr>
              <w:t>/</w:t>
            </w:r>
            <w:r>
              <w:rPr>
                <w:spacing w:val="-2"/>
                <w:sz w:val="22"/>
              </w:rPr>
              <w:t xml:space="preserve"> Trigger</w:t>
            </w:r>
          </w:p>
        </w:tc>
      </w:tr>
      <w:tr w14:paraId="6904183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4" w:hRule="atLeast"/>
        </w:trPr>
        <w:tc>
          <w:tcPr>
            <w:tcW w:w="1305" w:type="dxa"/>
          </w:tcPr>
          <w:p w14:paraId="772F1858">
            <w:pPr>
              <w:pStyle w:val="8"/>
              <w:ind w:left="28"/>
              <w:rPr>
                <w:sz w:val="22"/>
              </w:rPr>
            </w:pPr>
            <w:r>
              <w:rPr>
                <w:spacing w:val="-2"/>
                <w:sz w:val="22"/>
              </w:rPr>
              <w:t>Cache</w:t>
            </w:r>
          </w:p>
        </w:tc>
        <w:tc>
          <w:tcPr>
            <w:tcW w:w="1796" w:type="dxa"/>
          </w:tcPr>
          <w:p w14:paraId="6660A944">
            <w:pPr>
              <w:pStyle w:val="8"/>
              <w:rPr>
                <w:sz w:val="22"/>
              </w:rPr>
            </w:pPr>
            <w:r>
              <w:rPr>
                <w:sz w:val="22"/>
              </w:rPr>
              <w:t>Static</w:t>
            </w:r>
            <w:r>
              <w:rPr>
                <w:spacing w:val="-5"/>
                <w:sz w:val="22"/>
              </w:rPr>
              <w:t xml:space="preserve"> </w:t>
            </w:r>
            <w:r>
              <w:rPr>
                <w:spacing w:val="-2"/>
                <w:sz w:val="22"/>
              </w:rPr>
              <w:t>permanen</w:t>
            </w:r>
          </w:p>
        </w:tc>
        <w:tc>
          <w:tcPr>
            <w:tcW w:w="2129" w:type="dxa"/>
          </w:tcPr>
          <w:p w14:paraId="049CC561">
            <w:pPr>
              <w:pStyle w:val="8"/>
              <w:rPr>
                <w:sz w:val="22"/>
              </w:rPr>
            </w:pPr>
            <w:r>
              <w:rPr>
                <w:sz w:val="22"/>
              </w:rPr>
              <w:t>Static</w:t>
            </w:r>
            <w:r>
              <w:rPr>
                <w:spacing w:val="-2"/>
                <w:sz w:val="22"/>
              </w:rPr>
              <w:t xml:space="preserve"> </w:t>
            </w:r>
            <w:r>
              <w:rPr>
                <w:sz w:val="22"/>
              </w:rPr>
              <w:t>+</w:t>
            </w:r>
            <w:r>
              <w:rPr>
                <w:spacing w:val="-2"/>
                <w:sz w:val="22"/>
              </w:rPr>
              <w:t xml:space="preserve"> Refresh</w:t>
            </w:r>
          </w:p>
        </w:tc>
      </w:tr>
      <w:tr w14:paraId="4DA9366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1305" w:type="dxa"/>
          </w:tcPr>
          <w:p w14:paraId="52D59F90">
            <w:pPr>
              <w:pStyle w:val="8"/>
              <w:ind w:left="28"/>
              <w:rPr>
                <w:sz w:val="22"/>
              </w:rPr>
            </w:pPr>
            <w:r>
              <w:rPr>
                <w:sz w:val="22"/>
              </w:rPr>
              <w:t>Cocok</w:t>
            </w:r>
            <w:r>
              <w:rPr>
                <w:spacing w:val="-4"/>
                <w:sz w:val="22"/>
              </w:rPr>
              <w:t xml:space="preserve"> </w:t>
            </w:r>
            <w:r>
              <w:rPr>
                <w:spacing w:val="-2"/>
                <w:sz w:val="22"/>
              </w:rPr>
              <w:t>untuk</w:t>
            </w:r>
          </w:p>
        </w:tc>
        <w:tc>
          <w:tcPr>
            <w:tcW w:w="1796" w:type="dxa"/>
          </w:tcPr>
          <w:p w14:paraId="1ED92189">
            <w:pPr>
              <w:pStyle w:val="8"/>
              <w:rPr>
                <w:sz w:val="22"/>
              </w:rPr>
            </w:pPr>
            <w:r>
              <w:rPr>
                <w:sz w:val="22"/>
              </w:rPr>
              <w:t>Konten</w:t>
            </w:r>
            <w:r>
              <w:rPr>
                <w:spacing w:val="-2"/>
                <w:sz w:val="22"/>
              </w:rPr>
              <w:t xml:space="preserve"> tetap</w:t>
            </w:r>
          </w:p>
        </w:tc>
        <w:tc>
          <w:tcPr>
            <w:tcW w:w="2129" w:type="dxa"/>
          </w:tcPr>
          <w:p w14:paraId="14D0E002">
            <w:pPr>
              <w:pStyle w:val="8"/>
              <w:rPr>
                <w:sz w:val="22"/>
              </w:rPr>
            </w:pPr>
            <w:r>
              <w:rPr>
                <w:sz w:val="22"/>
              </w:rPr>
              <w:t>Konten</w:t>
            </w:r>
            <w:r>
              <w:rPr>
                <w:spacing w:val="-1"/>
                <w:sz w:val="22"/>
              </w:rPr>
              <w:t xml:space="preserve"> </w:t>
            </w:r>
            <w:r>
              <w:rPr>
                <w:sz w:val="22"/>
              </w:rPr>
              <w:t>semi-</w:t>
            </w:r>
            <w:r>
              <w:rPr>
                <w:spacing w:val="-2"/>
                <w:sz w:val="22"/>
              </w:rPr>
              <w:t>dinamis</w:t>
            </w:r>
          </w:p>
        </w:tc>
      </w:tr>
    </w:tbl>
    <w:p w14:paraId="15215C95">
      <w:pPr>
        <w:pStyle w:val="4"/>
        <w:spacing w:before="1"/>
        <w:ind w:left="0"/>
        <w:rPr>
          <w:sz w:val="14"/>
        </w:rPr>
      </w:pPr>
      <w:r>
        <w:rPr>
          <w:sz w:val="14"/>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134620</wp:posOffset>
                </wp:positionV>
                <wp:extent cx="5732780" cy="20320"/>
                <wp:effectExtent l="0" t="0" r="0" b="0"/>
                <wp:wrapTopAndBottom/>
                <wp:docPr id="98" name="Group 98"/>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99" name="Graphic 99"/>
                        <wps:cNvSpPr/>
                        <wps:spPr>
                          <a:xfrm>
                            <a:off x="0" y="0"/>
                            <a:ext cx="5731510" cy="19050"/>
                          </a:xfrm>
                          <a:custGeom>
                            <a:avLst/>
                            <a:gdLst/>
                            <a:ahLst/>
                            <a:cxnLst/>
                            <a:rect l="l" t="t" r="r" b="b"/>
                            <a:pathLst>
                              <a:path w="5731510" h="19050">
                                <a:moveTo>
                                  <a:pt x="5731497" y="0"/>
                                </a:moveTo>
                                <a:lnTo>
                                  <a:pt x="0" y="0"/>
                                </a:lnTo>
                                <a:lnTo>
                                  <a:pt x="0" y="901"/>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100" name="Graphic 100"/>
                        <wps:cNvSpPr/>
                        <wps:spPr>
                          <a:xfrm>
                            <a:off x="5729859" y="88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101" name="Graphic 101"/>
                        <wps:cNvSpPr/>
                        <wps:spPr>
                          <a:xfrm>
                            <a:off x="0" y="901"/>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102" name="Graphic 102"/>
                        <wps:cNvSpPr/>
                        <wps:spPr>
                          <a:xfrm>
                            <a:off x="5729859" y="3429"/>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03" name="Graphic 103"/>
                        <wps:cNvSpPr/>
                        <wps:spPr>
                          <a:xfrm>
                            <a:off x="0" y="1752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04" name="Graphic 104"/>
                        <wps:cNvSpPr/>
                        <wps:spPr>
                          <a:xfrm>
                            <a:off x="0" y="17525"/>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0.6pt;height:1.6pt;width:451.4pt;mso-position-horizontal-relative:page;mso-wrap-distance-bottom:0pt;mso-wrap-distance-top:0pt;z-index:-251648000;mso-width-relative:page;mso-height-relative:page;" coordsize="5732780,20320" o:gfxdata="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DW&#10;/uep2QAAAAoBAAAPAAAAAAAAAAEAIAAAACIAAABkcnMvZG93bnJldi54bWxQSwECFAAUAAAACACH&#10;TuJAi4BU/CQEAAASFwAADgAAAAAAAAABACAAAAAoAQAAZHJzL2Uyb0RvYy54bWxQSwUGAAAAAAYA&#10;BgBZAQAAvgcAAAAA&#10;">
                <o:lock v:ext="edit" aspectratio="f"/>
                <v:shape id="Graphic 99" o:spid="_x0000_s1026" o:spt="100" style="position:absolute;left:0;top:0;height:19050;width:5731510;" fillcolor="#9F9F9F" filled="t" stroked="f" coordsize="5731510,19050" o:gfxdata="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7xWW68AAAA&#10;2wAAAA8AAAAAAAAAAQAgAAAAIgAAAGRycy9kb3ducmV2LnhtbFBLAQIUABQAAAAIAIdO4kAzLwWe&#10;OwAAADkAAAAQAAAAAAAAAAEAIAAAAAsBAABkcnMvc2hhcGV4bWwueG1sUEsFBgAAAAAGAAYAWwEA&#10;ALUDAAAAAA==&#10;" path="m5731497,0l0,0,0,901,0,3429,0,19050,5731497,19050,5731497,0xe">
                  <v:fill on="t" focussize="0,0"/>
                  <v:stroke on="f"/>
                  <v:imagedata o:title=""/>
                  <o:lock v:ext="edit" aspectratio="f"/>
                  <v:textbox inset="0mm,0mm,0mm,0mm"/>
                </v:shape>
                <v:shape id="Graphic 100" o:spid="_x0000_s1026" o:spt="100" style="position:absolute;left:5729859;top:889;height:2540;width:2540;" fillcolor="#E2E2E2" filled="t" stroked="f" coordsize="2540,2540" o:gfxdata="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L6ur4A&#10;AADcAAAADwAAAAAAAAABACAAAAAiAAAAZHJzL2Rvd25yZXYueG1sUEsBAhQAFAAAAAgAh07iQDMv&#10;BZ47AAAAOQAAABAAAAAAAAAAAQAgAAAADQEAAGRycy9zaGFwZXhtbC54bWxQSwUGAAAAAAYABgBb&#10;AQAAtwMAAAAA&#10;" path="m2540,0l0,0,0,2539,2540,2539,2540,0xe">
                  <v:fill on="t" focussize="0,0"/>
                  <v:stroke on="f"/>
                  <v:imagedata o:title=""/>
                  <o:lock v:ext="edit" aspectratio="f"/>
                  <v:textbox inset="0mm,0mm,0mm,0mm"/>
                </v:shape>
                <v:shape id="Graphic 101" o:spid="_x0000_s1026" o:spt="100" style="position:absolute;left:0;top:901;height:16510;width:5732780;" fillcolor="#9F9F9F" filled="t" stroked="f" coordsize="5732780,16510" o:gfxdata="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bFb4A&#10;AADcAAAADwAAAAAAAAABACAAAAAiAAAAZHJzL2Rvd25yZXYueG1sUEsBAhQAFAAAAAgAh07iQDMv&#10;BZ47AAAAOQAAABAAAAAAAAAAAQAgAAAADQEAAGRycy9zaGFwZXhtbC54bWxQSwUGAAAAAAYABgBb&#10;AQAAtwMAAAAA&#10;" path="m2540,2527l0,2527,0,16497,2540,16497,2540,2527xem5732399,0l5729846,0,5729846,2527,5732399,2527,5732399,0xe">
                  <v:fill on="t" focussize="0,0"/>
                  <v:stroke on="f"/>
                  <v:imagedata o:title=""/>
                  <o:lock v:ext="edit" aspectratio="f"/>
                  <v:textbox inset="0mm,0mm,0mm,0mm"/>
                </v:shape>
                <v:shape id="Graphic 102" o:spid="_x0000_s1026" o:spt="100" style="position:absolute;left:5729859;top:3429;height:13970;width:2540;" fillcolor="#E2E2E2" filled="t" stroked="f" coordsize="2540,13970" o:gfxdata="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GHUU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03" o:spid="_x0000_s1026" o:spt="100" style="position:absolute;left:0;top:17525;height:2540;width:2540;" fillcolor="#9F9F9F" filled="t" stroked="f" coordsize="2540,2540" o:gfxdata="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sjkrsAAADc&#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04" o:spid="_x0000_s1026" o:spt="100" style="position:absolute;left:0;top:17525;height:2540;width:5732780;" fillcolor="#E2E2E2" filled="t" stroked="f" coordsize="5732780,2540" o:gfxdata="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eXpLL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AFB8397">
      <w:pPr>
        <w:pStyle w:val="4"/>
        <w:spacing w:before="234"/>
      </w:pPr>
      <w:r>
        <w:rPr>
          <w:color w:val="C3EE3B"/>
          <w:spacing w:val="-61"/>
        </w:rPr>
        <w:t xml:space="preserve"> </w:t>
      </w:r>
      <w:r>
        <w:rPr>
          <w:color w:val="ADDDFF"/>
          <w:spacing w:val="-303"/>
        </w:rPr>
        <w:t>^</w:t>
      </w:r>
      <w:r>
        <w:rPr>
          <w:color w:val="008462"/>
          <w:spacing w:val="-303"/>
        </w:rPr>
        <w:t>`</w:t>
      </w:r>
      <w:r>
        <w:rPr>
          <w:color w:val="008462"/>
          <w:spacing w:val="59"/>
        </w:rPr>
        <w:t xml:space="preserve">   </w:t>
      </w:r>
      <w:r>
        <w:t>G. Tugas</w:t>
      </w:r>
      <w:r>
        <w:rPr>
          <w:spacing w:val="-1"/>
        </w:rPr>
        <w:t xml:space="preserve"> </w:t>
      </w:r>
      <w:r>
        <w:rPr>
          <w:spacing w:val="-2"/>
        </w:rPr>
        <w:t>Praktikum</w:t>
      </w:r>
    </w:p>
    <w:p w14:paraId="63F47296">
      <w:pPr>
        <w:pStyle w:val="4"/>
        <w:spacing w:before="183"/>
      </w:pPr>
      <w:r>
        <w:rPr>
          <w:color w:val="F4F4F4"/>
          <w:spacing w:val="-303"/>
          <w:w w:val="190"/>
        </w:rPr>
        <w:t>●</w:t>
      </w:r>
      <w:r>
        <w:rPr>
          <w:color w:val="F8302E"/>
          <w:spacing w:val="-303"/>
          <w:w w:val="190"/>
        </w:rPr>
        <w:t>◎</w:t>
      </w:r>
      <w:r>
        <w:rPr>
          <w:color w:val="9B9B9B"/>
          <w:spacing w:val="-303"/>
          <w:w w:val="190"/>
        </w:rPr>
        <w:t>’</w:t>
      </w:r>
      <w:r>
        <w:rPr>
          <w:color w:val="46A3FA"/>
          <w:spacing w:val="-303"/>
          <w:w w:val="190"/>
        </w:rPr>
        <w:t>"</w:t>
      </w:r>
      <w:r>
        <w:rPr>
          <w:color w:val="50E1FF"/>
          <w:spacing w:val="-117"/>
          <w:w w:val="190"/>
        </w:rPr>
        <w:t xml:space="preserve"> </w:t>
      </w:r>
      <w:r>
        <w:rPr>
          <w:color w:val="46A3FA"/>
          <w:w w:val="190"/>
        </w:rPr>
        <w:t>´</w:t>
      </w:r>
      <w:r>
        <w:rPr>
          <w:color w:val="46A3FA"/>
          <w:spacing w:val="-52"/>
          <w:w w:val="190"/>
        </w:rPr>
        <w:t xml:space="preserve"> </w:t>
      </w:r>
      <w:r>
        <w:rPr>
          <w:w w:val="110"/>
        </w:rPr>
        <w:t>Tugas</w:t>
      </w:r>
      <w:r>
        <w:rPr>
          <w:spacing w:val="-2"/>
          <w:w w:val="110"/>
        </w:rPr>
        <w:t xml:space="preserve"> </w:t>
      </w:r>
      <w:r>
        <w:rPr>
          <w:spacing w:val="-2"/>
          <w:w w:val="105"/>
        </w:rPr>
        <w:t>Individu</w:t>
      </w:r>
    </w:p>
    <w:p w14:paraId="5F4E948C">
      <w:pPr>
        <w:pStyle w:val="7"/>
        <w:numPr>
          <w:ilvl w:val="0"/>
          <w:numId w:val="4"/>
        </w:numPr>
        <w:tabs>
          <w:tab w:val="left" w:pos="742"/>
        </w:tabs>
        <w:spacing w:before="184" w:after="0" w:line="240" w:lineRule="auto"/>
        <w:ind w:left="742" w:right="0" w:hanging="359"/>
        <w:jc w:val="left"/>
        <w:rPr>
          <w:sz w:val="22"/>
        </w:rPr>
      </w:pPr>
      <w:r>
        <w:rPr>
          <w:sz w:val="22"/>
        </w:rPr>
        <w:t>Tambahkan</w:t>
      </w:r>
      <w:r>
        <w:rPr>
          <w:spacing w:val="-2"/>
          <w:sz w:val="22"/>
        </w:rPr>
        <w:t xml:space="preserve"> </w:t>
      </w:r>
      <w:r>
        <w:rPr>
          <w:sz w:val="22"/>
        </w:rPr>
        <w:t>lagi</w:t>
      </w:r>
      <w:r>
        <w:rPr>
          <w:spacing w:val="-1"/>
          <w:sz w:val="22"/>
        </w:rPr>
        <w:t xml:space="preserve"> </w:t>
      </w:r>
      <w:r>
        <w:rPr>
          <w:sz w:val="22"/>
        </w:rPr>
        <w:t>produk</w:t>
      </w:r>
      <w:r>
        <w:rPr>
          <w:spacing w:val="-1"/>
          <w:sz w:val="22"/>
        </w:rPr>
        <w:t xml:space="preserve"> </w:t>
      </w:r>
      <w:r>
        <w:rPr>
          <w:sz w:val="22"/>
        </w:rPr>
        <w:t>pada</w:t>
      </w:r>
      <w:r>
        <w:rPr>
          <w:spacing w:val="-1"/>
          <w:sz w:val="22"/>
        </w:rPr>
        <w:t xml:space="preserve"> </w:t>
      </w:r>
      <w:r>
        <w:rPr>
          <w:spacing w:val="-2"/>
          <w:sz w:val="22"/>
        </w:rPr>
        <w:t>firebase</w:t>
      </w:r>
    </w:p>
    <w:p w14:paraId="3F93B947">
      <w:pPr>
        <w:pStyle w:val="7"/>
        <w:numPr>
          <w:numId w:val="0"/>
        </w:numPr>
        <w:tabs>
          <w:tab w:val="left" w:pos="742"/>
        </w:tabs>
        <w:spacing w:before="184" w:after="0" w:line="240" w:lineRule="auto"/>
        <w:ind w:left="383" w:leftChars="0" w:right="0" w:rightChars="0"/>
        <w:jc w:val="left"/>
      </w:pPr>
      <w:r>
        <w:drawing>
          <wp:inline distT="0" distB="0" distL="114300" distR="114300">
            <wp:extent cx="4109720" cy="5843270"/>
            <wp:effectExtent l="0" t="0" r="508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4109720" cy="5843270"/>
                    </a:xfrm>
                    <a:prstGeom prst="rect">
                      <a:avLst/>
                    </a:prstGeom>
                    <a:noFill/>
                    <a:ln>
                      <a:noFill/>
                    </a:ln>
                  </pic:spPr>
                </pic:pic>
              </a:graphicData>
            </a:graphic>
          </wp:inline>
        </w:drawing>
      </w:r>
    </w:p>
    <w:p w14:paraId="10B568E0">
      <w:pPr>
        <w:pStyle w:val="7"/>
        <w:numPr>
          <w:numId w:val="0"/>
        </w:numPr>
        <w:tabs>
          <w:tab w:val="left" w:pos="742"/>
        </w:tabs>
        <w:spacing w:before="184" w:after="0" w:line="240" w:lineRule="auto"/>
        <w:ind w:left="383" w:leftChars="0" w:right="0" w:rightChars="0"/>
        <w:jc w:val="left"/>
      </w:pPr>
      <w:r>
        <w:drawing>
          <wp:inline distT="0" distB="0" distL="114300" distR="114300">
            <wp:extent cx="5934075" cy="1383665"/>
            <wp:effectExtent l="0" t="0" r="952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5"/>
                    <a:stretch>
                      <a:fillRect/>
                    </a:stretch>
                  </pic:blipFill>
                  <pic:spPr>
                    <a:xfrm>
                      <a:off x="0" y="0"/>
                      <a:ext cx="5934075" cy="1383665"/>
                    </a:xfrm>
                    <a:prstGeom prst="rect">
                      <a:avLst/>
                    </a:prstGeom>
                    <a:noFill/>
                    <a:ln>
                      <a:noFill/>
                    </a:ln>
                  </pic:spPr>
                </pic:pic>
              </a:graphicData>
            </a:graphic>
          </wp:inline>
        </w:drawing>
      </w:r>
    </w:p>
    <w:p w14:paraId="50489A27">
      <w:pPr>
        <w:pStyle w:val="7"/>
        <w:numPr>
          <w:ilvl w:val="0"/>
          <w:numId w:val="4"/>
        </w:numPr>
        <w:tabs>
          <w:tab w:val="left" w:pos="742"/>
        </w:tabs>
        <w:spacing w:before="181" w:after="0" w:line="240" w:lineRule="auto"/>
        <w:ind w:left="742" w:right="0" w:hanging="359"/>
        <w:jc w:val="left"/>
        <w:rPr>
          <w:sz w:val="22"/>
        </w:rPr>
      </w:pPr>
      <w:r>
        <w:rPr>
          <w:sz w:val="22"/>
        </w:rPr>
        <w:t>Implementasikan</w:t>
      </w:r>
      <w:r>
        <w:rPr>
          <w:spacing w:val="-4"/>
          <w:sz w:val="22"/>
        </w:rPr>
        <w:t xml:space="preserve"> </w:t>
      </w:r>
      <w:r>
        <w:rPr>
          <w:sz w:val="22"/>
        </w:rPr>
        <w:t>ISR</w:t>
      </w:r>
      <w:r>
        <w:rPr>
          <w:spacing w:val="-5"/>
          <w:sz w:val="22"/>
        </w:rPr>
        <w:t xml:space="preserve"> </w:t>
      </w:r>
      <w:r>
        <w:rPr>
          <w:sz w:val="22"/>
        </w:rPr>
        <w:t>dengan</w:t>
      </w:r>
      <w:r>
        <w:rPr>
          <w:spacing w:val="-2"/>
          <w:sz w:val="22"/>
        </w:rPr>
        <w:t xml:space="preserve"> </w:t>
      </w:r>
      <w:r>
        <w:rPr>
          <w:sz w:val="22"/>
        </w:rPr>
        <w:t>revalidate:</w:t>
      </w:r>
      <w:r>
        <w:rPr>
          <w:spacing w:val="-2"/>
          <w:sz w:val="22"/>
        </w:rPr>
        <w:t xml:space="preserve"> </w:t>
      </w:r>
      <w:r>
        <w:rPr>
          <w:spacing w:val="-5"/>
          <w:sz w:val="22"/>
        </w:rPr>
        <w:t>10.</w:t>
      </w:r>
    </w:p>
    <w:p w14:paraId="731415D5">
      <w:pPr>
        <w:pStyle w:val="7"/>
        <w:numPr>
          <w:numId w:val="0"/>
        </w:numPr>
        <w:tabs>
          <w:tab w:val="left" w:pos="742"/>
        </w:tabs>
        <w:spacing w:before="181" w:after="0" w:line="240" w:lineRule="auto"/>
        <w:ind w:left="383" w:leftChars="0" w:right="0" w:rightChars="0"/>
        <w:jc w:val="left"/>
        <w:rPr>
          <w:sz w:val="22"/>
        </w:rPr>
      </w:pPr>
      <w:r>
        <w:drawing>
          <wp:inline distT="0" distB="0" distL="114300" distR="114300">
            <wp:extent cx="4762500" cy="438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6"/>
                    <a:stretch>
                      <a:fillRect/>
                    </a:stretch>
                  </pic:blipFill>
                  <pic:spPr>
                    <a:xfrm>
                      <a:off x="0" y="0"/>
                      <a:ext cx="4762500" cy="4381500"/>
                    </a:xfrm>
                    <a:prstGeom prst="rect">
                      <a:avLst/>
                    </a:prstGeom>
                    <a:noFill/>
                    <a:ln>
                      <a:noFill/>
                    </a:ln>
                  </pic:spPr>
                </pic:pic>
              </a:graphicData>
            </a:graphic>
          </wp:inline>
        </w:drawing>
      </w:r>
    </w:p>
    <w:p w14:paraId="6E559D33">
      <w:pPr>
        <w:pStyle w:val="7"/>
        <w:numPr>
          <w:ilvl w:val="0"/>
          <w:numId w:val="4"/>
        </w:numPr>
        <w:tabs>
          <w:tab w:val="left" w:pos="742"/>
        </w:tabs>
        <w:spacing w:before="184" w:after="0" w:line="240" w:lineRule="auto"/>
        <w:ind w:left="742" w:right="0" w:hanging="359"/>
        <w:jc w:val="left"/>
        <w:rPr>
          <w:sz w:val="22"/>
        </w:rPr>
      </w:pPr>
      <w:r>
        <w:rPr>
          <w:sz w:val="22"/>
        </w:rPr>
        <w:t>Tambahkan</w:t>
      </w:r>
      <w:r>
        <w:rPr>
          <w:spacing w:val="-1"/>
          <w:sz w:val="22"/>
        </w:rPr>
        <w:t xml:space="preserve"> </w:t>
      </w:r>
      <w:r>
        <w:rPr>
          <w:sz w:val="22"/>
        </w:rPr>
        <w:t>endpoint</w:t>
      </w:r>
      <w:r>
        <w:rPr>
          <w:spacing w:val="-1"/>
          <w:sz w:val="22"/>
        </w:rPr>
        <w:t xml:space="preserve"> </w:t>
      </w:r>
      <w:r>
        <w:rPr>
          <w:sz w:val="22"/>
        </w:rPr>
        <w:t xml:space="preserve">On-Demand </w:t>
      </w:r>
      <w:r>
        <w:rPr>
          <w:spacing w:val="-2"/>
          <w:sz w:val="22"/>
        </w:rPr>
        <w:t>Revalidation.</w:t>
      </w:r>
    </w:p>
    <w:p w14:paraId="0DE1D6FE">
      <w:pPr>
        <w:pStyle w:val="7"/>
        <w:numPr>
          <w:numId w:val="0"/>
        </w:numPr>
        <w:tabs>
          <w:tab w:val="left" w:pos="742"/>
        </w:tabs>
        <w:spacing w:before="184" w:after="0" w:line="240" w:lineRule="auto"/>
        <w:ind w:left="383" w:leftChars="0" w:right="0" w:rightChars="0"/>
        <w:jc w:val="left"/>
      </w:pPr>
      <w:r>
        <w:drawing>
          <wp:inline distT="0" distB="0" distL="114300" distR="114300">
            <wp:extent cx="5943600" cy="34334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943600" cy="3433445"/>
                    </a:xfrm>
                    <a:prstGeom prst="rect">
                      <a:avLst/>
                    </a:prstGeom>
                    <a:noFill/>
                    <a:ln>
                      <a:noFill/>
                    </a:ln>
                  </pic:spPr>
                </pic:pic>
              </a:graphicData>
            </a:graphic>
          </wp:inline>
        </w:drawing>
      </w:r>
    </w:p>
    <w:p w14:paraId="6FF7F76D">
      <w:pPr>
        <w:pStyle w:val="7"/>
        <w:numPr>
          <w:numId w:val="0"/>
        </w:numPr>
        <w:tabs>
          <w:tab w:val="left" w:pos="742"/>
        </w:tabs>
        <w:spacing w:before="184" w:after="0" w:line="240" w:lineRule="auto"/>
        <w:ind w:left="383" w:leftChars="0" w:right="0" w:rightChars="0"/>
        <w:jc w:val="left"/>
      </w:pPr>
      <w:r>
        <w:drawing>
          <wp:inline distT="0" distB="0" distL="114300" distR="114300">
            <wp:extent cx="5941060" cy="13823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1060" cy="1382395"/>
                    </a:xfrm>
                    <a:prstGeom prst="rect">
                      <a:avLst/>
                    </a:prstGeom>
                    <a:noFill/>
                    <a:ln>
                      <a:noFill/>
                    </a:ln>
                  </pic:spPr>
                </pic:pic>
              </a:graphicData>
            </a:graphic>
          </wp:inline>
        </w:drawing>
      </w:r>
    </w:p>
    <w:p w14:paraId="5E702FEC">
      <w:pPr>
        <w:pStyle w:val="7"/>
        <w:numPr>
          <w:numId w:val="0"/>
        </w:numPr>
        <w:tabs>
          <w:tab w:val="left" w:pos="742"/>
        </w:tabs>
        <w:spacing w:before="183" w:after="0" w:line="240" w:lineRule="auto"/>
        <w:ind w:left="383" w:leftChars="0" w:right="0" w:rightChars="0"/>
        <w:jc w:val="left"/>
        <w:rPr>
          <w:sz w:val="22"/>
        </w:rPr>
      </w:pPr>
      <w:r>
        <w:drawing>
          <wp:inline distT="0" distB="0" distL="114300" distR="114300">
            <wp:extent cx="5942965" cy="655955"/>
            <wp:effectExtent l="0" t="0" r="63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2965" cy="655955"/>
                    </a:xfrm>
                    <a:prstGeom prst="rect">
                      <a:avLst/>
                    </a:prstGeom>
                    <a:noFill/>
                    <a:ln>
                      <a:noFill/>
                    </a:ln>
                  </pic:spPr>
                </pic:pic>
              </a:graphicData>
            </a:graphic>
          </wp:inline>
        </w:drawing>
      </w:r>
    </w:p>
    <w:p w14:paraId="4768F1CA">
      <w:pPr>
        <w:pStyle w:val="7"/>
        <w:numPr>
          <w:ilvl w:val="0"/>
          <w:numId w:val="4"/>
        </w:numPr>
        <w:tabs>
          <w:tab w:val="left" w:pos="742"/>
        </w:tabs>
        <w:spacing w:before="183" w:after="0" w:line="240" w:lineRule="auto"/>
        <w:ind w:left="742" w:right="0" w:hanging="359"/>
        <w:jc w:val="left"/>
        <w:rPr>
          <w:sz w:val="22"/>
        </w:rPr>
      </w:pPr>
      <w:r>
        <w:rPr>
          <w:sz w:val="22"/>
        </w:rPr>
        <w:t>Tambahkan</w:t>
      </w:r>
      <w:r>
        <w:rPr>
          <w:spacing w:val="-3"/>
          <w:sz w:val="22"/>
        </w:rPr>
        <w:t xml:space="preserve"> </w:t>
      </w:r>
      <w:r>
        <w:rPr>
          <w:sz w:val="22"/>
        </w:rPr>
        <w:t>validasi</w:t>
      </w:r>
      <w:r>
        <w:rPr>
          <w:spacing w:val="-3"/>
          <w:sz w:val="22"/>
        </w:rPr>
        <w:t xml:space="preserve"> </w:t>
      </w:r>
      <w:r>
        <w:rPr>
          <w:spacing w:val="-2"/>
          <w:sz w:val="22"/>
        </w:rPr>
        <w:t>token.</w:t>
      </w:r>
    </w:p>
    <w:p w14:paraId="1479FE71">
      <w:pPr>
        <w:pStyle w:val="7"/>
        <w:spacing w:after="0" w:line="240" w:lineRule="auto"/>
        <w:jc w:val="left"/>
        <w:rPr>
          <w:sz w:val="22"/>
        </w:rPr>
      </w:pPr>
    </w:p>
    <w:p w14:paraId="275488A9">
      <w:pPr>
        <w:pStyle w:val="7"/>
        <w:spacing w:after="0" w:line="240" w:lineRule="auto"/>
        <w:jc w:val="left"/>
      </w:pPr>
      <w:r>
        <w:drawing>
          <wp:inline distT="0" distB="0" distL="114300" distR="114300">
            <wp:extent cx="5939790" cy="4410710"/>
            <wp:effectExtent l="0" t="0" r="381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939790" cy="4410710"/>
                    </a:xfrm>
                    <a:prstGeom prst="rect">
                      <a:avLst/>
                    </a:prstGeom>
                    <a:noFill/>
                    <a:ln>
                      <a:noFill/>
                    </a:ln>
                  </pic:spPr>
                </pic:pic>
              </a:graphicData>
            </a:graphic>
          </wp:inline>
        </w:drawing>
      </w:r>
    </w:p>
    <w:p w14:paraId="359C3B22">
      <w:pPr>
        <w:pStyle w:val="7"/>
        <w:spacing w:after="0" w:line="240" w:lineRule="auto"/>
        <w:jc w:val="left"/>
      </w:pPr>
    </w:p>
    <w:p w14:paraId="43374427">
      <w:pPr>
        <w:pStyle w:val="7"/>
        <w:spacing w:after="0" w:line="240" w:lineRule="auto"/>
        <w:jc w:val="left"/>
        <w:rPr>
          <w:rFonts w:hint="default"/>
          <w:lang w:val="en-US"/>
        </w:rPr>
      </w:pPr>
      <w:r>
        <w:rPr>
          <w:rFonts w:hint="default"/>
          <w:lang w:val="en-US"/>
        </w:rPr>
        <w:t xml:space="preserve">Benar : </w:t>
      </w:r>
    </w:p>
    <w:p w14:paraId="422A551D">
      <w:pPr>
        <w:pStyle w:val="7"/>
        <w:spacing w:after="0" w:line="240" w:lineRule="auto"/>
        <w:jc w:val="left"/>
      </w:pPr>
      <w:r>
        <w:drawing>
          <wp:inline distT="0" distB="0" distL="114300" distR="114300">
            <wp:extent cx="5939790" cy="1121410"/>
            <wp:effectExtent l="0" t="0" r="381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31"/>
                    <a:stretch>
                      <a:fillRect/>
                    </a:stretch>
                  </pic:blipFill>
                  <pic:spPr>
                    <a:xfrm>
                      <a:off x="0" y="0"/>
                      <a:ext cx="5939790" cy="1121410"/>
                    </a:xfrm>
                    <a:prstGeom prst="rect">
                      <a:avLst/>
                    </a:prstGeom>
                    <a:noFill/>
                    <a:ln>
                      <a:noFill/>
                    </a:ln>
                  </pic:spPr>
                </pic:pic>
              </a:graphicData>
            </a:graphic>
          </wp:inline>
        </w:drawing>
      </w:r>
    </w:p>
    <w:p w14:paraId="1E642259">
      <w:pPr>
        <w:pStyle w:val="7"/>
        <w:spacing w:after="0" w:line="240" w:lineRule="auto"/>
        <w:jc w:val="left"/>
        <w:rPr>
          <w:rFonts w:hint="default"/>
          <w:lang w:val="en-US"/>
        </w:rPr>
      </w:pPr>
      <w:r>
        <w:rPr>
          <w:rFonts w:hint="default"/>
          <w:lang w:val="en-US"/>
        </w:rPr>
        <w:t>Salah:</w:t>
      </w:r>
    </w:p>
    <w:p w14:paraId="2057CA09">
      <w:pPr>
        <w:pStyle w:val="7"/>
        <w:spacing w:after="0" w:line="240" w:lineRule="auto"/>
        <w:jc w:val="left"/>
        <w:rPr>
          <w:rFonts w:hint="default"/>
          <w:lang w:val="en-US"/>
        </w:rPr>
      </w:pPr>
    </w:p>
    <w:p w14:paraId="6A626179">
      <w:pPr>
        <w:pStyle w:val="7"/>
        <w:spacing w:after="0" w:line="240" w:lineRule="auto"/>
        <w:jc w:val="left"/>
      </w:pPr>
      <w:r>
        <w:drawing>
          <wp:inline distT="0" distB="0" distL="114300" distR="114300">
            <wp:extent cx="5941060" cy="1751965"/>
            <wp:effectExtent l="0" t="0" r="254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33"/>
                    <a:stretch>
                      <a:fillRect/>
                    </a:stretch>
                  </pic:blipFill>
                  <pic:spPr>
                    <a:xfrm>
                      <a:off x="0" y="0"/>
                      <a:ext cx="5941060" cy="1751965"/>
                    </a:xfrm>
                    <a:prstGeom prst="rect">
                      <a:avLst/>
                    </a:prstGeom>
                    <a:noFill/>
                    <a:ln>
                      <a:noFill/>
                    </a:ln>
                  </pic:spPr>
                </pic:pic>
              </a:graphicData>
            </a:graphic>
          </wp:inline>
        </w:drawing>
      </w:r>
    </w:p>
    <w:p w14:paraId="2AB96294">
      <w:pPr>
        <w:pStyle w:val="7"/>
        <w:spacing w:after="0" w:line="240" w:lineRule="auto"/>
        <w:jc w:val="left"/>
        <w:rPr>
          <w:rFonts w:hint="default"/>
          <w:lang w:val="en-US"/>
        </w:rPr>
      </w:pPr>
      <w:r>
        <w:rPr>
          <w:rFonts w:hint="default"/>
          <w:lang w:val="en-US"/>
        </w:rPr>
        <w:t>Tanpa token</w:t>
      </w:r>
      <w:r>
        <w:rPr>
          <w:rFonts w:hint="default"/>
          <w:lang w:val="en-US"/>
        </w:rPr>
        <w:tab/>
        <w:t>:</w:t>
      </w:r>
    </w:p>
    <w:p w14:paraId="4A735B04">
      <w:pPr>
        <w:pStyle w:val="7"/>
        <w:spacing w:after="0" w:line="240" w:lineRule="auto"/>
        <w:jc w:val="left"/>
        <w:rPr>
          <w:rFonts w:hint="default"/>
          <w:lang w:val="en-US"/>
        </w:rPr>
      </w:pPr>
      <w:r>
        <w:drawing>
          <wp:inline distT="0" distB="0" distL="114300" distR="114300">
            <wp:extent cx="5943600" cy="1149985"/>
            <wp:effectExtent l="0" t="0" r="0" b="5715"/>
            <wp:docPr id="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8"/>
                    <pic:cNvPicPr>
                      <a:picLocks noChangeAspect="1"/>
                    </pic:cNvPicPr>
                  </pic:nvPicPr>
                  <pic:blipFill>
                    <a:blip r:embed="rId37"/>
                    <a:stretch>
                      <a:fillRect/>
                    </a:stretch>
                  </pic:blipFill>
                  <pic:spPr>
                    <a:xfrm>
                      <a:off x="0" y="0"/>
                      <a:ext cx="5943600" cy="1149985"/>
                    </a:xfrm>
                    <a:prstGeom prst="rect">
                      <a:avLst/>
                    </a:prstGeom>
                    <a:noFill/>
                    <a:ln>
                      <a:noFill/>
                    </a:ln>
                  </pic:spPr>
                </pic:pic>
              </a:graphicData>
            </a:graphic>
          </wp:inline>
        </w:drawing>
      </w:r>
    </w:p>
    <w:p w14:paraId="2F32DB75">
      <w:pPr>
        <w:pStyle w:val="4"/>
        <w:spacing w:before="99"/>
        <w:ind w:left="0"/>
        <w:rPr>
          <w:sz w:val="20"/>
        </w:rPr>
      </w:pPr>
      <w:r>
        <w:rPr>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247650</wp:posOffset>
                </wp:positionV>
                <wp:extent cx="5732780" cy="19685"/>
                <wp:effectExtent l="0" t="0" r="0" b="0"/>
                <wp:wrapTopAndBottom/>
                <wp:docPr id="105" name="Group 10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06" name="Graphic 106"/>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07" name="Graphic 107"/>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08" name="Graphic 108"/>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09" name="Graphic 109"/>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10" name="Graphic 110"/>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11" name="Graphic 111"/>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5pt;height:1.55pt;width:451.4pt;mso-position-horizontal-relative:page;mso-wrap-distance-bottom:0pt;mso-wrap-distance-top:0pt;z-index:-251646976;mso-width-relative:page;mso-height-relative:page;" coordsize="5732780,19685" o:gfxdata="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A/MgrG2gAAAAoBAAAPAAAAAAAAAAEAIAAA&#10;ACIAAABkcnMvZG93bnJldi54bWxQSwECFAAUAAAACACHTuJAfiJ+FAsEAAAWFwAADgAAAAAAAAAB&#10;ACAAAAApAQAAZHJzL2Uyb0RvYy54bWxQSwUGAAAAAAYABgBZAQAApgcAAAAA&#10;">
                <o:lock v:ext="edit" aspectratio="f"/>
                <v:shape id="Graphic 106" o:spid="_x0000_s1026" o:spt="100" style="position:absolute;left:0;top:0;height:19050;width:5731510;" fillcolor="#9F9F9F" filled="t" stroked="f" coordsize="5731510,19050" o:gfxdata="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fXIFugAAANwA&#10;AAAPAAAAAAAAAAEAIAAAACIAAABkcnMvZG93bnJldi54bWxQSwECFAAUAAAACACHTuJAMy8FnjsA&#10;AAA5AAAAEAAAAAAAAAABACAAAAAJAQAAZHJzL3NoYXBleG1sLnhtbFBLBQYAAAAABgAGAFsBAACz&#10;AwAAAAA=&#10;" path="m5731497,0l0,0,0,254,0,2794,0,19050,5731497,19050,5731497,0xe">
                  <v:fill on="t" focussize="0,0"/>
                  <v:stroke on="f"/>
                  <v:imagedata o:title=""/>
                  <o:lock v:ext="edit" aspectratio="f"/>
                  <v:textbox inset="0mm,0mm,0mm,0mm"/>
                </v:shape>
                <v:shape id="Graphic 107" o:spid="_x0000_s1026" o:spt="100" style="position:absolute;left:5729859;top:253;height:2540;width:2540;" fillcolor="#E2E2E2" filled="t" stroked="f" coordsize="2540,2540" o:gfxdata="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2LOugAAANw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108" o:spid="_x0000_s1026" o:spt="100" style="position:absolute;left:0;top:253;height:16510;width:5732780;" fillcolor="#9F9F9F" filled="t" stroked="f" coordsize="5732780,16510" o:gfxdata="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s8y&#10;iMEAAADcAAAADwAAAAAAAAABACAAAAAiAAAAZHJzL2Rvd25yZXYueG1sUEsBAhQAFAAAAAgAh07i&#10;QDMvBZ47AAAAOQAAABAAAAAAAAAAAQAgAAAAEAEAAGRycy9zaGFwZXhtbC54bWxQSwUGAAAAAAYA&#10;BgBbAQAAugMAAAAA&#10;" path="m2540,2540l0,2540,0,16510,2540,16510,2540,2540xem5732399,0l5729846,0,5729846,2540,5732399,2540,5732399,0xe">
                  <v:fill on="t" focussize="0,0"/>
                  <v:stroke on="f"/>
                  <v:imagedata o:title=""/>
                  <o:lock v:ext="edit" aspectratio="f"/>
                  <v:textbox inset="0mm,0mm,0mm,0mm"/>
                </v:shape>
                <v:shape id="Graphic 109" o:spid="_x0000_s1026" o:spt="100" style="position:absolute;left:5729859;top:2793;height:13970;width:2540;" fillcolor="#E2E2E2" filled="t" stroked="f" coordsize="2540,13970" o:gfxdata="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vOdl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10" o:spid="_x0000_s1026" o:spt="100" style="position:absolute;left:0;top:16764;height:2540;width:2540;" fillcolor="#9F9F9F" filled="t" stroked="f" coordsize="2540,2540" o:gfxdata="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ArOL4A&#10;AADc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111" o:spid="_x0000_s1026" o:spt="100" style="position:absolute;left:0;top:16763;height:2540;width:5732780;" fillcolor="#E2E2E2" filled="t" stroked="f" coordsize="5732780,2540" o:gfxdata="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Evcab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6B600836">
      <w:pPr>
        <w:pStyle w:val="4"/>
        <w:spacing w:before="232"/>
      </w:pPr>
      <w:r>
        <w:rPr>
          <w:color w:val="F3EDF8"/>
          <w:spacing w:val="-303"/>
          <w:w w:val="115"/>
        </w:rPr>
        <w:t>)</w:t>
      </w:r>
      <w:r>
        <w:rPr>
          <w:color w:val="D2D2D2"/>
          <w:spacing w:val="-61"/>
        </w:rPr>
        <w:t xml:space="preserve"> </w:t>
      </w:r>
      <w:r>
        <w:rPr>
          <w:color w:val="F82E5F"/>
          <w:spacing w:val="-303"/>
          <w:w w:val="115"/>
        </w:rPr>
        <w:t>•</w:t>
      </w:r>
      <w:r>
        <w:rPr>
          <w:color w:val="402A31"/>
          <w:spacing w:val="-303"/>
          <w:w w:val="115"/>
        </w:rPr>
        <w:t>¸</w:t>
      </w:r>
      <w:r>
        <w:rPr>
          <w:color w:val="FFCE7B"/>
          <w:spacing w:val="-61"/>
        </w:rPr>
        <w:t xml:space="preserve"> </w:t>
      </w:r>
      <w:r>
        <w:rPr>
          <w:color w:val="CDC4D5"/>
          <w:spacing w:val="-303"/>
          <w:w w:val="115"/>
        </w:rPr>
        <w:t>‘</w:t>
      </w:r>
      <w:r>
        <w:rPr>
          <w:color w:val="998EA3"/>
          <w:spacing w:val="-70"/>
          <w:w w:val="115"/>
        </w:rPr>
        <w:t xml:space="preserve"> </w:t>
      </w:r>
      <w:r>
        <w:rPr>
          <w:color w:val="B4ACBB"/>
          <w:w w:val="115"/>
        </w:rPr>
        <w:t>)</w:t>
      </w:r>
      <w:r>
        <w:rPr>
          <w:color w:val="B4ACBB"/>
          <w:spacing w:val="1"/>
          <w:w w:val="115"/>
        </w:rPr>
        <w:t xml:space="preserve"> </w:t>
      </w:r>
      <w:r>
        <w:rPr>
          <w:w w:val="115"/>
        </w:rPr>
        <w:t>H.</w:t>
      </w:r>
      <w:r>
        <w:rPr>
          <w:spacing w:val="1"/>
          <w:w w:val="115"/>
        </w:rPr>
        <w:t xml:space="preserve"> </w:t>
      </w:r>
      <w:r>
        <w:rPr>
          <w:w w:val="115"/>
        </w:rPr>
        <w:t xml:space="preserve">Pertanyaan </w:t>
      </w:r>
      <w:r>
        <w:rPr>
          <w:spacing w:val="-2"/>
          <w:w w:val="115"/>
        </w:rPr>
        <w:t>Analisis</w:t>
      </w:r>
    </w:p>
    <w:p w14:paraId="743F1449">
      <w:pPr>
        <w:pStyle w:val="7"/>
        <w:numPr>
          <w:ilvl w:val="0"/>
          <w:numId w:val="5"/>
        </w:numPr>
        <w:tabs>
          <w:tab w:val="left" w:pos="742"/>
        </w:tabs>
        <w:spacing w:before="184"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Mengapa</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ISR</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lebih</w:t>
      </w:r>
      <w:r>
        <w:rPr>
          <w:rFonts w:hint="default" w:ascii="Segoe UI Emoji" w:hAnsi="Segoe UI Emoji" w:cs="Segoe UI Emoji"/>
          <w:spacing w:val="-4"/>
          <w:sz w:val="22"/>
          <w:szCs w:val="22"/>
        </w:rPr>
        <w:t xml:space="preserve"> </w:t>
      </w:r>
      <w:r>
        <w:rPr>
          <w:rFonts w:hint="default" w:ascii="Segoe UI Emoji" w:hAnsi="Segoe UI Emoji" w:cs="Segoe UI Emoji"/>
          <w:sz w:val="22"/>
          <w:szCs w:val="22"/>
        </w:rPr>
        <w:t>fleksibel</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dibanding</w:t>
      </w:r>
      <w:r>
        <w:rPr>
          <w:rFonts w:hint="default" w:ascii="Segoe UI Emoji" w:hAnsi="Segoe UI Emoji" w:cs="Segoe UI Emoji"/>
          <w:spacing w:val="-2"/>
          <w:sz w:val="22"/>
          <w:szCs w:val="22"/>
        </w:rPr>
        <w:t xml:space="preserve"> </w:t>
      </w:r>
      <w:r>
        <w:rPr>
          <w:rFonts w:hint="default" w:ascii="Segoe UI Emoji" w:hAnsi="Segoe UI Emoji" w:cs="Segoe UI Emoji"/>
          <w:spacing w:val="-4"/>
          <w:sz w:val="22"/>
          <w:szCs w:val="22"/>
        </w:rPr>
        <w:t>SSG?</w:t>
      </w:r>
    </w:p>
    <w:p w14:paraId="57BFB843">
      <w:pPr>
        <w:pStyle w:val="7"/>
        <w:numPr>
          <w:numId w:val="0"/>
        </w:numPr>
        <w:tabs>
          <w:tab w:val="left" w:pos="742"/>
        </w:tabs>
        <w:spacing w:before="184"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4"/>
          <w:sz w:val="22"/>
          <w:szCs w:val="22"/>
          <w:lang w:val="en-US"/>
        </w:rPr>
        <w:t xml:space="preserve">Jawab : </w:t>
      </w:r>
      <w:r>
        <w:rPr>
          <w:rFonts w:hint="default" w:ascii="Segoe UI Emoji" w:hAnsi="Segoe UI Emoji" w:eastAsia="SimSun" w:cs="Segoe UI Emoji"/>
          <w:sz w:val="22"/>
          <w:szCs w:val="22"/>
        </w:rPr>
        <w:t>karena memungkinkan halaman statis untuk diperbarui secara otomatis atau on-demand tanpa harus melakukan build ulang seluruh proyek, sehingga menggabungkan kecepatan SSG dengan kemampuan update data dinamis</w:t>
      </w:r>
    </w:p>
    <w:p w14:paraId="7A0253BD">
      <w:pPr>
        <w:pStyle w:val="7"/>
        <w:numPr>
          <w:ilvl w:val="0"/>
          <w:numId w:val="5"/>
        </w:numPr>
        <w:tabs>
          <w:tab w:val="left" w:pos="742"/>
        </w:tabs>
        <w:spacing w:before="183"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Apa</w:t>
      </w:r>
      <w:r>
        <w:rPr>
          <w:rFonts w:hint="default" w:ascii="Segoe UI Emoji" w:hAnsi="Segoe UI Emoji" w:cs="Segoe UI Emoji"/>
          <w:spacing w:val="-1"/>
          <w:sz w:val="22"/>
          <w:szCs w:val="22"/>
        </w:rPr>
        <w:t xml:space="preserve"> </w:t>
      </w:r>
      <w:r>
        <w:rPr>
          <w:rFonts w:hint="default" w:ascii="Segoe UI Emoji" w:hAnsi="Segoe UI Emoji" w:cs="Segoe UI Emoji"/>
          <w:sz w:val="22"/>
          <w:szCs w:val="22"/>
        </w:rPr>
        <w:t>perbedaan</w:t>
      </w:r>
      <w:r>
        <w:rPr>
          <w:rFonts w:hint="default" w:ascii="Segoe UI Emoji" w:hAnsi="Segoe UI Emoji" w:cs="Segoe UI Emoji"/>
          <w:spacing w:val="-1"/>
          <w:sz w:val="22"/>
          <w:szCs w:val="22"/>
        </w:rPr>
        <w:t xml:space="preserve"> </w:t>
      </w:r>
      <w:r>
        <w:rPr>
          <w:rFonts w:hint="default" w:ascii="Segoe UI Emoji" w:hAnsi="Segoe UI Emoji" w:cs="Segoe UI Emoji"/>
          <w:sz w:val="22"/>
          <w:szCs w:val="22"/>
        </w:rPr>
        <w:t>revalidate</w:t>
      </w:r>
      <w:r>
        <w:rPr>
          <w:rFonts w:hint="default" w:ascii="Segoe UI Emoji" w:hAnsi="Segoe UI Emoji" w:cs="Segoe UI Emoji"/>
          <w:spacing w:val="-1"/>
          <w:sz w:val="22"/>
          <w:szCs w:val="22"/>
        </w:rPr>
        <w:t xml:space="preserve"> </w:t>
      </w:r>
      <w:r>
        <w:rPr>
          <w:rFonts w:hint="default" w:ascii="Segoe UI Emoji" w:hAnsi="Segoe UI Emoji" w:cs="Segoe UI Emoji"/>
          <w:sz w:val="22"/>
          <w:szCs w:val="22"/>
        </w:rPr>
        <w:t>waktu</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dan on-</w:t>
      </w:r>
      <w:r>
        <w:rPr>
          <w:rFonts w:hint="default" w:ascii="Segoe UI Emoji" w:hAnsi="Segoe UI Emoji" w:cs="Segoe UI Emoji"/>
          <w:spacing w:val="-2"/>
          <w:sz w:val="22"/>
          <w:szCs w:val="22"/>
        </w:rPr>
        <w:t>demand?</w:t>
      </w:r>
    </w:p>
    <w:p w14:paraId="3576EADF">
      <w:pPr>
        <w:pStyle w:val="7"/>
        <w:numPr>
          <w:numId w:val="0"/>
        </w:numPr>
        <w:tabs>
          <w:tab w:val="left" w:pos="742"/>
        </w:tabs>
        <w:spacing w:before="183"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2"/>
          <w:sz w:val="22"/>
          <w:szCs w:val="22"/>
          <w:lang w:val="en-US"/>
        </w:rPr>
        <w:t xml:space="preserve">Jawab : </w:t>
      </w:r>
      <w:r>
        <w:rPr>
          <w:rFonts w:hint="default" w:ascii="Segoe UI Emoji" w:hAnsi="Segoe UI Emoji" w:eastAsia="SimSun" w:cs="Segoe UI Emoji"/>
          <w:sz w:val="22"/>
          <w:szCs w:val="22"/>
        </w:rPr>
        <w:t>Revalidate waktu adalah proses rebuild halaman secara otomatis setelah interval waktu tertentu ketika ada request masuk, sedangkan on-demand revalidate dilakukan secara manual melalui pemanggilan API khusus yang memicu rebuild halaman sesuai kebutuhan</w:t>
      </w:r>
    </w:p>
    <w:p w14:paraId="3D88C975">
      <w:pPr>
        <w:pStyle w:val="7"/>
        <w:numPr>
          <w:ilvl w:val="0"/>
          <w:numId w:val="5"/>
        </w:numPr>
        <w:tabs>
          <w:tab w:val="left" w:pos="742"/>
        </w:tabs>
        <w:spacing w:before="183"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Mengapa</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endpoint</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revalidation</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harus</w:t>
      </w:r>
      <w:r>
        <w:rPr>
          <w:rFonts w:hint="default" w:ascii="Segoe UI Emoji" w:hAnsi="Segoe UI Emoji" w:cs="Segoe UI Emoji"/>
          <w:spacing w:val="-1"/>
          <w:sz w:val="22"/>
          <w:szCs w:val="22"/>
        </w:rPr>
        <w:t xml:space="preserve"> </w:t>
      </w:r>
      <w:r>
        <w:rPr>
          <w:rFonts w:hint="default" w:ascii="Segoe UI Emoji" w:hAnsi="Segoe UI Emoji" w:cs="Segoe UI Emoji"/>
          <w:spacing w:val="-2"/>
          <w:sz w:val="22"/>
          <w:szCs w:val="22"/>
        </w:rPr>
        <w:t>diamankan?</w:t>
      </w:r>
    </w:p>
    <w:p w14:paraId="3036F6E4">
      <w:pPr>
        <w:pStyle w:val="7"/>
        <w:numPr>
          <w:numId w:val="0"/>
        </w:numPr>
        <w:tabs>
          <w:tab w:val="left" w:pos="742"/>
        </w:tabs>
        <w:spacing w:before="183"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2"/>
          <w:sz w:val="22"/>
          <w:szCs w:val="22"/>
          <w:lang w:val="en-US"/>
        </w:rPr>
        <w:t xml:space="preserve">Jawab : </w:t>
      </w:r>
      <w:r>
        <w:rPr>
          <w:rFonts w:hint="default" w:ascii="Segoe UI Emoji" w:hAnsi="Segoe UI Emoji" w:eastAsia="SimSun" w:cs="Segoe UI Emoji"/>
          <w:sz w:val="22"/>
          <w:szCs w:val="22"/>
        </w:rPr>
        <w:t>Endpoint revalidation harus diamankan karena jika dapat diakses publik, siapa saja bisa memanggilnya dan memaksa server membangun ulang halaman, yang dapat menimbulkan beban server berlebih, potensi serangan, atau perubahan halaman yang tidak diinginkan</w:t>
      </w:r>
    </w:p>
    <w:p w14:paraId="3B0E7775">
      <w:pPr>
        <w:pStyle w:val="7"/>
        <w:numPr>
          <w:ilvl w:val="0"/>
          <w:numId w:val="5"/>
        </w:numPr>
        <w:tabs>
          <w:tab w:val="left" w:pos="742"/>
        </w:tabs>
        <w:spacing w:before="184"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Apa</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risiko</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jika</w:t>
      </w:r>
      <w:r>
        <w:rPr>
          <w:rFonts w:hint="default" w:ascii="Segoe UI Emoji" w:hAnsi="Segoe UI Emoji" w:cs="Segoe UI Emoji"/>
          <w:spacing w:val="-1"/>
          <w:sz w:val="22"/>
          <w:szCs w:val="22"/>
        </w:rPr>
        <w:t xml:space="preserve"> </w:t>
      </w:r>
      <w:r>
        <w:rPr>
          <w:rFonts w:hint="default" w:ascii="Segoe UI Emoji" w:hAnsi="Segoe UI Emoji" w:cs="Segoe UI Emoji"/>
          <w:sz w:val="22"/>
          <w:szCs w:val="22"/>
        </w:rPr>
        <w:t>token</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 xml:space="preserve">tidak </w:t>
      </w:r>
      <w:r>
        <w:rPr>
          <w:rFonts w:hint="default" w:ascii="Segoe UI Emoji" w:hAnsi="Segoe UI Emoji" w:cs="Segoe UI Emoji"/>
          <w:spacing w:val="-2"/>
          <w:sz w:val="22"/>
          <w:szCs w:val="22"/>
        </w:rPr>
        <w:t>digunakan?</w:t>
      </w:r>
    </w:p>
    <w:p w14:paraId="4C518029">
      <w:pPr>
        <w:pStyle w:val="7"/>
        <w:numPr>
          <w:numId w:val="0"/>
        </w:numPr>
        <w:tabs>
          <w:tab w:val="left" w:pos="742"/>
        </w:tabs>
        <w:spacing w:before="184"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2"/>
          <w:sz w:val="22"/>
          <w:szCs w:val="22"/>
          <w:lang w:val="en-US"/>
        </w:rPr>
        <w:t xml:space="preserve">Jawab : </w:t>
      </w:r>
      <w:r>
        <w:rPr>
          <w:rFonts w:hint="default" w:ascii="Segoe UI Emoji" w:hAnsi="Segoe UI Emoji" w:eastAsia="SimSun" w:cs="Segoe UI Emoji"/>
          <w:sz w:val="22"/>
          <w:szCs w:val="22"/>
        </w:rPr>
        <w:t>Jika token tidak digunakan, endpoint revalidation dapat diakses sembarangan, sehingga server bisa kewalahan karena banyak request rebuild, halaman dapat diperbarui secara tidak sengaja, dan data sensitif berisiko terekspos</w:t>
      </w:r>
    </w:p>
    <w:p w14:paraId="5FB05B88">
      <w:pPr>
        <w:pStyle w:val="7"/>
        <w:numPr>
          <w:ilvl w:val="0"/>
          <w:numId w:val="5"/>
        </w:numPr>
        <w:tabs>
          <w:tab w:val="left" w:pos="742"/>
        </w:tabs>
        <w:spacing w:before="183"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Kapan</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ISR</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lebih</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cocok</w:t>
      </w:r>
      <w:r>
        <w:rPr>
          <w:rFonts w:hint="default" w:ascii="Segoe UI Emoji" w:hAnsi="Segoe UI Emoji" w:cs="Segoe UI Emoji"/>
          <w:spacing w:val="-1"/>
          <w:sz w:val="22"/>
          <w:szCs w:val="22"/>
        </w:rPr>
        <w:t xml:space="preserve"> </w:t>
      </w:r>
      <w:r>
        <w:rPr>
          <w:rFonts w:hint="default" w:ascii="Segoe UI Emoji" w:hAnsi="Segoe UI Emoji" w:cs="Segoe UI Emoji"/>
          <w:sz w:val="22"/>
          <w:szCs w:val="22"/>
        </w:rPr>
        <w:t>dibanding</w:t>
      </w:r>
      <w:r>
        <w:rPr>
          <w:rFonts w:hint="default" w:ascii="Segoe UI Emoji" w:hAnsi="Segoe UI Emoji" w:cs="Segoe UI Emoji"/>
          <w:spacing w:val="-1"/>
          <w:sz w:val="22"/>
          <w:szCs w:val="22"/>
        </w:rPr>
        <w:t xml:space="preserve"> </w:t>
      </w:r>
      <w:r>
        <w:rPr>
          <w:rFonts w:hint="default" w:ascii="Segoe UI Emoji" w:hAnsi="Segoe UI Emoji" w:cs="Segoe UI Emoji"/>
          <w:spacing w:val="-4"/>
          <w:sz w:val="22"/>
          <w:szCs w:val="22"/>
        </w:rPr>
        <w:t>SSR?</w:t>
      </w:r>
    </w:p>
    <w:p w14:paraId="58175FDD">
      <w:pPr>
        <w:pStyle w:val="7"/>
        <w:numPr>
          <w:numId w:val="0"/>
        </w:numPr>
        <w:tabs>
          <w:tab w:val="left" w:pos="742"/>
        </w:tabs>
        <w:spacing w:before="183" w:after="0" w:line="240" w:lineRule="auto"/>
        <w:ind w:left="383" w:leftChars="0" w:right="0" w:rightChars="0"/>
        <w:jc w:val="left"/>
        <w:rPr>
          <w:rFonts w:hint="default"/>
          <w:sz w:val="22"/>
          <w:lang w:val="en-US"/>
        </w:rPr>
      </w:pPr>
      <w:r>
        <w:rPr>
          <w:rFonts w:hint="default" w:ascii="Segoe UI Emoji" w:hAnsi="Segoe UI Emoji" w:cs="Segoe UI Emoji"/>
          <w:spacing w:val="-4"/>
          <w:sz w:val="22"/>
          <w:szCs w:val="22"/>
          <w:lang w:val="en-US"/>
        </w:rPr>
        <w:t xml:space="preserve">Jawab :  Ketika </w:t>
      </w:r>
      <w:r>
        <w:rPr>
          <w:rFonts w:hint="default" w:ascii="Segoe UI Emoji" w:hAnsi="Segoe UI Emoji" w:eastAsia="SimSun" w:cs="Segoe UI Emoji"/>
          <w:sz w:val="22"/>
          <w:szCs w:val="22"/>
        </w:rPr>
        <w:t>konten halaman tidak berubah setiap detik tetapi tetap perlu diperbarui secara berkala, seperti halaman produk atau blog, karena memberikan kecepatan SSG sekaligus kemampuan update dinamis, sedangkan SSR lebih tepat untuk konten yang harus selalu fresh dan berbeda untuk tiap request, seperti dashboard real-time atau laporan pribadi</w:t>
      </w:r>
    </w:p>
    <w:sectPr>
      <w:pgSz w:w="11910" w:h="16840"/>
      <w:pgMar w:top="1400" w:right="1133"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1"/>
    <w:family w:val="swiss"/>
    <w:pitch w:val="default"/>
    <w:sig w:usb0="00000001" w:usb1="02000000" w:usb2="08000000" w:usb3="00000000" w:csb0="00000001"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1601" w:hanging="360"/>
      </w:pPr>
      <w:rPr>
        <w:rFonts w:hint="default"/>
        <w:lang w:val="id" w:eastAsia="en-US" w:bidi="ar-SA"/>
      </w:rPr>
    </w:lvl>
    <w:lvl w:ilvl="2" w:tentative="0">
      <w:start w:val="0"/>
      <w:numFmt w:val="bullet"/>
      <w:lvlText w:val="•"/>
      <w:lvlJc w:val="left"/>
      <w:pPr>
        <w:ind w:left="2463" w:hanging="360"/>
      </w:pPr>
      <w:rPr>
        <w:rFonts w:hint="default"/>
        <w:lang w:val="id" w:eastAsia="en-US" w:bidi="ar-SA"/>
      </w:rPr>
    </w:lvl>
    <w:lvl w:ilvl="3" w:tentative="0">
      <w:start w:val="0"/>
      <w:numFmt w:val="bullet"/>
      <w:lvlText w:val="•"/>
      <w:lvlJc w:val="left"/>
      <w:pPr>
        <w:ind w:left="3324" w:hanging="360"/>
      </w:pPr>
      <w:rPr>
        <w:rFonts w:hint="default"/>
        <w:lang w:val="id" w:eastAsia="en-US" w:bidi="ar-SA"/>
      </w:rPr>
    </w:lvl>
    <w:lvl w:ilvl="4" w:tentative="0">
      <w:start w:val="0"/>
      <w:numFmt w:val="bullet"/>
      <w:lvlText w:val="•"/>
      <w:lvlJc w:val="left"/>
      <w:pPr>
        <w:ind w:left="4186" w:hanging="360"/>
      </w:pPr>
      <w:rPr>
        <w:rFonts w:hint="default"/>
        <w:lang w:val="id" w:eastAsia="en-US" w:bidi="ar-SA"/>
      </w:rPr>
    </w:lvl>
    <w:lvl w:ilvl="5" w:tentative="0">
      <w:start w:val="0"/>
      <w:numFmt w:val="bullet"/>
      <w:lvlText w:val="•"/>
      <w:lvlJc w:val="left"/>
      <w:pPr>
        <w:ind w:left="5048" w:hanging="360"/>
      </w:pPr>
      <w:rPr>
        <w:rFonts w:hint="default"/>
        <w:lang w:val="id" w:eastAsia="en-US" w:bidi="ar-SA"/>
      </w:rPr>
    </w:lvl>
    <w:lvl w:ilvl="6" w:tentative="0">
      <w:start w:val="0"/>
      <w:numFmt w:val="bullet"/>
      <w:lvlText w:val="•"/>
      <w:lvlJc w:val="left"/>
      <w:pPr>
        <w:ind w:left="5909" w:hanging="360"/>
      </w:pPr>
      <w:rPr>
        <w:rFonts w:hint="default"/>
        <w:lang w:val="id" w:eastAsia="en-US" w:bidi="ar-SA"/>
      </w:rPr>
    </w:lvl>
    <w:lvl w:ilvl="7" w:tentative="0">
      <w:start w:val="0"/>
      <w:numFmt w:val="bullet"/>
      <w:lvlText w:val="•"/>
      <w:lvlJc w:val="left"/>
      <w:pPr>
        <w:ind w:left="6771" w:hanging="360"/>
      </w:pPr>
      <w:rPr>
        <w:rFonts w:hint="default"/>
        <w:lang w:val="id" w:eastAsia="en-US" w:bidi="ar-SA"/>
      </w:rPr>
    </w:lvl>
    <w:lvl w:ilvl="8" w:tentative="0">
      <w:start w:val="0"/>
      <w:numFmt w:val="bullet"/>
      <w:lvlText w:val="•"/>
      <w:lvlJc w:val="left"/>
      <w:pPr>
        <w:ind w:left="7632" w:hanging="360"/>
      </w:pPr>
      <w:rPr>
        <w:rFonts w:hint="default"/>
        <w:lang w:val="id" w:eastAsia="en-US" w:bidi="ar-SA"/>
      </w:rPr>
    </w:lvl>
  </w:abstractNum>
  <w:abstractNum w:abstractNumId="1">
    <w:nsid w:val="BF205925"/>
    <w:multiLevelType w:val="multilevel"/>
    <w:tmpl w:val="BF205925"/>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37" w:hanging="360"/>
      </w:pPr>
      <w:rPr>
        <w:rFonts w:hint="default"/>
        <w:lang w:val="id" w:eastAsia="en-US" w:bidi="ar-SA"/>
      </w:rPr>
    </w:lvl>
    <w:lvl w:ilvl="3" w:tentative="0">
      <w:start w:val="0"/>
      <w:numFmt w:val="bullet"/>
      <w:lvlText w:val="•"/>
      <w:lvlJc w:val="left"/>
      <w:pPr>
        <w:ind w:left="3214" w:hanging="360"/>
      </w:pPr>
      <w:rPr>
        <w:rFonts w:hint="default"/>
        <w:lang w:val="id" w:eastAsia="en-US" w:bidi="ar-SA"/>
      </w:rPr>
    </w:lvl>
    <w:lvl w:ilvl="4" w:tentative="0">
      <w:start w:val="0"/>
      <w:numFmt w:val="bullet"/>
      <w:lvlText w:val="•"/>
      <w:lvlJc w:val="left"/>
      <w:pPr>
        <w:ind w:left="4092" w:hanging="360"/>
      </w:pPr>
      <w:rPr>
        <w:rFonts w:hint="default"/>
        <w:lang w:val="id" w:eastAsia="en-US" w:bidi="ar-SA"/>
      </w:rPr>
    </w:lvl>
    <w:lvl w:ilvl="5" w:tentative="0">
      <w:start w:val="0"/>
      <w:numFmt w:val="bullet"/>
      <w:lvlText w:val="•"/>
      <w:lvlJc w:val="left"/>
      <w:pPr>
        <w:ind w:left="4969" w:hanging="360"/>
      </w:pPr>
      <w:rPr>
        <w:rFonts w:hint="default"/>
        <w:lang w:val="id" w:eastAsia="en-US" w:bidi="ar-SA"/>
      </w:rPr>
    </w:lvl>
    <w:lvl w:ilvl="6" w:tentative="0">
      <w:start w:val="0"/>
      <w:numFmt w:val="bullet"/>
      <w:lvlText w:val="•"/>
      <w:lvlJc w:val="left"/>
      <w:pPr>
        <w:ind w:left="5846" w:hanging="360"/>
      </w:pPr>
      <w:rPr>
        <w:rFonts w:hint="default"/>
        <w:lang w:val="id" w:eastAsia="en-US" w:bidi="ar-SA"/>
      </w:rPr>
    </w:lvl>
    <w:lvl w:ilvl="7" w:tentative="0">
      <w:start w:val="0"/>
      <w:numFmt w:val="bullet"/>
      <w:lvlText w:val="•"/>
      <w:lvlJc w:val="left"/>
      <w:pPr>
        <w:ind w:left="6724" w:hanging="360"/>
      </w:pPr>
      <w:rPr>
        <w:rFonts w:hint="default"/>
        <w:lang w:val="id" w:eastAsia="en-US" w:bidi="ar-SA"/>
      </w:rPr>
    </w:lvl>
    <w:lvl w:ilvl="8" w:tentative="0">
      <w:start w:val="0"/>
      <w:numFmt w:val="bullet"/>
      <w:lvlText w:val="•"/>
      <w:lvlJc w:val="left"/>
      <w:pPr>
        <w:ind w:left="7601" w:hanging="360"/>
      </w:pPr>
      <w:rPr>
        <w:rFonts w:hint="default"/>
        <w:lang w:val="id" w:eastAsia="en-US" w:bidi="ar-SA"/>
      </w:rPr>
    </w:lvl>
  </w:abstractNum>
  <w:abstractNum w:abstractNumId="2">
    <w:nsid w:val="CF092B84"/>
    <w:multiLevelType w:val="multilevel"/>
    <w:tmpl w:val="CF092B84"/>
    <w:lvl w:ilvl="0" w:tentative="0">
      <w:start w:val="0"/>
      <w:numFmt w:val="bullet"/>
      <w:lvlText w:val="◆"/>
      <w:lvlJc w:val="left"/>
      <w:pPr>
        <w:ind w:left="385"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0"/>
      <w:numFmt w:val="bullet"/>
      <w:lvlText w:val="o"/>
      <w:lvlJc w:val="left"/>
      <w:pPr>
        <w:ind w:left="743" w:hanging="360"/>
      </w:pPr>
      <w:rPr>
        <w:rFonts w:hint="default" w:ascii="Courier New" w:hAnsi="Courier New" w:eastAsia="Courier New" w:cs="Courier New"/>
        <w:b w:val="0"/>
        <w:bCs w:val="0"/>
        <w:i w:val="0"/>
        <w:iCs w:val="0"/>
        <w:spacing w:val="0"/>
        <w:w w:val="100"/>
        <w:sz w:val="22"/>
        <w:szCs w:val="22"/>
        <w:lang w:val="id" w:eastAsia="en-US" w:bidi="ar-SA"/>
      </w:rPr>
    </w:lvl>
    <w:lvl w:ilvl="2" w:tentative="0">
      <w:start w:val="0"/>
      <w:numFmt w:val="bullet"/>
      <w:lvlText w:val="•"/>
      <w:lvlJc w:val="left"/>
      <w:pPr>
        <w:ind w:left="1460" w:hanging="360"/>
      </w:pPr>
      <w:rPr>
        <w:rFonts w:hint="default"/>
        <w:lang w:val="id" w:eastAsia="en-US" w:bidi="ar-SA"/>
      </w:rPr>
    </w:lvl>
    <w:lvl w:ilvl="3" w:tentative="0">
      <w:start w:val="0"/>
      <w:numFmt w:val="bullet"/>
      <w:lvlText w:val="•"/>
      <w:lvlJc w:val="left"/>
      <w:pPr>
        <w:ind w:left="2447" w:hanging="360"/>
      </w:pPr>
      <w:rPr>
        <w:rFonts w:hint="default"/>
        <w:lang w:val="id" w:eastAsia="en-US" w:bidi="ar-SA"/>
      </w:rPr>
    </w:lvl>
    <w:lvl w:ilvl="4" w:tentative="0">
      <w:start w:val="0"/>
      <w:numFmt w:val="bullet"/>
      <w:lvlText w:val="•"/>
      <w:lvlJc w:val="left"/>
      <w:pPr>
        <w:ind w:left="3434" w:hanging="360"/>
      </w:pPr>
      <w:rPr>
        <w:rFonts w:hint="default"/>
        <w:lang w:val="id" w:eastAsia="en-US" w:bidi="ar-SA"/>
      </w:rPr>
    </w:lvl>
    <w:lvl w:ilvl="5" w:tentative="0">
      <w:start w:val="0"/>
      <w:numFmt w:val="bullet"/>
      <w:lvlText w:val="•"/>
      <w:lvlJc w:val="left"/>
      <w:pPr>
        <w:ind w:left="4421" w:hanging="360"/>
      </w:pPr>
      <w:rPr>
        <w:rFonts w:hint="default"/>
        <w:lang w:val="id" w:eastAsia="en-US" w:bidi="ar-SA"/>
      </w:rPr>
    </w:lvl>
    <w:lvl w:ilvl="6" w:tentative="0">
      <w:start w:val="0"/>
      <w:numFmt w:val="bullet"/>
      <w:lvlText w:val="•"/>
      <w:lvlJc w:val="left"/>
      <w:pPr>
        <w:ind w:left="5408" w:hanging="360"/>
      </w:pPr>
      <w:rPr>
        <w:rFonts w:hint="default"/>
        <w:lang w:val="id" w:eastAsia="en-US" w:bidi="ar-SA"/>
      </w:rPr>
    </w:lvl>
    <w:lvl w:ilvl="7" w:tentative="0">
      <w:start w:val="0"/>
      <w:numFmt w:val="bullet"/>
      <w:lvlText w:val="•"/>
      <w:lvlJc w:val="left"/>
      <w:pPr>
        <w:ind w:left="6395" w:hanging="360"/>
      </w:pPr>
      <w:rPr>
        <w:rFonts w:hint="default"/>
        <w:lang w:val="id" w:eastAsia="en-US" w:bidi="ar-SA"/>
      </w:rPr>
    </w:lvl>
    <w:lvl w:ilvl="8" w:tentative="0">
      <w:start w:val="0"/>
      <w:numFmt w:val="bullet"/>
      <w:lvlText w:val="•"/>
      <w:lvlJc w:val="left"/>
      <w:pPr>
        <w:ind w:left="7382" w:hanging="360"/>
      </w:pPr>
      <w:rPr>
        <w:rFonts w:hint="default"/>
        <w:lang w:val="id" w:eastAsia="en-US" w:bidi="ar-SA"/>
      </w:rPr>
    </w:lvl>
  </w:abstractNum>
  <w:abstractNum w:abstractNumId="3">
    <w:nsid w:val="0053208E"/>
    <w:multiLevelType w:val="multilevel"/>
    <w:tmpl w:val="0053208E"/>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23" w:hanging="360"/>
      </w:pPr>
      <w:rPr>
        <w:rFonts w:hint="default" w:ascii="Symbol" w:hAnsi="Symbol" w:eastAsia="Symbol" w:cs="Symbol"/>
        <w:b w:val="0"/>
        <w:bCs w:val="0"/>
        <w:i w:val="0"/>
        <w:iCs w:val="0"/>
        <w:spacing w:val="0"/>
        <w:w w:val="100"/>
        <w:sz w:val="20"/>
        <w:szCs w:val="20"/>
        <w:lang w:val="id" w:eastAsia="en-US" w:bidi="ar-SA"/>
      </w:rPr>
    </w:lvl>
    <w:lvl w:ilvl="2" w:tentative="0">
      <w:start w:val="0"/>
      <w:numFmt w:val="bullet"/>
      <w:lvlText w:val="•"/>
      <w:lvlJc w:val="left"/>
      <w:pPr>
        <w:ind w:left="1697" w:hanging="360"/>
      </w:pPr>
      <w:rPr>
        <w:rFonts w:hint="default"/>
        <w:lang w:val="id" w:eastAsia="en-US" w:bidi="ar-SA"/>
      </w:rPr>
    </w:lvl>
    <w:lvl w:ilvl="3" w:tentative="0">
      <w:start w:val="0"/>
      <w:numFmt w:val="bullet"/>
      <w:lvlText w:val="•"/>
      <w:lvlJc w:val="left"/>
      <w:pPr>
        <w:ind w:left="2654" w:hanging="360"/>
      </w:pPr>
      <w:rPr>
        <w:rFonts w:hint="default"/>
        <w:lang w:val="id" w:eastAsia="en-US" w:bidi="ar-SA"/>
      </w:rPr>
    </w:lvl>
    <w:lvl w:ilvl="4" w:tentative="0">
      <w:start w:val="0"/>
      <w:numFmt w:val="bullet"/>
      <w:lvlText w:val="•"/>
      <w:lvlJc w:val="left"/>
      <w:pPr>
        <w:ind w:left="3612" w:hanging="360"/>
      </w:pPr>
      <w:rPr>
        <w:rFonts w:hint="default"/>
        <w:lang w:val="id" w:eastAsia="en-US" w:bidi="ar-SA"/>
      </w:rPr>
    </w:lvl>
    <w:lvl w:ilvl="5" w:tentative="0">
      <w:start w:val="0"/>
      <w:numFmt w:val="bullet"/>
      <w:lvlText w:val="•"/>
      <w:lvlJc w:val="left"/>
      <w:pPr>
        <w:ind w:left="4569" w:hanging="360"/>
      </w:pPr>
      <w:rPr>
        <w:rFonts w:hint="default"/>
        <w:lang w:val="id" w:eastAsia="en-US" w:bidi="ar-SA"/>
      </w:rPr>
    </w:lvl>
    <w:lvl w:ilvl="6" w:tentative="0">
      <w:start w:val="0"/>
      <w:numFmt w:val="bullet"/>
      <w:lvlText w:val="•"/>
      <w:lvlJc w:val="left"/>
      <w:pPr>
        <w:ind w:left="5526" w:hanging="360"/>
      </w:pPr>
      <w:rPr>
        <w:rFonts w:hint="default"/>
        <w:lang w:val="id" w:eastAsia="en-US" w:bidi="ar-SA"/>
      </w:rPr>
    </w:lvl>
    <w:lvl w:ilvl="7" w:tentative="0">
      <w:start w:val="0"/>
      <w:numFmt w:val="bullet"/>
      <w:lvlText w:val="•"/>
      <w:lvlJc w:val="left"/>
      <w:pPr>
        <w:ind w:left="6484" w:hanging="360"/>
      </w:pPr>
      <w:rPr>
        <w:rFonts w:hint="default"/>
        <w:lang w:val="id" w:eastAsia="en-US" w:bidi="ar-SA"/>
      </w:rPr>
    </w:lvl>
    <w:lvl w:ilvl="8" w:tentative="0">
      <w:start w:val="0"/>
      <w:numFmt w:val="bullet"/>
      <w:lvlText w:val="•"/>
      <w:lvlJc w:val="left"/>
      <w:pPr>
        <w:ind w:left="7441" w:hanging="360"/>
      </w:pPr>
      <w:rPr>
        <w:rFonts w:hint="default"/>
        <w:lang w:val="id" w:eastAsia="en-US" w:bidi="ar-SA"/>
      </w:rPr>
    </w:lvl>
  </w:abstractNum>
  <w:abstractNum w:abstractNumId="4">
    <w:nsid w:val="59ADCABA"/>
    <w:multiLevelType w:val="multilevel"/>
    <w:tmpl w:val="59ADCABA"/>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2"/>
        <w:szCs w:val="22"/>
        <w:lang w:val="id" w:eastAsia="en-US" w:bidi="ar-SA"/>
      </w:rPr>
    </w:lvl>
    <w:lvl w:ilvl="2" w:tentative="0">
      <w:start w:val="0"/>
      <w:numFmt w:val="bullet"/>
      <w:lvlText w:val="•"/>
      <w:lvlJc w:val="left"/>
      <w:pPr>
        <w:ind w:left="2337" w:hanging="360"/>
      </w:pPr>
      <w:rPr>
        <w:rFonts w:hint="default"/>
        <w:lang w:val="id" w:eastAsia="en-US" w:bidi="ar-SA"/>
      </w:rPr>
    </w:lvl>
    <w:lvl w:ilvl="3" w:tentative="0">
      <w:start w:val="0"/>
      <w:numFmt w:val="bullet"/>
      <w:lvlText w:val="•"/>
      <w:lvlJc w:val="left"/>
      <w:pPr>
        <w:ind w:left="3214" w:hanging="360"/>
      </w:pPr>
      <w:rPr>
        <w:rFonts w:hint="default"/>
        <w:lang w:val="id" w:eastAsia="en-US" w:bidi="ar-SA"/>
      </w:rPr>
    </w:lvl>
    <w:lvl w:ilvl="4" w:tentative="0">
      <w:start w:val="0"/>
      <w:numFmt w:val="bullet"/>
      <w:lvlText w:val="•"/>
      <w:lvlJc w:val="left"/>
      <w:pPr>
        <w:ind w:left="4092" w:hanging="360"/>
      </w:pPr>
      <w:rPr>
        <w:rFonts w:hint="default"/>
        <w:lang w:val="id" w:eastAsia="en-US" w:bidi="ar-SA"/>
      </w:rPr>
    </w:lvl>
    <w:lvl w:ilvl="5" w:tentative="0">
      <w:start w:val="0"/>
      <w:numFmt w:val="bullet"/>
      <w:lvlText w:val="•"/>
      <w:lvlJc w:val="left"/>
      <w:pPr>
        <w:ind w:left="4969" w:hanging="360"/>
      </w:pPr>
      <w:rPr>
        <w:rFonts w:hint="default"/>
        <w:lang w:val="id" w:eastAsia="en-US" w:bidi="ar-SA"/>
      </w:rPr>
    </w:lvl>
    <w:lvl w:ilvl="6" w:tentative="0">
      <w:start w:val="0"/>
      <w:numFmt w:val="bullet"/>
      <w:lvlText w:val="•"/>
      <w:lvlJc w:val="left"/>
      <w:pPr>
        <w:ind w:left="5846" w:hanging="360"/>
      </w:pPr>
      <w:rPr>
        <w:rFonts w:hint="default"/>
        <w:lang w:val="id" w:eastAsia="en-US" w:bidi="ar-SA"/>
      </w:rPr>
    </w:lvl>
    <w:lvl w:ilvl="7" w:tentative="0">
      <w:start w:val="0"/>
      <w:numFmt w:val="bullet"/>
      <w:lvlText w:val="•"/>
      <w:lvlJc w:val="left"/>
      <w:pPr>
        <w:ind w:left="6724" w:hanging="360"/>
      </w:pPr>
      <w:rPr>
        <w:rFonts w:hint="default"/>
        <w:lang w:val="id" w:eastAsia="en-US" w:bidi="ar-SA"/>
      </w:rPr>
    </w:lvl>
    <w:lvl w:ilvl="8" w:tentative="0">
      <w:start w:val="0"/>
      <w:numFmt w:val="bullet"/>
      <w:lvlText w:val="•"/>
      <w:lvlJc w:val="left"/>
      <w:pPr>
        <w:ind w:left="7601" w:hanging="360"/>
      </w:pPr>
      <w:rPr>
        <w:rFonts w:hint="default"/>
        <w:lang w:val="id" w:eastAsia="en-US" w:bidi="ar-SA"/>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9655E57"/>
    <w:rsid w:val="1C626A97"/>
    <w:rsid w:val="58E94D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Emoji" w:hAnsi="Segoe UI Emoji" w:eastAsia="Segoe UI Emoji" w:cs="Segoe UI Emoj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23"/>
    </w:pPr>
    <w:rPr>
      <w:rFonts w:ascii="Segoe UI Emoji" w:hAnsi="Segoe UI Emoji" w:eastAsia="Segoe UI Emoji" w:cs="Segoe UI Emoji"/>
      <w:sz w:val="22"/>
      <w:szCs w:val="22"/>
      <w:lang w:val="id" w:eastAsia="en-US" w:bidi="ar-SA"/>
    </w:rPr>
  </w:style>
  <w:style w:type="paragraph" w:styleId="5">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83"/>
      <w:ind w:left="742" w:hanging="359"/>
    </w:pPr>
    <w:rPr>
      <w:rFonts w:ascii="Segoe UI Emoji" w:hAnsi="Segoe UI Emoji" w:eastAsia="Segoe UI Emoji" w:cs="Segoe UI Emoji"/>
      <w:lang w:val="id" w:eastAsia="en-US" w:bidi="ar-SA"/>
    </w:rPr>
  </w:style>
  <w:style w:type="paragraph" w:customStyle="1" w:styleId="8">
    <w:name w:val="Table Paragraph"/>
    <w:basedOn w:val="1"/>
    <w:qFormat/>
    <w:uiPriority w:val="1"/>
    <w:pPr>
      <w:spacing w:before="25"/>
      <w:ind w:left="29"/>
    </w:pPr>
    <w:rPr>
      <w:rFonts w:ascii="Segoe UI Emoji" w:hAnsi="Segoe UI Emoji" w:eastAsia="Segoe UI Emoji" w:cs="Segoe UI Emoji"/>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231</Words>
  <Characters>1380</Characters>
  <TotalTime>19</TotalTime>
  <ScaleCrop>false</ScaleCrop>
  <LinksUpToDate>false</LinksUpToDate>
  <CharactersWithSpaces>1584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2026-03-10T21:24:00Z</dcterms:created>
  <dc:creator>dimas wahyu</dc:creator>
  <cp:lastModifiedBy>YAN DAFFA</cp:lastModifiedBy>
  <dcterms:modified xsi:type="dcterms:W3CDTF">2026-03-10T23:50:37Z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for Microsoft 365</vt:lpwstr>
  </property>
  <property fmtid="{D5CDD505-2E9C-101B-9397-08002B2CF9AE}" pid="4" name="LastSaved">
    <vt:filetime>2026-03-10T00:00:00Z</vt:filetime>
  </property>
  <property fmtid="{D5CDD505-2E9C-101B-9397-08002B2CF9AE}" pid="5" name="Producer">
    <vt:lpwstr>Microsoft® Word for Microsoft 365</vt:lpwstr>
  </property>
  <property fmtid="{D5CDD505-2E9C-101B-9397-08002B2CF9AE}" pid="6" name="KSOTemplateDocerSaveRecord">
    <vt:lpwstr>eyJoZGlkIjoiMmUzMWI5NzA3YWJhYzA1OTQwMjQ0ZjU1NjJiMzYwYzQiLCJ1c2VySWQiOiI4ODEzNjkzNTk0MDU1In0=</vt:lpwstr>
  </property>
  <property fmtid="{D5CDD505-2E9C-101B-9397-08002B2CF9AE}" pid="7" name="KSOProductBuildVer">
    <vt:lpwstr>1033-12.1.0.25242</vt:lpwstr>
  </property>
  <property fmtid="{D5CDD505-2E9C-101B-9397-08002B2CF9AE}" pid="8" name="ICV">
    <vt:lpwstr>7B47D0398C214A9DA9C0B957AC4F713B_12</vt:lpwstr>
  </property>
</Properties>
</file>