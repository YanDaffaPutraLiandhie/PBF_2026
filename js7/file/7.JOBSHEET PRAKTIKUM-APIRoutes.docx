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97D7B">
      <w:pPr>
        <w:pStyle w:val="5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6EDF04FE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784490FF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441B2792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1A891E81">
      <w:pPr>
        <w:pStyle w:val="4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126BB">
      <w:pPr>
        <w:pStyle w:val="4"/>
        <w:rPr>
          <w:rFonts w:hint="default" w:ascii="Times New Roman" w:hAnsi="Times New Roman" w:cs="Times New Roman"/>
          <w:b/>
          <w:sz w:val="32"/>
        </w:rPr>
      </w:pPr>
    </w:p>
    <w:p w14:paraId="06082814">
      <w:pPr>
        <w:pStyle w:val="4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6FE478B8">
      <w:pPr>
        <w:pStyle w:val="4"/>
        <w:rPr>
          <w:rFonts w:hint="default" w:ascii="Times New Roman" w:hAnsi="Times New Roman" w:cs="Times New Roman"/>
          <w:sz w:val="28"/>
        </w:rPr>
      </w:pPr>
    </w:p>
    <w:p w14:paraId="0215842C">
      <w:pPr>
        <w:pStyle w:val="4"/>
        <w:rPr>
          <w:rFonts w:hint="default" w:ascii="Times New Roman" w:hAnsi="Times New Roman" w:cs="Times New Roman"/>
          <w:sz w:val="28"/>
        </w:rPr>
      </w:pPr>
    </w:p>
    <w:p w14:paraId="0C88ED3C">
      <w:pPr>
        <w:pStyle w:val="4"/>
        <w:rPr>
          <w:rFonts w:hint="default" w:ascii="Times New Roman" w:hAnsi="Times New Roman" w:cs="Times New Roman"/>
          <w:sz w:val="28"/>
        </w:rPr>
      </w:pPr>
    </w:p>
    <w:p w14:paraId="55D7D179">
      <w:pPr>
        <w:pStyle w:val="4"/>
        <w:rPr>
          <w:rFonts w:hint="default" w:ascii="Times New Roman" w:hAnsi="Times New Roman" w:cs="Times New Roman"/>
          <w:sz w:val="28"/>
        </w:rPr>
      </w:pPr>
    </w:p>
    <w:p w14:paraId="2621927E">
      <w:pPr>
        <w:pStyle w:val="4"/>
        <w:rPr>
          <w:rFonts w:hint="default" w:ascii="Times New Roman" w:hAnsi="Times New Roman" w:cs="Times New Roman"/>
          <w:sz w:val="28"/>
        </w:rPr>
      </w:pPr>
    </w:p>
    <w:p w14:paraId="1BDB4D7D">
      <w:pPr>
        <w:pStyle w:val="4"/>
        <w:spacing w:before="69"/>
        <w:rPr>
          <w:rFonts w:hint="default" w:ascii="Times New Roman" w:hAnsi="Times New Roman" w:cs="Times New Roman"/>
          <w:sz w:val="28"/>
        </w:rPr>
      </w:pPr>
    </w:p>
    <w:p w14:paraId="693DC4AB">
      <w:pPr>
        <w:pStyle w:val="4"/>
        <w:spacing w:before="101"/>
        <w:jc w:val="center"/>
        <w:rPr>
          <w:sz w:val="20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6AA04A9D">
      <w:pPr>
        <w:rPr>
          <w:sz w:val="20"/>
        </w:rPr>
      </w:pPr>
      <w:r>
        <w:rPr>
          <w:sz w:val="20"/>
        </w:rPr>
        <w:br w:type="page"/>
      </w:r>
    </w:p>
    <w:p w14:paraId="4D4880C8">
      <w:pPr>
        <w:pStyle w:val="7"/>
        <w:numPr>
          <w:ilvl w:val="0"/>
          <w:numId w:val="1"/>
        </w:numPr>
        <w:tabs>
          <w:tab w:val="left" w:pos="264"/>
        </w:tabs>
        <w:spacing w:before="232" w:after="0" w:line="240" w:lineRule="auto"/>
        <w:ind w:left="264" w:right="0" w:hanging="241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Kerja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Praktikum</w:t>
      </w:r>
    </w:p>
    <w:p w14:paraId="15C68595"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Menjalankan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Project</w:t>
      </w:r>
    </w:p>
    <w:p w14:paraId="607CF6D9">
      <w:pPr>
        <w:pStyle w:val="7"/>
        <w:numPr>
          <w:ilvl w:val="0"/>
          <w:numId w:val="2"/>
        </w:numPr>
        <w:tabs>
          <w:tab w:val="left" w:pos="743"/>
        </w:tabs>
        <w:spacing w:before="181" w:after="0" w:line="393" w:lineRule="auto"/>
        <w:ind w:left="23" w:right="7187" w:firstLine="360"/>
        <w:jc w:val="left"/>
        <w:rPr>
          <w:sz w:val="22"/>
        </w:rPr>
      </w:pPr>
      <w:r>
        <w:rPr>
          <w:sz w:val="22"/>
        </w:rPr>
        <w:t>npm</w:t>
      </w:r>
      <w:r>
        <w:rPr>
          <w:spacing w:val="-13"/>
          <w:sz w:val="22"/>
        </w:rPr>
        <w:t xml:space="preserve"> </w:t>
      </w:r>
      <w:r>
        <w:rPr>
          <w:sz w:val="22"/>
        </w:rPr>
        <w:t>run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dev </w:t>
      </w:r>
      <w:r>
        <w:rPr>
          <w:spacing w:val="-2"/>
          <w:sz w:val="22"/>
        </w:rPr>
        <w:t>Akses:</w:t>
      </w:r>
    </w:p>
    <w:p w14:paraId="11254414">
      <w:pPr>
        <w:pStyle w:val="7"/>
        <w:numPr>
          <w:ilvl w:val="0"/>
          <w:numId w:val="2"/>
        </w:numPr>
        <w:tabs>
          <w:tab w:val="left" w:pos="743"/>
        </w:tabs>
        <w:spacing w:before="17" w:after="0" w:line="240" w:lineRule="auto"/>
        <w:ind w:left="743" w:right="0" w:hanging="360"/>
        <w:jc w:val="left"/>
        <w:rPr>
          <w:sz w:val="22"/>
        </w:rPr>
      </w:pP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spacing w:val="-2"/>
          <w:sz w:val="22"/>
        </w:rPr>
        <w:t>http://localhost:3000</w:t>
      </w:r>
      <w:r>
        <w:rPr>
          <w:spacing w:val="-2"/>
          <w:sz w:val="22"/>
        </w:rPr>
        <w:fldChar w:fldCharType="end"/>
      </w:r>
    </w:p>
    <w:p w14:paraId="1CF03AE8">
      <w:pPr>
        <w:pStyle w:val="4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7216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emKHp2QAAAAoBAAAPAAAAAAAAAAEAIAAAACIAAABkcnMvZG93bnJldi54bWxQSwECFAAUAAAA&#10;CACHTuJAhIYgFicEAAAIFwAADgAAAAAAAAABACAAAAAoAQAAZHJzL2Uyb0RvYy54bWxQSwUGAAAA&#10;AAYABgBZAQAAwQcAAAAA&#10;">
                <o:lock v:ext="edit" aspectratio="f"/>
                <v:shape id="Graphic 37" o:spid="_x0000_s1026" o:spt="100" style="position:absolute;left:0;top:0;height:19050;width:5731510;" fillcolor="#9F9F9F" filled="t" stroked="f" coordsize="5731510,19050" o:gfxdata="UEsDBAoAAAAAAIdO4kAAAAAAAAAAAAAAAAAEAAAAZHJzL1BLAwQUAAAACACHTuJAFkQ3vb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EN72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729859;top:635;height:2540;width:2540;" fillcolor="#E2E2E2" filled="t" stroked="f" coordsize="2540,2540" o:gfxdata="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dpGH+2AAAA2wAAAA8A&#10;AAAAAAAAAQAgAAAAIgAAAGRycy9kb3ducmV2LnhtbFBLAQIUABQAAAAIAIdO4kAzLwWeOwAAADkA&#10;AAAQAAAAAAAAAAEAIAAAAAUBAABkcnMvc2hhcGV4bWwueG1sUEsFBgAAAAAGAAYAWwEAAK8DAAAA&#10;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647;height:16510;width:5732780;" fillcolor="#9F9F9F" filled="t" stroked="f" coordsize="5732780,16510" o:gfxdata="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WM9O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729859;top:3175;height:13970;width:2540;" fillcolor="#E2E2E2" filled="t" stroked="f" coordsize="2540,13970" o:gfxdata="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Y2sC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7144;height:2540;width:2540;" fillcolor="#9F9F9F" filled="t" stroked="f" coordsize="2540,2540" o:gfxdata="UEsDBAoAAAAAAIdO4kAAAAAAAAAAAAAAAAAEAAAAZHJzL1BLAwQUAAAACACHTuJA5+6h3bwAAADb&#10;AAAADwAAAGRycy9kb3ducmV2LnhtbEWPT4vCMBTE7wt+h/AEb2tSk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uod2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17144;height:2540;width:5732780;" fillcolor="#E2E2E2" filled="t" stroked="f" coordsize="5732780,2540" o:gfxdata="UEsDBAoAAAAAAIdO4kAAAAAAAAAAAAAAAAAEAAAAZHJzL1BLAwQUAAAACACHTuJA5graQr0AAADb&#10;AAAADwAAAGRycy9kb3ducmV2LnhtbEWPT2uDQBTE74V+h+UVemvWSCl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CtpC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DB884C">
      <w:pPr>
        <w:spacing w:before="23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2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Membuat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API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Produk</w:t>
      </w:r>
    </w:p>
    <w:p w14:paraId="3428A719">
      <w:pPr>
        <w:pStyle w:val="7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pad</w:t>
      </w:r>
      <w:r>
        <w:rPr>
          <w:spacing w:val="-2"/>
          <w:sz w:val="22"/>
        </w:rPr>
        <w:t xml:space="preserve"> pages/api/produk.js</w:t>
      </w:r>
    </w:p>
    <w:p w14:paraId="513CAC95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113665</wp:posOffset>
            </wp:positionV>
            <wp:extent cx="3036570" cy="124904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836" cy="124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B89F8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sz w:val="22"/>
        </w:rPr>
      </w:pPr>
    </w:p>
    <w:p w14:paraId="7AA1A92A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1933575" cy="57150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CD9B">
      <w:pPr>
        <w:pStyle w:val="7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 data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statis:</w:t>
      </w:r>
    </w:p>
    <w:p w14:paraId="7AFCB636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3382010" cy="4135755"/>
            <wp:effectExtent l="0" t="0" r="8890" b="4445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A05A">
      <w:pPr>
        <w:pStyle w:val="4"/>
        <w:ind w:left="743"/>
        <w:rPr>
          <w:sz w:val="20"/>
        </w:rPr>
      </w:pPr>
    </w:p>
    <w:p w14:paraId="7689153E">
      <w:pPr>
        <w:pStyle w:val="4"/>
        <w:ind w:left="743"/>
        <w:rPr>
          <w:sz w:val="20"/>
        </w:rPr>
      </w:pPr>
    </w:p>
    <w:p w14:paraId="7527D990">
      <w:pPr>
        <w:pStyle w:val="4"/>
        <w:ind w:left="743"/>
        <w:rPr>
          <w:sz w:val="20"/>
        </w:rPr>
      </w:pPr>
    </w:p>
    <w:p w14:paraId="4C4BEBCA">
      <w:pPr>
        <w:pStyle w:val="4"/>
        <w:ind w:left="743"/>
        <w:rPr>
          <w:sz w:val="20"/>
        </w:rPr>
      </w:pPr>
    </w:p>
    <w:p w14:paraId="6AA5235C">
      <w:pPr>
        <w:pStyle w:val="4"/>
        <w:ind w:left="743"/>
        <w:rPr>
          <w:sz w:val="20"/>
        </w:rPr>
      </w:pPr>
    </w:p>
    <w:p w14:paraId="0CC372F4">
      <w:pPr>
        <w:pStyle w:val="4"/>
        <w:ind w:left="743"/>
        <w:rPr>
          <w:sz w:val="20"/>
        </w:rPr>
      </w:pPr>
      <w:r>
        <w:drawing>
          <wp:inline distT="0" distB="0" distL="114300" distR="114300">
            <wp:extent cx="4572635" cy="5678805"/>
            <wp:effectExtent l="0" t="0" r="12065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12BA">
      <w:pPr>
        <w:pStyle w:val="7"/>
        <w:numPr>
          <w:ilvl w:val="1"/>
          <w:numId w:val="1"/>
        </w:numPr>
        <w:tabs>
          <w:tab w:val="left" w:pos="741"/>
        </w:tabs>
        <w:spacing w:before="154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Akses:</w:t>
      </w:r>
      <w:r>
        <w:rPr>
          <w:spacing w:val="-5"/>
          <w:sz w:val="22"/>
        </w:rPr>
        <w:t xml:space="preserve"> </w:t>
      </w:r>
      <w:r>
        <w:fldChar w:fldCharType="begin"/>
      </w:r>
      <w:r>
        <w:instrText xml:space="preserve"> HYPERLINK "http://localhost:3000/api/produk"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http://localhost:3000/api/produk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77BE5200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515235" cy="3061970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094" cy="306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3435350</wp:posOffset>
                </wp:positionV>
                <wp:extent cx="5732780" cy="2032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70.5pt;height:1.6pt;width:451.4pt;mso-position-horizontal-relative:page;mso-wrap-distance-bottom:0pt;mso-wrap-distance-top:0pt;z-index:-251655168;mso-width-relative:page;mso-height-relative:page;" coordsize="5732780,20320" o:gfxdata="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eU1s7NoAAAAMAQAADwAAAAAAAAABACAAAAAiAAAAZHJzL2Rvd25yZXYueG1sUEsBAhQAFAAA&#10;AAgAh07iQIOTDMMnBAAACBcAAA4AAAAAAAAAAQAgAAAAKQEAAGRycy9lMm9Eb2MueG1sUEsFBgAA&#10;AAAGAAYAWQEAAMIHAAAAAA==&#10;">
                <o:lock v:ext="edit" aspectratio="f"/>
                <v:shape id="Graphic 47" o:spid="_x0000_s1026" o:spt="100" style="position:absolute;left:0;top:0;height:19050;width:5731510;" fillcolor="#9F9F9F" filled="t" stroked="f" coordsize="5731510,19050" o:gfxdata="UEsDBAoAAAAAAIdO4kAAAAAAAAAAAAAAAAAEAAAAZHJzL1BLAwQUAAAACACHTuJATkJEwLwAAADb&#10;AAAADwAAAGRycy9kb3ducmV2LnhtbEWPwW7CMBBE75X6D9ZW6q04RBW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CRMC8AAAA&#10;2wAAAA8AAAAAAAAAAQAgAAAAIgAAAGRycy9kb3ducmV2LnhtbFBLAQIUABQAAAAIAIdO4kAzLwWe&#10;OwAAADkAAAAQAAAAAAAAAAEAIAAAAAsBAABkcnMvc2hhcGV4bWwueG1sUEsFBgAAAAAGAAYAWwEA&#10;ALUDAAAAAA==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729859;top:952;height:2540;width:2540;" fillcolor="#E2E2E2" filled="t" stroked="f" coordsize="2540,2540" o:gfxdata="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9vawK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952;height:16510;width:5732780;" fillcolor="#9F9F9F" filled="t" stroked="f" coordsize="5732780,16510" o:gfxdata="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Xrwz&#10;wAAAANsAAAAPAAAAAAAAAAEAIAAAACIAAABkcnMvZG93bnJldi54bWxQSwECFAAUAAAACACHTuJA&#10;My8FnjsAAAA5AAAAEAAAAAAAAAABACAAAAAPAQAAZHJzL3NoYXBleG1sLnhtbFBLBQYAAAAABgAG&#10;AFsBAAC5AwAAAAA=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729859;top:3492;height:13970;width:2540;" fillcolor="#E2E2E2" filled="t" stroked="f" coordsize="2540,13970" o:gfxdata="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uv3fugAAANsA&#10;AAAPAAAAAAAAAAEAIAAAACIAAABkcnMvZG93bnJldi54bWxQSwECFAAUAAAACACHTuJAMy8FnjsA&#10;AAA5AAAAEAAAAAAAAAABACAAAAAJAQAAZHJzL3NoYXBleG1sLnhtbFBLBQYAAAAABgAGAFsBAACz&#10;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17463;height:2540;width:2540;" fillcolor="#9F9F9F" filled="t" stroked="f" coordsize="2540,2540" o:gfxdata="UEsDBAoAAAAAAIdO4kAAAAAAAAAAAAAAAAAEAAAAZHJzL1BLAwQUAAAACACHTuJAYjc3ALwAAADb&#10;AAAADwAAAGRycy9kb3ducmV2LnhtbEWPT4vCMBTE7wt+h/AEb2tSw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3NwC8AAAA&#10;2w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7475;height:2540;width:5732780;" fillcolor="#E2E2E2" filled="t" stroked="f" coordsize="5732780,2540" o:gfxdata="UEsDBAoAAAAAAIdO4kAAAAAAAAAAAAAAAAAEAAAAZHJzL1BLAwQUAAAACACHTuJAY9NMn70AAADb&#10;AAAADwAAAGRycy9kb3ducmV2LnhtbEWPT2uDQBTE74V+h+UVemvWCC1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00yfvQAA&#10;ANsAAAAPAAAAAAAAAAEAIAAAACIAAABkcnMvZG93bnJldi54bWxQSwECFAAUAAAACACHTuJAMy8F&#10;njsAAAA5AAAAEAAAAAAAAAABACAAAAAMAQAAZHJzL3NoYXBleG1sLnhtbFBLBQYAAAAABgAGAFsB&#10;AAC2AwAAAAA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36C8F4">
      <w:pPr>
        <w:pStyle w:val="4"/>
        <w:spacing w:before="139"/>
        <w:rPr>
          <w:sz w:val="20"/>
        </w:rPr>
      </w:pPr>
    </w:p>
    <w:p w14:paraId="0E8D53E5">
      <w:pPr>
        <w:pStyle w:val="4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A37E65B">
      <w:pPr>
        <w:spacing w:before="42"/>
        <w:ind w:left="23" w:right="0" w:firstLine="0"/>
        <w:jc w:val="left"/>
        <w:rPr>
          <w:b/>
          <w:sz w:val="22"/>
        </w:rPr>
      </w:pPr>
      <w:r>
        <w:drawing>
          <wp:inline distT="0" distB="0" distL="114300" distR="114300">
            <wp:extent cx="4346575" cy="4044315"/>
            <wp:effectExtent l="0" t="0" r="9525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D8D0">
      <w:pPr>
        <w:spacing w:before="4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3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Fetch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API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 xml:space="preserve"> Frontend</w:t>
      </w:r>
    </w:p>
    <w:p w14:paraId="558FC3B5">
      <w:pPr>
        <w:pStyle w:val="7"/>
        <w:numPr>
          <w:ilvl w:val="0"/>
          <w:numId w:val="3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pages/product/index.tsx</w:t>
      </w:r>
    </w:p>
    <w:p w14:paraId="75D7FEDB">
      <w:pPr>
        <w:pStyle w:val="7"/>
        <w:numPr>
          <w:ilvl w:val="1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kode</w:t>
      </w:r>
    </w:p>
    <w:p w14:paraId="236B2DF4">
      <w:pPr>
        <w:pStyle w:val="7"/>
        <w:numPr>
          <w:ilvl w:val="2"/>
          <w:numId w:val="3"/>
        </w:numPr>
        <w:tabs>
          <w:tab w:val="left" w:pos="2182"/>
        </w:tabs>
        <w:spacing w:before="21" w:after="0" w:line="240" w:lineRule="auto"/>
        <w:ind w:left="218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2335530</wp:posOffset>
            </wp:positionH>
            <wp:positionV relativeFrom="paragraph">
              <wp:posOffset>214630</wp:posOffset>
            </wp:positionV>
            <wp:extent cx="3053715" cy="471805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953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Tambahkan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useEffect()</w:t>
      </w:r>
      <w:r>
        <w:rPr>
          <w:sz w:val="22"/>
        </w:rPr>
        <w:t xml:space="preserve"> </w:t>
      </w:r>
      <w:r>
        <w:rPr>
          <w:spacing w:val="-2"/>
          <w:sz w:val="22"/>
        </w:rPr>
        <w:t>dan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comment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useEffect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untuk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isLogin</w:t>
      </w:r>
    </w:p>
    <w:p w14:paraId="728F4F04">
      <w:pPr>
        <w:pStyle w:val="7"/>
        <w:numPr>
          <w:numId w:val="0"/>
        </w:numPr>
        <w:tabs>
          <w:tab w:val="left" w:pos="741"/>
        </w:tabs>
        <w:spacing w:before="33" w:after="21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535680" cy="5256530"/>
            <wp:effectExtent l="0" t="0" r="762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D0C1">
      <w:pPr>
        <w:pStyle w:val="7"/>
        <w:numPr>
          <w:ilvl w:val="0"/>
          <w:numId w:val="3"/>
        </w:numPr>
        <w:tabs>
          <w:tab w:val="left" w:pos="741"/>
        </w:tabs>
        <w:spacing w:before="33" w:after="21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z w:val="22"/>
        </w:rPr>
        <w:t>browser</w:t>
      </w:r>
      <w:r>
        <w:rPr>
          <w:spacing w:val="-9"/>
          <w:sz w:val="22"/>
        </w:rPr>
        <w:t xml:space="preserve"> </w:t>
      </w:r>
      <w:r>
        <w:fldChar w:fldCharType="begin"/>
      </w:r>
      <w:r>
        <w:instrText xml:space="preserve"> HYPERLINK "http://localhost:3000/produk"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http://localhost:3000/produk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1A69949E">
      <w:pPr>
        <w:pStyle w:val="4"/>
        <w:ind w:left="2805"/>
        <w:rPr>
          <w:sz w:val="20"/>
        </w:rPr>
      </w:pPr>
      <w:r>
        <w:rPr>
          <w:sz w:val="20"/>
        </w:rPr>
        <w:drawing>
          <wp:inline distT="0" distB="0" distL="0" distR="0">
            <wp:extent cx="2640965" cy="2421890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228" cy="2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48BF">
      <w:pPr>
        <w:pStyle w:val="4"/>
        <w:rPr>
          <w:sz w:val="20"/>
        </w:rPr>
      </w:pPr>
    </w:p>
    <w:p w14:paraId="5610D629">
      <w:pPr>
        <w:pStyle w:val="4"/>
        <w:spacing w:before="19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294640</wp:posOffset>
                </wp:positionV>
                <wp:extent cx="5732780" cy="20320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2pt;height:1.6pt;width:451.4pt;mso-position-horizontal-relative:page;mso-wrap-distance-bottom:0pt;mso-wrap-distance-top:0pt;z-index:-251654144;mso-width-relative:page;mso-height-relative:page;" coordsize="5732780,20320" o:gfxdata="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XR+JD2QAAAAoBAAAP&#10;AAAAAAAAAAEAIAAAACIAAABkcnMvZG93bnJldi54bWxQSwECFAAUAAAACACHTuJAwiW1sBgEAAAI&#10;FwAADgAAAAAAAAABACAAAAAoAQAAZHJzL2Uyb0RvYy54bWxQSwUGAAAAAAYABgBZAQAAsgcAAAAA&#10;">
                <o:lock v:ext="edit" aspectratio="f"/>
                <v:shape id="Graphic 56" o:spid="_x0000_s1026" o:spt="100" style="position:absolute;left:0;top:0;height:19050;width:5731510;" fillcolor="#9F9F9F" filled="t" stroked="f" coordsize="5731510,19050" o:gfxdata="UEsDBAoAAAAAAIdO4kAAAAAAAAAAAAAAAAAEAAAAZHJzL1BLAwQUAAAACACHTuJApNd3hr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O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Xd4a8AAAA&#10;2wAAAA8AAAAAAAAAAQAgAAAAIgAAAGRycy9kb3ducmV2LnhtbFBLAQIUABQAAAAIAIdO4kAzLwWe&#10;OwAAADkAAAAQAAAAAAAAAAEAIAAAAAsBAABkcnMvc2hhcGV4bWwueG1sUEsFBgAAAAAGAAYAWwEA&#10;ALUDAAAAAA==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729859;top:952;height:2540;width:2540;" fillcolor="#E2E2E2" filled="t" stroked="f" coordsize="2540,2540" o:gfxdata="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lpr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952;height:16510;width:5732780;" fillcolor="#9F9F9F" filled="t" stroked="f" coordsize="5732780,16510" o:gfxdata="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y491vQAA&#10;ANsAAAAPAAAAAAAAAAEAIAAAACIAAABkcnMvZG93bnJldi54bWxQSwECFAAUAAAACACHTuJAMy8F&#10;njsAAAA5AAAAEAAAAAAAAAABACAAAAAMAQAAZHJzL3NoYXBleG1sLnhtbFBLBQYAAAAABgAGAFsB&#10;AAC2AwAAAAA=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729859;top:3492;height:13970;width:2540;" fillcolor="#E2E2E2" filled="t" stroked="f" coordsize="2540,13970" o:gfxdata="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gFRC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7462;height:2540;width:2540;" fillcolor="#9F9F9F" filled="t" stroked="f" coordsize="2540,2540" o:gfxdata="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XWCa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17462;height:2540;width:5732780;" fillcolor="#E2E2E2" filled="t" stroked="f" coordsize="5732780,2540" o:gfxdata="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tGFW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C022D0C">
      <w:pPr>
        <w:pStyle w:val="4"/>
        <w:spacing w:after="0"/>
        <w:rPr>
          <w:sz w:val="20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CC9C404">
      <w:pPr>
        <w:pStyle w:val="7"/>
        <w:numPr>
          <w:numId w:val="0"/>
        </w:numPr>
        <w:tabs>
          <w:tab w:val="left" w:pos="234"/>
        </w:tabs>
        <w:spacing w:before="32" w:after="0" w:line="240" w:lineRule="auto"/>
        <w:ind w:left="2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811780" cy="3608070"/>
            <wp:effectExtent l="0" t="0" r="7620" b="1143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7902">
      <w:pPr>
        <w:pStyle w:val="7"/>
        <w:numPr>
          <w:ilvl w:val="0"/>
          <w:numId w:val="1"/>
        </w:numPr>
        <w:tabs>
          <w:tab w:val="left" w:pos="234"/>
        </w:tabs>
        <w:spacing w:before="32" w:after="0" w:line="240" w:lineRule="auto"/>
        <w:ind w:left="234" w:right="0" w:hanging="211"/>
        <w:jc w:val="left"/>
        <w:rPr>
          <w:sz w:val="22"/>
        </w:rPr>
      </w:pPr>
      <w:r>
        <w:rPr>
          <w:spacing w:val="-2"/>
          <w:sz w:val="22"/>
        </w:rPr>
        <w:t>Integrasi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Firebase</w:t>
      </w:r>
    </w:p>
    <w:p w14:paraId="5E0A46D2">
      <w:pPr>
        <w:pStyle w:val="4"/>
        <w:spacing w:before="182"/>
        <w:ind w:left="23"/>
      </w:pPr>
      <w:r>
        <w:t>Langkah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Firebase</w:t>
      </w:r>
    </w:p>
    <w:p w14:paraId="56214AED">
      <w:pPr>
        <w:pStyle w:val="7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5"/>
          <w:sz w:val="22"/>
        </w:rPr>
        <w:t xml:space="preserve"> </w:t>
      </w:r>
      <w:r>
        <w:rPr>
          <w:sz w:val="22"/>
        </w:rPr>
        <w:t>Firebase</w:t>
      </w:r>
      <w:r>
        <w:rPr>
          <w:spacing w:val="-5"/>
          <w:sz w:val="22"/>
        </w:rPr>
        <w:t xml:space="preserve"> </w:t>
      </w:r>
      <w:r>
        <w:rPr>
          <w:sz w:val="22"/>
        </w:rPr>
        <w:t>Go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Console</w:t>
      </w:r>
      <w:r>
        <w:rPr>
          <w:spacing w:val="-6"/>
          <w:sz w:val="22"/>
        </w:rPr>
        <w:t xml:space="preserve"> </w:t>
      </w:r>
      <w:r>
        <w:rPr>
          <w:sz w:val="22"/>
        </w:rPr>
        <w:t>(</w:t>
      </w:r>
      <w:r>
        <w:rPr>
          <w:spacing w:val="-7"/>
          <w:sz w:val="22"/>
        </w:rPr>
        <w:t xml:space="preserve"> </w:t>
      </w:r>
      <w:r>
        <w:rPr>
          <w:sz w:val="22"/>
        </w:rPr>
        <w:t>login</w:t>
      </w:r>
      <w:r>
        <w:rPr>
          <w:spacing w:val="-6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login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google)</w:t>
      </w:r>
    </w:p>
    <w:p w14:paraId="0BAFD02C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4476750" cy="73596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922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B0CEB">
      <w:pPr>
        <w:pStyle w:val="7"/>
        <w:numPr>
          <w:numId w:val="0"/>
        </w:numPr>
        <w:tabs>
          <w:tab w:val="left" w:pos="741"/>
        </w:tabs>
        <w:spacing w:before="19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7545" cy="1229995"/>
            <wp:effectExtent l="0" t="0" r="8255" b="19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8ABC">
      <w:pPr>
        <w:pStyle w:val="7"/>
        <w:numPr>
          <w:ilvl w:val="1"/>
          <w:numId w:val="1"/>
        </w:numPr>
        <w:tabs>
          <w:tab w:val="left" w:pos="741"/>
        </w:tabs>
        <w:spacing w:before="19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baru</w:t>
      </w:r>
    </w:p>
    <w:p w14:paraId="34C1734B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759585" cy="55753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38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7B8A9">
      <w:pPr>
        <w:pStyle w:val="4"/>
        <w:spacing w:before="2"/>
        <w:rPr>
          <w:sz w:val="13"/>
        </w:rPr>
      </w:pPr>
      <w:r>
        <w:drawing>
          <wp:inline distT="0" distB="0" distL="114300" distR="114300">
            <wp:extent cx="2755265" cy="1727200"/>
            <wp:effectExtent l="0" t="0" r="635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35E9">
      <w:pPr>
        <w:pStyle w:val="4"/>
        <w:spacing w:before="194"/>
        <w:ind w:left="743"/>
      </w:pPr>
    </w:p>
    <w:p w14:paraId="6D61AFA8">
      <w:pPr>
        <w:pStyle w:val="4"/>
        <w:spacing w:before="194"/>
        <w:ind w:left="743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1160780</wp:posOffset>
            </wp:positionH>
            <wp:positionV relativeFrom="paragraph">
              <wp:posOffset>102870</wp:posOffset>
            </wp:positionV>
            <wp:extent cx="1811655" cy="1687195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97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DB35A">
      <w:pPr>
        <w:pStyle w:val="4"/>
        <w:spacing w:before="194"/>
        <w:ind w:left="743"/>
      </w:pPr>
      <w:r>
        <w:drawing>
          <wp:inline distT="0" distB="0" distL="114300" distR="114300">
            <wp:extent cx="2915920" cy="2307590"/>
            <wp:effectExtent l="0" t="0" r="5080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0674">
      <w:pPr>
        <w:pStyle w:val="4"/>
        <w:spacing w:before="194"/>
        <w:ind w:left="743"/>
      </w:pPr>
      <w:r>
        <w:t>Note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jangan</w:t>
      </w:r>
      <w:r>
        <w:rPr>
          <w:spacing w:val="-5"/>
        </w:rPr>
        <w:t xml:space="preserve"> </w:t>
      </w:r>
      <w:r>
        <w:t>lupa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rPr>
          <w:spacing w:val="-5"/>
        </w:rPr>
        <w:t>nya</w:t>
      </w:r>
    </w:p>
    <w:p w14:paraId="66FCCB37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929130" cy="1897380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93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BBD44">
      <w:pPr>
        <w:pStyle w:val="4"/>
        <w:spacing w:before="195"/>
        <w:ind w:left="743"/>
      </w:pPr>
      <w:r>
        <w:t>Note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disable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rPr>
          <w:spacing w:val="-2"/>
        </w:rPr>
        <w:t>analytics</w:t>
      </w:r>
    </w:p>
    <w:p w14:paraId="3A2F6725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332355" cy="1971040"/>
            <wp:effectExtent l="0" t="0" r="0" b="0"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857" cy="19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6781">
      <w:pPr>
        <w:pStyle w:val="4"/>
        <w:ind w:left="743"/>
        <w:rPr>
          <w:sz w:val="20"/>
        </w:rPr>
      </w:pPr>
    </w:p>
    <w:p w14:paraId="101E5108">
      <w:pPr>
        <w:pStyle w:val="4"/>
        <w:ind w:left="743"/>
      </w:pPr>
      <w:r>
        <w:drawing>
          <wp:inline distT="0" distB="0" distL="114300" distR="114300">
            <wp:extent cx="2376170" cy="3105150"/>
            <wp:effectExtent l="0" t="0" r="11430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E49A">
      <w:pPr>
        <w:pStyle w:val="4"/>
        <w:ind w:left="743"/>
      </w:pPr>
    </w:p>
    <w:p w14:paraId="401D1348">
      <w:pPr>
        <w:pStyle w:val="4"/>
        <w:spacing w:before="179"/>
        <w:ind w:left="743"/>
      </w:pPr>
    </w:p>
    <w:p w14:paraId="5D746CA6">
      <w:pPr>
        <w:pStyle w:val="4"/>
        <w:spacing w:before="179"/>
        <w:ind w:left="743"/>
      </w:pPr>
    </w:p>
    <w:p w14:paraId="7282983D">
      <w:pPr>
        <w:pStyle w:val="4"/>
        <w:spacing w:before="179"/>
        <w:ind w:left="743"/>
        <w:rPr>
          <w:sz w:val="11"/>
        </w:rPr>
      </w:pPr>
      <w:r>
        <w:drawing>
          <wp:inline distT="0" distB="0" distL="114300" distR="114300">
            <wp:extent cx="4476750" cy="1104900"/>
            <wp:effectExtent l="0" t="0" r="635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1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1185545</wp:posOffset>
            </wp:positionH>
            <wp:positionV relativeFrom="paragraph">
              <wp:posOffset>965835</wp:posOffset>
            </wp:positionV>
            <wp:extent cx="3081020" cy="68897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974" cy="68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1193800</wp:posOffset>
            </wp:positionH>
            <wp:positionV relativeFrom="paragraph">
              <wp:posOffset>61595</wp:posOffset>
            </wp:positionV>
            <wp:extent cx="3058160" cy="717550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055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A4E20">
      <w:pPr>
        <w:pStyle w:val="4"/>
        <w:spacing w:before="179"/>
        <w:ind w:left="743"/>
        <w:rPr>
          <w:sz w:val="11"/>
        </w:rPr>
      </w:pPr>
      <w:r>
        <w:drawing>
          <wp:inline distT="0" distB="0" distL="114300" distR="114300">
            <wp:extent cx="5067300" cy="1162050"/>
            <wp:effectExtent l="0" t="0" r="0" b="635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D967">
      <w:pPr>
        <w:pStyle w:val="4"/>
        <w:spacing w:before="179"/>
        <w:ind w:left="743"/>
        <w:rPr>
          <w:sz w:val="11"/>
        </w:rPr>
      </w:pPr>
    </w:p>
    <w:p w14:paraId="384E3E1E">
      <w:pPr>
        <w:pStyle w:val="4"/>
        <w:spacing w:before="179"/>
        <w:ind w:left="743"/>
      </w:pPr>
      <w:r>
        <w:rPr>
          <w:rFonts w:hint="default"/>
          <w:lang w:val="en-US"/>
        </w:rPr>
        <w:t>N</w:t>
      </w:r>
      <w:r>
        <w:t>ote</w:t>
      </w:r>
      <w:r>
        <w:rPr>
          <w:spacing w:val="-2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pilih</w:t>
      </w:r>
      <w:r>
        <w:rPr>
          <w:spacing w:val="-2"/>
        </w:rPr>
        <w:t xml:space="preserve"> </w:t>
      </w:r>
      <w:r>
        <w:rPr>
          <w:spacing w:val="-5"/>
        </w:rPr>
        <w:t>web</w:t>
      </w:r>
    </w:p>
    <w:p w14:paraId="6C3F96F8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969135" cy="1545590"/>
            <wp:effectExtent l="0" t="0" r="0" b="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003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BE442">
      <w:pPr>
        <w:pStyle w:val="4"/>
        <w:spacing w:before="187"/>
        <w:ind w:left="743"/>
      </w:pPr>
      <w:r>
        <w:drawing>
          <wp:inline distT="0" distB="0" distL="114300" distR="114300">
            <wp:extent cx="3122930" cy="2718435"/>
            <wp:effectExtent l="0" t="0" r="1270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5640">
      <w:pPr>
        <w:pStyle w:val="4"/>
        <w:spacing w:before="187"/>
        <w:ind w:left="743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698919FD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058670" cy="2454910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870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A58E4">
      <w:pPr>
        <w:pStyle w:val="4"/>
        <w:spacing w:before="185"/>
        <w:ind w:left="743"/>
      </w:pPr>
      <w:r>
        <w:t>Note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4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console</w:t>
      </w:r>
    </w:p>
    <w:p w14:paraId="2AD41E17">
      <w:pPr>
        <w:pStyle w:val="4"/>
        <w:spacing w:after="0"/>
      </w:pPr>
    </w:p>
    <w:p w14:paraId="3A5E1595">
      <w:pPr>
        <w:pStyle w:val="4"/>
        <w:spacing w:after="0"/>
      </w:pPr>
      <w:r>
        <w:drawing>
          <wp:inline distT="0" distB="0" distL="114300" distR="114300">
            <wp:extent cx="4089400" cy="4926965"/>
            <wp:effectExtent l="0" t="0" r="0" b="63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637C">
      <w:pPr>
        <w:pStyle w:val="4"/>
        <w:spacing w:after="0"/>
        <w:rPr>
          <w:sz w:val="22"/>
        </w:rPr>
      </w:pPr>
      <w:r>
        <w:rPr>
          <w:spacing w:val="-2"/>
          <w:sz w:val="22"/>
        </w:rPr>
        <w:t>Aktifkan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Firestore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Database</w:t>
      </w:r>
    </w:p>
    <w:p w14:paraId="744A31E8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337310" cy="3326130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332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3570605</wp:posOffset>
            </wp:positionV>
            <wp:extent cx="3103880" cy="112014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936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7F421">
      <w:pPr>
        <w:pStyle w:val="4"/>
        <w:spacing w:before="9"/>
        <w:rPr>
          <w:sz w:val="14"/>
        </w:rPr>
      </w:pPr>
    </w:p>
    <w:p w14:paraId="41CA73C1">
      <w:pPr>
        <w:pStyle w:val="4"/>
        <w:spacing w:before="187"/>
        <w:ind w:left="743"/>
      </w:pPr>
      <w:r>
        <w:drawing>
          <wp:inline distT="0" distB="0" distL="114300" distR="114300">
            <wp:extent cx="1800225" cy="3028950"/>
            <wp:effectExtent l="0" t="0" r="3175" b="635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4B18">
      <w:pPr>
        <w:pStyle w:val="4"/>
        <w:spacing w:before="187"/>
        <w:ind w:left="743"/>
      </w:pPr>
    </w:p>
    <w:p w14:paraId="0FFA60AC">
      <w:pPr>
        <w:pStyle w:val="4"/>
        <w:spacing w:before="187"/>
        <w:ind w:left="743"/>
      </w:pPr>
      <w:r>
        <w:drawing>
          <wp:inline distT="0" distB="0" distL="114300" distR="114300">
            <wp:extent cx="5762625" cy="3232785"/>
            <wp:effectExtent l="0" t="0" r="3175" b="571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5805">
      <w:pPr>
        <w:pStyle w:val="4"/>
        <w:spacing w:before="187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710CAFB2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275205" cy="147701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016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4F22">
      <w:pPr>
        <w:pStyle w:val="4"/>
        <w:spacing w:before="1"/>
        <w:rPr>
          <w:sz w:val="14"/>
        </w:rPr>
      </w:pPr>
    </w:p>
    <w:p w14:paraId="4A7C729F">
      <w:pPr>
        <w:pStyle w:val="4"/>
        <w:spacing w:after="0"/>
        <w:rPr>
          <w:sz w:val="14"/>
        </w:rPr>
      </w:pPr>
    </w:p>
    <w:p w14:paraId="78217105">
      <w:pPr>
        <w:pStyle w:val="4"/>
        <w:spacing w:after="0"/>
        <w:rPr>
          <w:sz w:val="14"/>
        </w:rPr>
      </w:pPr>
    </w:p>
    <w:p w14:paraId="17A267B5">
      <w:pPr>
        <w:pStyle w:val="4"/>
        <w:spacing w:after="0"/>
        <w:rPr>
          <w:sz w:val="14"/>
        </w:rPr>
      </w:pPr>
    </w:p>
    <w:p w14:paraId="20AF32E7">
      <w:pPr>
        <w:pStyle w:val="4"/>
        <w:spacing w:after="0"/>
        <w:rPr>
          <w:sz w:val="14"/>
        </w:rPr>
      </w:pPr>
    </w:p>
    <w:p w14:paraId="679ECE71">
      <w:pPr>
        <w:pStyle w:val="4"/>
        <w:spacing w:after="0"/>
        <w:rPr>
          <w:sz w:val="14"/>
        </w:rPr>
      </w:pPr>
    </w:p>
    <w:p w14:paraId="00288916">
      <w:pPr>
        <w:pStyle w:val="4"/>
        <w:spacing w:after="0"/>
        <w:rPr>
          <w:sz w:val="14"/>
        </w:rPr>
      </w:pPr>
    </w:p>
    <w:p w14:paraId="21E5A154">
      <w:pPr>
        <w:pStyle w:val="4"/>
        <w:spacing w:after="0"/>
        <w:rPr>
          <w:sz w:val="14"/>
        </w:rPr>
      </w:pPr>
    </w:p>
    <w:p w14:paraId="62B38198">
      <w:pPr>
        <w:pStyle w:val="4"/>
        <w:spacing w:after="0"/>
        <w:rPr>
          <w:sz w:val="14"/>
        </w:rPr>
      </w:pPr>
    </w:p>
    <w:p w14:paraId="2E83D6E9">
      <w:pPr>
        <w:pStyle w:val="4"/>
        <w:spacing w:after="0"/>
        <w:rPr>
          <w:sz w:val="14"/>
        </w:rPr>
      </w:pPr>
    </w:p>
    <w:p w14:paraId="32B3AADF">
      <w:pPr>
        <w:pStyle w:val="4"/>
        <w:spacing w:after="0"/>
        <w:rPr>
          <w:sz w:val="14"/>
        </w:rPr>
      </w:pPr>
      <w:r>
        <w:rPr>
          <w:sz w:val="1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1113790</wp:posOffset>
            </wp:positionH>
            <wp:positionV relativeFrom="paragraph">
              <wp:posOffset>74295</wp:posOffset>
            </wp:positionV>
            <wp:extent cx="2320290" cy="1650365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220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997B1">
      <w:pPr>
        <w:pStyle w:val="4"/>
        <w:spacing w:after="0"/>
        <w:rPr>
          <w:sz w:val="14"/>
        </w:rPr>
      </w:pPr>
    </w:p>
    <w:p w14:paraId="630D3C10">
      <w:pPr>
        <w:pStyle w:val="4"/>
        <w:spacing w:after="0"/>
      </w:pPr>
      <w:r>
        <w:drawing>
          <wp:inline distT="0" distB="0" distL="114300" distR="114300">
            <wp:extent cx="3448685" cy="2651125"/>
            <wp:effectExtent l="0" t="0" r="5715" b="317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AF1F">
      <w:pPr>
        <w:pStyle w:val="4"/>
        <w:spacing w:after="0"/>
      </w:pPr>
    </w:p>
    <w:p w14:paraId="37B1C8CC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3439160" cy="2950210"/>
            <wp:effectExtent l="0" t="0" r="2540" b="889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5D6A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223770" cy="1645920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98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FE5A">
      <w:pPr>
        <w:pStyle w:val="4"/>
        <w:ind w:left="743"/>
        <w:rPr>
          <w:sz w:val="20"/>
        </w:rPr>
      </w:pPr>
      <w:r>
        <w:drawing>
          <wp:inline distT="0" distB="0" distL="114300" distR="114300">
            <wp:extent cx="3695065" cy="3439160"/>
            <wp:effectExtent l="0" t="0" r="635" b="254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ADFA">
      <w:pPr>
        <w:pStyle w:val="4"/>
        <w:spacing w:before="5"/>
        <w:rPr>
          <w:sz w:val="14"/>
        </w:rPr>
      </w:pPr>
      <w:r>
        <w:rPr>
          <w:sz w:val="1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126365</wp:posOffset>
            </wp:positionV>
            <wp:extent cx="3348990" cy="1216025"/>
            <wp:effectExtent l="0" t="0" r="0" b="0"/>
            <wp:wrapTopAndBottom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91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4CE32">
      <w:pPr>
        <w:pStyle w:val="4"/>
        <w:spacing w:before="185"/>
        <w:ind w:left="743"/>
      </w:pPr>
      <w:r>
        <w:drawing>
          <wp:inline distT="0" distB="0" distL="114300" distR="114300">
            <wp:extent cx="4401820" cy="2752090"/>
            <wp:effectExtent l="0" t="0" r="5080" b="381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721C">
      <w:pPr>
        <w:pStyle w:val="4"/>
        <w:spacing w:before="185"/>
        <w:ind w:left="743"/>
      </w:pPr>
      <w:r>
        <w:t>Rubah</w:t>
      </w:r>
      <w:r>
        <w:rPr>
          <w:spacing w:val="-2"/>
        </w:rPr>
        <w:t xml:space="preserve"> </w:t>
      </w:r>
      <w:r>
        <w:t>rulesnya</w:t>
      </w:r>
      <w:r>
        <w:rPr>
          <w:spacing w:val="-3"/>
        </w:rPr>
        <w:t xml:space="preserve"> </w:t>
      </w:r>
      <w:r>
        <w:t>jadi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rPr>
          <w:spacing w:val="-2"/>
        </w:rPr>
        <w:t>publish</w:t>
      </w:r>
    </w:p>
    <w:p w14:paraId="13D47E6A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3562350" cy="1669415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094" cy="166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14901">
      <w:pPr>
        <w:pStyle w:val="7"/>
        <w:numPr>
          <w:numId w:val="0"/>
        </w:numPr>
        <w:tabs>
          <w:tab w:val="left" w:pos="741"/>
        </w:tabs>
        <w:spacing w:before="164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503420" cy="1760855"/>
            <wp:effectExtent l="0" t="0" r="5080" b="444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DF34">
      <w:pPr>
        <w:pStyle w:val="7"/>
        <w:numPr>
          <w:ilvl w:val="1"/>
          <w:numId w:val="1"/>
        </w:numPr>
        <w:tabs>
          <w:tab w:val="left" w:pos="741"/>
        </w:tabs>
        <w:spacing w:before="164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collection:</w:t>
      </w:r>
    </w:p>
    <w:p w14:paraId="0C49112B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994025" cy="1266190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11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0218D">
      <w:pPr>
        <w:pStyle w:val="7"/>
        <w:numPr>
          <w:numId w:val="0"/>
        </w:numPr>
        <w:tabs>
          <w:tab w:val="left" w:pos="741"/>
        </w:tabs>
        <w:spacing w:before="197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805430" cy="1551305"/>
            <wp:effectExtent l="0" t="0" r="1270" b="1079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FE84">
      <w:pPr>
        <w:pStyle w:val="7"/>
        <w:numPr>
          <w:ilvl w:val="1"/>
          <w:numId w:val="1"/>
        </w:numPr>
        <w:tabs>
          <w:tab w:val="left" w:pos="741"/>
        </w:tabs>
        <w:spacing w:before="197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products</w:t>
      </w:r>
    </w:p>
    <w:p w14:paraId="03E001C1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424430" cy="148145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368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1B304">
      <w:pPr>
        <w:pStyle w:val="4"/>
        <w:spacing w:before="42"/>
        <w:ind w:left="743"/>
      </w:pPr>
    </w:p>
    <w:p w14:paraId="529067DC">
      <w:pPr>
        <w:pStyle w:val="4"/>
        <w:spacing w:before="42"/>
        <w:ind w:left="743"/>
      </w:pPr>
    </w:p>
    <w:p w14:paraId="5FCE145D">
      <w:pPr>
        <w:pStyle w:val="4"/>
        <w:spacing w:before="42"/>
        <w:ind w:left="743"/>
      </w:pPr>
      <w:r>
        <w:drawing>
          <wp:inline distT="0" distB="0" distL="114300" distR="114300">
            <wp:extent cx="3615690" cy="2073910"/>
            <wp:effectExtent l="0" t="0" r="3810" b="889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C6CF">
      <w:pPr>
        <w:pStyle w:val="4"/>
        <w:spacing w:before="42"/>
        <w:ind w:left="743"/>
      </w:pPr>
      <w:r>
        <w:t>Gunakan</w:t>
      </w:r>
      <w:r>
        <w:rPr>
          <w:spacing w:val="-10"/>
        </w:rPr>
        <w:t xml:space="preserve"> </w:t>
      </w:r>
      <w:r>
        <w:t>auto-</w:t>
      </w:r>
      <w:r>
        <w:rPr>
          <w:spacing w:val="-5"/>
        </w:rPr>
        <w:t>id</w:t>
      </w:r>
    </w:p>
    <w:p w14:paraId="2CCC5611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2245360" cy="209423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085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7EC63">
      <w:pPr>
        <w:pStyle w:val="7"/>
        <w:numPr>
          <w:numId w:val="0"/>
        </w:numPr>
        <w:tabs>
          <w:tab w:val="left" w:pos="741"/>
        </w:tabs>
        <w:spacing w:before="189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037715" cy="1893570"/>
            <wp:effectExtent l="0" t="0" r="6985" b="1143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0267">
      <w:pPr>
        <w:pStyle w:val="7"/>
        <w:numPr>
          <w:ilvl w:val="1"/>
          <w:numId w:val="1"/>
        </w:numPr>
        <w:tabs>
          <w:tab w:val="left" w:pos="741"/>
        </w:tabs>
        <w:spacing w:before="189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field:</w:t>
      </w:r>
    </w:p>
    <w:p w14:paraId="40ABD817">
      <w:pPr>
        <w:pStyle w:val="4"/>
        <w:spacing w:before="9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4883150</wp:posOffset>
                </wp:positionV>
                <wp:extent cx="5732780" cy="20320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84.5pt;height:1.6pt;width:451.4pt;mso-position-horizontal-relative:page;mso-wrap-distance-bottom:0pt;mso-wrap-distance-top:0pt;z-index:-251643904;mso-width-relative:page;mso-height-relative:page;" coordsize="5732780,20320" o:gfxdata="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CIyXyq2wAAAAwBAAAPAAAAAAAAAAEA&#10;IAAAACIAAABkcnMvZG93bnJldi54bWxQSwECFAAUAAAACACHTuJAQPV4nQ0EAAAIFwAADgAAAAAA&#10;AAABACAAAAAqAQAAZHJzL2Uyb0RvYy54bWxQSwUGAAAAAAYABgBZAQAAqQcAAAAA&#10;">
                <o:lock v:ext="edit" aspectratio="f"/>
                <v:shape id="Graphic 84" o:spid="_x0000_s1026" o:spt="100" style="position:absolute;left:0;top:0;height:19050;width:5731510;" fillcolor="#9F9F9F" filled="t" stroked="f" coordsize="5731510,19050" o:gfxdata="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pYC28AAAA&#10;2wAAAA8AAAAAAAAAAQAgAAAAIgAAAGRycy9kb3ducmV2LnhtbFBLAQIUABQAAAAIAIdO4kAzLwWe&#10;OwAAADkAAAAQAAAAAAAAAAEAIAAAAAsBAABkcnMvc2hhcGV4bWwueG1sUEsFBgAAAAAGAAYAWwEA&#10;ALUDAAAAAA=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5729859;top:888;height:2540;width:2540;" fillcolor="#E2E2E2" filled="t" stroked="f" coordsize="2540,2540" o:gfxdata="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134G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0;top:888;height:16510;width:5732780;" fillcolor="#9F9F9F" filled="t" stroked="f" coordsize="5732780,16510" o:gfxdata="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eJLb&#10;wAAAANsAAAAPAAAAAAAAAAEAIAAAACIAAABkcnMvZG93bnJldi54bWxQSwECFAAUAAAACACHTuJA&#10;My8FnjsAAAA5AAAAEAAAAAAAAAABACAAAAAPAQAAZHJzL3NoYXBleG1sLnhtbFBLBQYAAAAABgAG&#10;AFsBAAC5AwAAAAA=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729859;top:3429;height:13970;width:2540;" fillcolor="#E2E2E2" filled="t" stroked="f" coordsize="2540,13970" o:gfxdata="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M0ns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17398;height:2540;width:2540;" fillcolor="#9F9F9F" filled="t" stroked="f" coordsize="2540,2540" o:gfxdata="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1tstq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0;top:17398;height:2540;width:5732780;" fillcolor="#E2E2E2" filled="t" stroked="f" coordsize="5732780,2540" o:gfxdata="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X8qm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E97AFF">
      <w:pPr>
        <w:pStyle w:val="4"/>
        <w:spacing w:before="9"/>
        <w:rPr>
          <w:sz w:val="15"/>
        </w:rPr>
      </w:pPr>
    </w:p>
    <w:p w14:paraId="41EC4F7D">
      <w:pPr>
        <w:pStyle w:val="4"/>
        <w:spacing w:before="232"/>
        <w:rPr>
          <w:rFonts w:hint="default"/>
          <w:lang w:val="en-US"/>
        </w:rPr>
      </w:pPr>
      <w:r>
        <w:drawing>
          <wp:inline distT="0" distB="0" distL="114300" distR="114300">
            <wp:extent cx="2929255" cy="3863340"/>
            <wp:effectExtent l="0" t="0" r="4445" b="1016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537210</wp:posOffset>
            </wp:positionH>
            <wp:positionV relativeFrom="paragraph">
              <wp:posOffset>93345</wp:posOffset>
            </wp:positionV>
            <wp:extent cx="2581910" cy="3387725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846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47DFA">
      <w:pPr>
        <w:pStyle w:val="4"/>
        <w:spacing w:before="232"/>
        <w:ind w:left="23"/>
      </w:pPr>
    </w:p>
    <w:p w14:paraId="4B923AFF">
      <w:pPr>
        <w:pStyle w:val="4"/>
        <w:spacing w:before="232"/>
        <w:ind w:left="23"/>
      </w:pPr>
    </w:p>
    <w:p w14:paraId="021B765C">
      <w:pPr>
        <w:pStyle w:val="4"/>
        <w:spacing w:before="232"/>
        <w:ind w:left="23"/>
      </w:pPr>
    </w:p>
    <w:p w14:paraId="2BDD1A7D">
      <w:pPr>
        <w:pStyle w:val="4"/>
        <w:spacing w:before="232"/>
        <w:ind w:left="23"/>
      </w:pPr>
    </w:p>
    <w:p w14:paraId="4EF32956">
      <w:pPr>
        <w:pStyle w:val="4"/>
        <w:spacing w:before="232"/>
        <w:ind w:left="23"/>
      </w:pPr>
    </w:p>
    <w:p w14:paraId="0D47757F">
      <w:pPr>
        <w:pStyle w:val="4"/>
        <w:spacing w:before="232"/>
        <w:ind w:left="23"/>
      </w:pPr>
    </w:p>
    <w:p w14:paraId="0A4A3889">
      <w:pPr>
        <w:pStyle w:val="4"/>
        <w:spacing w:before="232"/>
        <w:ind w:left="23"/>
        <w:rPr>
          <w:rFonts w:hint="default"/>
          <w:lang w:val="en-US"/>
        </w:rPr>
      </w:pPr>
      <w:r>
        <w:drawing>
          <wp:inline distT="0" distB="0" distL="114300" distR="114300">
            <wp:extent cx="5761990" cy="2516505"/>
            <wp:effectExtent l="0" t="0" r="3810" b="10795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669290</wp:posOffset>
            </wp:positionH>
            <wp:positionV relativeFrom="paragraph">
              <wp:posOffset>136525</wp:posOffset>
            </wp:positionV>
            <wp:extent cx="3830955" cy="1008380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261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CF9A4">
      <w:pPr>
        <w:pStyle w:val="4"/>
        <w:spacing w:before="232"/>
        <w:ind w:left="23"/>
      </w:pPr>
      <w:r>
        <w:rPr>
          <w:rFonts w:hint="default"/>
          <w:lang w:val="en-US"/>
        </w:rPr>
        <w:t>L</w:t>
      </w:r>
      <w:r>
        <w:t>angkah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Firebase</w:t>
      </w:r>
    </w:p>
    <w:p w14:paraId="036B0A49">
      <w:pPr>
        <w:pStyle w:val="7"/>
        <w:numPr>
          <w:ilvl w:val="0"/>
          <w:numId w:val="4"/>
        </w:numPr>
        <w:tabs>
          <w:tab w:val="left" w:pos="729"/>
        </w:tabs>
        <w:spacing w:before="182" w:after="0" w:line="240" w:lineRule="auto"/>
        <w:ind w:left="729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7"/>
          <w:sz w:val="22"/>
        </w:rPr>
        <w:t xml:space="preserve"> </w:t>
      </w:r>
      <w:r>
        <w:rPr>
          <w:sz w:val="22"/>
        </w:rPr>
        <w:t>install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firebase</w:t>
      </w:r>
    </w:p>
    <w:p w14:paraId="4B0D26EA">
      <w:pPr>
        <w:pStyle w:val="4"/>
        <w:ind w:left="78"/>
        <w:rPr>
          <w:sz w:val="20"/>
        </w:rPr>
      </w:pPr>
      <w:r>
        <w:rPr>
          <w:sz w:val="20"/>
        </w:rPr>
        <w:drawing>
          <wp:inline distT="0" distB="0" distL="0" distR="0">
            <wp:extent cx="5450840" cy="944245"/>
            <wp:effectExtent l="0" t="0" r="0" b="0"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178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FCB8">
      <w:pPr>
        <w:pStyle w:val="4"/>
        <w:ind w:left="78"/>
        <w:rPr>
          <w:rFonts w:hint="default"/>
          <w:sz w:val="20"/>
          <w:lang w:val="en-US"/>
        </w:rPr>
      </w:pPr>
      <w:r>
        <w:drawing>
          <wp:inline distT="0" distB="0" distL="114300" distR="114300">
            <wp:extent cx="5762625" cy="1136015"/>
            <wp:effectExtent l="0" t="0" r="3175" b="698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596C">
      <w:pPr>
        <w:pStyle w:val="4"/>
        <w:ind w:left="78"/>
        <w:rPr>
          <w:rFonts w:hint="default"/>
          <w:sz w:val="20"/>
          <w:lang w:val="en-US"/>
        </w:rPr>
      </w:pPr>
    </w:p>
    <w:p w14:paraId="4F0445EE">
      <w:pPr>
        <w:pStyle w:val="7"/>
        <w:numPr>
          <w:ilvl w:val="0"/>
          <w:numId w:val="4"/>
        </w:numPr>
        <w:tabs>
          <w:tab w:val="left" w:pos="741"/>
        </w:tabs>
        <w:spacing w:before="177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295275</wp:posOffset>
            </wp:positionV>
            <wp:extent cx="1736090" cy="1227455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260" cy="1227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folder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ts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pages</w:t>
      </w:r>
      <w:r>
        <w:rPr>
          <w:spacing w:val="-2"/>
          <w:sz w:val="22"/>
        </w:rPr>
        <w:t xml:space="preserve"> utlis/db/firebase.ts</w:t>
      </w:r>
    </w:p>
    <w:p w14:paraId="186EFE02">
      <w:pPr>
        <w:pStyle w:val="7"/>
        <w:numPr>
          <w:numId w:val="0"/>
        </w:numPr>
        <w:tabs>
          <w:tab w:val="left" w:pos="741"/>
        </w:tabs>
        <w:spacing w:before="40" w:after="2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047875" cy="428625"/>
            <wp:effectExtent l="0" t="0" r="9525" b="317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C17C">
      <w:pPr>
        <w:pStyle w:val="7"/>
        <w:numPr>
          <w:ilvl w:val="0"/>
          <w:numId w:val="4"/>
        </w:numPr>
        <w:tabs>
          <w:tab w:val="left" w:pos="741"/>
        </w:tabs>
        <w:spacing w:before="40" w:after="2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Copy</w:t>
      </w:r>
      <w:r>
        <w:rPr>
          <w:spacing w:val="-5"/>
          <w:sz w:val="22"/>
        </w:rPr>
        <w:t xml:space="preserve"> </w:t>
      </w:r>
      <w:r>
        <w:rPr>
          <w:sz w:val="22"/>
        </w:rPr>
        <w:t>paste</w:t>
      </w:r>
      <w:r>
        <w:rPr>
          <w:spacing w:val="-6"/>
          <w:sz w:val="22"/>
        </w:rPr>
        <w:t xml:space="preserve"> </w:t>
      </w:r>
      <w:r>
        <w:rPr>
          <w:sz w:val="22"/>
        </w:rPr>
        <w:t>yang</w:t>
      </w:r>
      <w:r>
        <w:rPr>
          <w:spacing w:val="-5"/>
          <w:sz w:val="22"/>
        </w:rPr>
        <w:t xml:space="preserve"> </w:t>
      </w:r>
      <w:r>
        <w:rPr>
          <w:sz w:val="22"/>
        </w:rPr>
        <w:t>ada</w:t>
      </w:r>
      <w:r>
        <w:rPr>
          <w:spacing w:val="-5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z w:val="22"/>
        </w:rPr>
        <w:t>kotak</w:t>
      </w:r>
      <w:r>
        <w:rPr>
          <w:spacing w:val="-7"/>
          <w:sz w:val="22"/>
        </w:rPr>
        <w:t xml:space="preserve"> </w:t>
      </w:r>
      <w:r>
        <w:rPr>
          <w:sz w:val="22"/>
        </w:rPr>
        <w:t>merah</w:t>
      </w:r>
      <w:r>
        <w:rPr>
          <w:spacing w:val="-6"/>
          <w:sz w:val="22"/>
        </w:rPr>
        <w:t xml:space="preserve"> </w:t>
      </w:r>
      <w:r>
        <w:rPr>
          <w:sz w:val="22"/>
        </w:rPr>
        <w:t>ke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firebase.ts</w:t>
      </w:r>
    </w:p>
    <w:p w14:paraId="02B96899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758055" cy="2779395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5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F07D">
      <w:pPr>
        <w:pStyle w:val="4"/>
        <w:rPr>
          <w:sz w:val="20"/>
        </w:rPr>
      </w:pPr>
    </w:p>
    <w:p w14:paraId="7A900F73">
      <w:pPr>
        <w:pStyle w:val="4"/>
        <w:rPr>
          <w:sz w:val="20"/>
        </w:rPr>
      </w:pPr>
    </w:p>
    <w:p w14:paraId="6314FDD7">
      <w:pPr>
        <w:pStyle w:val="4"/>
        <w:rPr>
          <w:sz w:val="20"/>
        </w:rPr>
      </w:pPr>
    </w:p>
    <w:p w14:paraId="1C3EA46F">
      <w:pPr>
        <w:pStyle w:val="4"/>
        <w:spacing w:before="10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239395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85pt;height:1.55pt;width:451.4pt;mso-position-horizontal-relative:page;mso-wrap-distance-bottom:0pt;mso-wrap-distance-top:0pt;z-index:-251642880;mso-width-relative:page;mso-height-relative:page;" coordsize="5732780,19685" o:gfxdata="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DpSgTK2QAAAAoBAAAPAAAAAAAAAAEAIAAAACIAAABkcnMvZG93&#10;bnJldi54bWxQSwECFAAUAAAACACHTuJAMhJnoQAEAAAIFwAADgAAAAAAAAABACAAAAAoAQAAZHJz&#10;L2Uyb0RvYy54bWxQSwUGAAAAAAYABgBZAQAAmgcAAAAA&#10;">
                <o:lock v:ext="edit" aspectratio="f"/>
                <v:shape id="Graphic 94" o:spid="_x0000_s1026" o:spt="100" style="position:absolute;left:0;top:0;height:19050;width:5731510;" fillcolor="#9F9F9F" filled="t" stroked="f" coordsize="5731510,19050" o:gfxdata="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w9vC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729859;top:634;height:2540;width:2540;" fillcolor="#E2E2E2" filled="t" stroked="f" coordsize="2540,2540" o:gfxdata="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7o2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634;height:16510;width:5732780;" fillcolor="#9F9F9F" filled="t" stroked="f" coordsize="5732780,16510" o:gfxdata="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oQQG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29859;top:3175;height:13970;width:2540;" fillcolor="#E2E2E2" filled="t" stroked="f" coordsize="2540,13970" o:gfxdata="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6t8x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17144;height:2540;width:2540;" fillcolor="#9F9F9F" filled="t" stroked="f" coordsize="2540,2540" o:gfxdata="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tCQH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17144;height:2540;width:5732780;" fillcolor="#E2E2E2" filled="t" stroked="f" coordsize="5732780,2540" o:gfxdata="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mR0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C618DF0">
      <w:pPr>
        <w:pStyle w:val="4"/>
        <w:spacing w:before="232" w:line="259" w:lineRule="auto"/>
        <w:ind w:left="23"/>
      </w:pPr>
      <w:r>
        <w:t>Langkah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Konfigurasi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agar</w:t>
      </w:r>
      <w:r>
        <w:rPr>
          <w:spacing w:val="-7"/>
        </w:rPr>
        <w:t xml:space="preserve"> </w:t>
      </w:r>
      <w:r>
        <w:t>credensial</w:t>
      </w:r>
      <w:r>
        <w:rPr>
          <w:spacing w:val="-7"/>
        </w:rPr>
        <w:t xml:space="preserve"> </w:t>
      </w:r>
      <w:r>
        <w:t>firebase</w:t>
      </w:r>
      <w:r>
        <w:rPr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dilihat</w:t>
      </w:r>
      <w:r>
        <w:rPr>
          <w:spacing w:val="-7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dipush di repository</w:t>
      </w:r>
    </w:p>
    <w:p w14:paraId="5E26CC5C">
      <w:pPr>
        <w:pStyle w:val="4"/>
        <w:spacing w:before="232" w:line="259" w:lineRule="auto"/>
        <w:ind w:left="23"/>
      </w:pPr>
      <w:r>
        <w:drawing>
          <wp:inline distT="0" distB="0" distL="114300" distR="114300">
            <wp:extent cx="3482340" cy="2732405"/>
            <wp:effectExtent l="0" t="0" r="10160" b="10795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D2EE">
      <w:pPr>
        <w:pStyle w:val="7"/>
        <w:numPr>
          <w:ilvl w:val="0"/>
          <w:numId w:val="5"/>
        </w:numPr>
        <w:tabs>
          <w:tab w:val="left" w:pos="741"/>
        </w:tabs>
        <w:spacing w:before="16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 xml:space="preserve"> </w:t>
      </w:r>
      <w:r>
        <w:rPr>
          <w:sz w:val="22"/>
        </w:rPr>
        <w:t>file: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.env.local</w:t>
      </w:r>
    </w:p>
    <w:p w14:paraId="69B5F0E8">
      <w:pPr>
        <w:pStyle w:val="4"/>
        <w:spacing w:before="8"/>
        <w:rPr>
          <w:sz w:val="12"/>
        </w:rPr>
      </w:pPr>
      <w:r>
        <w:rPr>
          <w:sz w:val="12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113665</wp:posOffset>
            </wp:positionV>
            <wp:extent cx="2214880" cy="743585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016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4FE18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219325" cy="419100"/>
            <wp:effectExtent l="0" t="0" r="3175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AB12">
      <w:pPr>
        <w:pStyle w:val="7"/>
        <w:numPr>
          <w:ilvl w:val="0"/>
          <w:numId w:val="5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file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env</w:t>
      </w:r>
    </w:p>
    <w:p w14:paraId="56B4EEA5">
      <w:pPr>
        <w:pStyle w:val="7"/>
        <w:numPr>
          <w:ilvl w:val="1"/>
          <w:numId w:val="5"/>
        </w:numPr>
        <w:tabs>
          <w:tab w:val="left" w:pos="1462"/>
        </w:tabs>
        <w:spacing w:before="181" w:after="0" w:line="272" w:lineRule="exact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FIREBASE_API_KEY=xxxx,</w:t>
      </w:r>
      <w:r>
        <w:rPr>
          <w:spacing w:val="29"/>
          <w:sz w:val="22"/>
        </w:rPr>
        <w:t xml:space="preserve"> </w:t>
      </w:r>
      <w:r>
        <w:rPr>
          <w:spacing w:val="-2"/>
          <w:sz w:val="22"/>
        </w:rPr>
        <w:t>FIREBASE_AUTH_DOMAIN=xxxx,</w:t>
      </w:r>
    </w:p>
    <w:p w14:paraId="5670EBCA">
      <w:pPr>
        <w:pStyle w:val="4"/>
        <w:spacing w:line="242" w:lineRule="auto"/>
        <w:ind w:left="1463"/>
      </w:pPr>
      <w:r>
        <w:t xml:space="preserve">FIREBASE_PROJECT_ID=xxxx, FIREBASE_STORAGE_BUCKET=xxxx, </w:t>
      </w:r>
      <w:r>
        <w:rPr>
          <w:spacing w:val="-2"/>
        </w:rPr>
        <w:t>FIREBASE_MESSAGING_SENDER_ID=xxxx, FIREBASE_APP_ID=xxxx</w:t>
      </w:r>
    </w:p>
    <w:p w14:paraId="54247D69">
      <w:pPr>
        <w:pStyle w:val="4"/>
        <w:spacing w:after="0" w:line="242" w:lineRule="auto"/>
        <w:sectPr>
          <w:pgSz w:w="11910" w:h="16840"/>
          <w:pgMar w:top="1540" w:right="1417" w:bottom="280" w:left="1417" w:header="720" w:footer="720" w:gutter="0"/>
          <w:cols w:space="720" w:num="1"/>
        </w:sectPr>
      </w:pPr>
    </w:p>
    <w:p w14:paraId="454408D2">
      <w:pPr>
        <w:pStyle w:val="7"/>
        <w:numPr>
          <w:ilvl w:val="1"/>
          <w:numId w:val="5"/>
        </w:numPr>
        <w:tabs>
          <w:tab w:val="left" w:pos="1462"/>
        </w:tabs>
        <w:spacing w:before="6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Isikan</w:t>
      </w:r>
      <w:r>
        <w:rPr>
          <w:spacing w:val="-4"/>
          <w:sz w:val="22"/>
        </w:rPr>
        <w:t xml:space="preserve"> </w:t>
      </w:r>
      <w:r>
        <w:rPr>
          <w:sz w:val="22"/>
        </w:rPr>
        <w:t>sesuai</w:t>
      </w:r>
      <w:r>
        <w:rPr>
          <w:spacing w:val="-4"/>
          <w:sz w:val="22"/>
        </w:rPr>
        <w:t xml:space="preserve"> </w:t>
      </w:r>
      <w:r>
        <w:rPr>
          <w:sz w:val="22"/>
        </w:rPr>
        <w:t>dengan</w:t>
      </w:r>
      <w:r>
        <w:rPr>
          <w:spacing w:val="-4"/>
          <w:sz w:val="22"/>
        </w:rPr>
        <w:t xml:space="preserve"> </w:t>
      </w:r>
      <w:r>
        <w:rPr>
          <w:sz w:val="22"/>
        </w:rPr>
        <w:t>yang</w:t>
      </w:r>
      <w:r>
        <w:rPr>
          <w:spacing w:val="-4"/>
          <w:sz w:val="22"/>
        </w:rPr>
        <w:t xml:space="preserve"> </w:t>
      </w:r>
      <w:r>
        <w:rPr>
          <w:sz w:val="22"/>
        </w:rPr>
        <w:t>ada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(</w:t>
      </w:r>
      <w:r>
        <w:rPr>
          <w:spacing w:val="-5"/>
          <w:sz w:val="22"/>
        </w:rPr>
        <w:t xml:space="preserve"> </w:t>
      </w:r>
      <w:r>
        <w:rPr>
          <w:sz w:val="22"/>
        </w:rPr>
        <w:t>tanpa</w:t>
      </w:r>
      <w:r>
        <w:rPr>
          <w:spacing w:val="-4"/>
          <w:sz w:val="22"/>
        </w:rPr>
        <w:t xml:space="preserve"> </w:t>
      </w:r>
      <w:r>
        <w:rPr>
          <w:sz w:val="22"/>
        </w:rPr>
        <w:t>koma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petik</w:t>
      </w:r>
      <w:r>
        <w:rPr>
          <w:spacing w:val="-4"/>
          <w:sz w:val="22"/>
        </w:rPr>
        <w:t xml:space="preserve"> dua)</w:t>
      </w:r>
    </w:p>
    <w:p w14:paraId="3BAED8A5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674110" cy="2142490"/>
            <wp:effectExtent l="0" t="0" r="0" b="0"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592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74D3">
      <w:pPr>
        <w:pStyle w:val="4"/>
        <w:rPr>
          <w:sz w:val="20"/>
        </w:rPr>
      </w:pPr>
    </w:p>
    <w:p w14:paraId="4E4498CF">
      <w:pPr>
        <w:pStyle w:val="4"/>
        <w:spacing w:before="158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1833880</wp:posOffset>
            </wp:positionH>
            <wp:positionV relativeFrom="paragraph">
              <wp:posOffset>270510</wp:posOffset>
            </wp:positionV>
            <wp:extent cx="4431030" cy="106362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771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7F39B">
      <w:pPr>
        <w:pStyle w:val="4"/>
        <w:rPr>
          <w:sz w:val="20"/>
        </w:rPr>
      </w:pPr>
      <w:r>
        <w:drawing>
          <wp:inline distT="0" distB="0" distL="114300" distR="114300">
            <wp:extent cx="5105400" cy="1295400"/>
            <wp:effectExtent l="0" t="0" r="0" b="0"/>
            <wp:docPr id="1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4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D2D4">
      <w:pPr>
        <w:pStyle w:val="4"/>
        <w:spacing w:before="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732780" cy="1968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4.55pt;height:1.55pt;width:451.4pt;mso-position-horizontal-relative:page;mso-wrap-distance-bottom:0pt;mso-wrap-distance-top:0pt;z-index:-251641856;mso-width-relative:page;mso-height-relative:page;" coordsize="5732780,19685" o:gfxdata="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B4LsLC2QAAAAoB&#10;AAAPAAAAAAAAAAEAIAAAACIAAABkcnMvZG93bnJldi54bWxQSwECFAAUAAAACACHTuJAsn6fqRsE&#10;AAAWFwAADgAAAAAAAAABACAAAAAoAQAAZHJzL2Uyb0RvYy54bWxQSwUGAAAAAAYABgBZAQAAtQcA&#10;AAAA&#10;">
                <o:lock v:ext="edit" aspectratio="f"/>
                <v:shape id="Graphic 104" o:spid="_x0000_s1026" o:spt="100" style="position:absolute;left:0;top:0;height:19050;width:5731510;" fillcolor="#9F9F9F" filled="t" stroked="f" coordsize="5731510,19050" o:gfxdata="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zjSem5AAAA3AAA&#10;AA8AAAAAAAAAAQAgAAAAIgAAAGRycy9kb3ducmV2LnhtbFBLAQIUABQAAAAIAIdO4kAzLwWeOwAA&#10;ADkAAAAQAAAAAAAAAAEAIAAAAAgBAABkcnMvc2hhcGV4bWwueG1sUEsFBgAAAAAGAAYAWwEAALID&#10;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729859;top:634;height:2540;width:2540;" fillcolor="#E2E2E2" filled="t" stroked="f" coordsize="2540,2540" o:gfxdata="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Vki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634;height:16510;width:5732780;" fillcolor="#9F9F9F" filled="t" stroked="f" coordsize="5732780,16510" o:gfxdata="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cA2G/&#10;AAAA3A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729859;top:3175;height:13970;width:2540;" fillcolor="#E2E2E2" filled="t" stroked="f" coordsize="2540,13970" o:gfxdata="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9a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17145;height:2540;width:2540;" fillcolor="#9F9F9F" filled="t" stroked="f" coordsize="2540,2540" o:gfxdata="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7HjvQAA&#10;ANw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17157;height:2540;width:5732780;" fillcolor="#E2E2E2" filled="t" stroked="f" coordsize="5732780,2540" o:gfxdata="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+RGsrsAAADc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8B7C7B">
      <w:pPr>
        <w:pStyle w:val="4"/>
        <w:spacing w:before="232"/>
        <w:ind w:left="23"/>
      </w:pPr>
      <w:r>
        <w:t>Langkah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Konfigurasi</w:t>
      </w:r>
      <w:r>
        <w:rPr>
          <w:spacing w:val="-7"/>
        </w:rPr>
        <w:t xml:space="preserve"> </w:t>
      </w:r>
      <w:r>
        <w:rPr>
          <w:spacing w:val="-2"/>
        </w:rPr>
        <w:t>Firebase</w:t>
      </w:r>
    </w:p>
    <w:p w14:paraId="5E824D57">
      <w:pPr>
        <w:pStyle w:val="4"/>
        <w:spacing w:before="182"/>
        <w:ind w:left="23"/>
      </w:pPr>
      <w:r>
        <w:t>1.</w:t>
      </w:r>
      <w:r>
        <w:rPr>
          <w:spacing w:val="58"/>
        </w:rPr>
        <w:t xml:space="preserve"> </w:t>
      </w:r>
      <w:r>
        <w:t>Modifikasi</w:t>
      </w:r>
      <w:r>
        <w:rPr>
          <w:spacing w:val="-4"/>
        </w:rPr>
        <w:t xml:space="preserve"> </w:t>
      </w:r>
      <w:r>
        <w:rPr>
          <w:spacing w:val="-2"/>
        </w:rPr>
        <w:t>firebase.ts</w:t>
      </w:r>
    </w:p>
    <w:p w14:paraId="172038EA">
      <w:pPr>
        <w:pStyle w:val="4"/>
        <w:spacing w:before="209"/>
        <w:rPr>
          <w:sz w:val="20"/>
        </w:rPr>
      </w:pPr>
      <w:r>
        <w:rPr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980440</wp:posOffset>
            </wp:positionH>
            <wp:positionV relativeFrom="paragraph">
              <wp:posOffset>302895</wp:posOffset>
            </wp:positionV>
            <wp:extent cx="3453130" cy="2088515"/>
            <wp:effectExtent l="0" t="0" r="0" b="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038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2667635</wp:posOffset>
                </wp:positionV>
                <wp:extent cx="5732780" cy="20320"/>
                <wp:effectExtent l="0" t="0" r="0" b="0"/>
                <wp:wrapTopAndBottom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0.05pt;height:1.6pt;width:451.4pt;mso-position-horizontal-relative:page;mso-wrap-distance-bottom:0pt;mso-wrap-distance-top:0pt;z-index:-251640832;mso-width-relative:page;mso-height-relative:page;" coordsize="5732780,20320" o:gfxdata="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E4NsEXaAAAADAEAAA8AAAAAAAAAAQAgAAAAIgAAAGRycy9kb3ducmV2LnhtbFBL&#10;AQIUABQAAAAIAIdO4kDKSpFT9QMAABYXAAAOAAAAAAAAAAEAIAAAACkBAABkcnMvZTJvRG9jLnht&#10;bFBLBQYAAAAABgAGAFkBAACQBwAAAAA=&#10;">
                <o:lock v:ext="edit" aspectratio="f"/>
                <v:shape id="Graphic 112" o:spid="_x0000_s1026" o:spt="100" style="position:absolute;left:0;top:0;height:19050;width:5731510;" fillcolor="#9F9F9F" filled="t" stroked="f" coordsize="5731510,19050" o:gfxdata="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/i27gAAADcAAAA&#10;DwAAAAAAAAABACAAAAAiAAAAZHJzL2Rvd25yZXYueG1sUEsBAhQAFAAAAAgAh07iQDMvBZ47AAAA&#10;OQAAABAAAAAAAAAAAQAgAAAABwEAAGRycy9zaGFwZXhtbC54bWxQSwUGAAAAAAYABgBbAQAAsQMA&#10;AAAA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5729859;top:888;height:2540;width:2540;" fillcolor="#E2E2E2" filled="t" stroked="f" coordsize="2540,2540" o:gfxdata="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GfIQ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888;height:16510;width:5732780;" fillcolor="#9F9F9F" filled="t" stroked="f" coordsize="5732780,16510" o:gfxdata="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uuUL4A&#10;AADcAAAADwAAAAAAAAABACAAAAAiAAAAZHJzL2Rvd25yZXYueG1sUEsBAhQAFAAAAAgAh07iQDMv&#10;BZ47AAAAOQAAABAAAAAAAAAAAQAgAAAADQEAAGRycy9zaGFwZXhtbC54bWxQSwUGAAAAAAYABgBb&#10;AQAAtwMAAAAA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5729859;top:3429;height:13970;width:2540;" fillcolor="#E2E2E2" filled="t" stroked="f" coordsize="2540,13970" o:gfxdata="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KHu9vQAA&#10;ANw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0;top:17398;height:2540;width:2540;" fillcolor="#9F9F9F" filled="t" stroked="f" coordsize="2540,2540" o:gfxdata="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FFte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0;top:17398;height:2540;width:5732780;" fillcolor="#E2E2E2" filled="t" stroked="f" coordsize="5732780,2540" o:gfxdata="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O7hh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FE0164">
      <w:pPr>
        <w:pStyle w:val="4"/>
        <w:spacing w:before="167"/>
        <w:rPr>
          <w:sz w:val="20"/>
        </w:rPr>
      </w:pPr>
    </w:p>
    <w:p w14:paraId="6708C27A">
      <w:pPr>
        <w:pStyle w:val="4"/>
        <w:spacing w:before="230"/>
        <w:ind w:left="23"/>
      </w:pPr>
      <w:r>
        <w:drawing>
          <wp:inline distT="0" distB="0" distL="114300" distR="114300">
            <wp:extent cx="5038725" cy="3952875"/>
            <wp:effectExtent l="0" t="0" r="3175" b="9525"/>
            <wp:docPr id="1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4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5AEF">
      <w:pPr>
        <w:pStyle w:val="4"/>
        <w:spacing w:before="230"/>
        <w:ind w:left="23"/>
      </w:pPr>
      <w:r>
        <w:t>Langkah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Ambil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Firestore</w:t>
      </w:r>
    </w:p>
    <w:p w14:paraId="651C597B">
      <w:pPr>
        <w:pStyle w:val="7"/>
        <w:numPr>
          <w:ilvl w:val="0"/>
          <w:numId w:val="6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file</w:t>
      </w:r>
    </w:p>
    <w:p w14:paraId="326C56BA">
      <w:pPr>
        <w:pStyle w:val="7"/>
        <w:numPr>
          <w:ilvl w:val="1"/>
          <w:numId w:val="6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sz w:val="22"/>
        </w:rPr>
      </w:pPr>
      <w:r>
        <w:rPr>
          <w:spacing w:val="-2"/>
          <w:sz w:val="22"/>
        </w:rPr>
        <w:t>ulits/db/servicefirebase.js</w:t>
      </w:r>
    </w:p>
    <w:p w14:paraId="5C638CFE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2842260" cy="487045"/>
            <wp:effectExtent l="0" t="0" r="0" b="0"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29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C562">
      <w:pPr>
        <w:pStyle w:val="4"/>
        <w:ind w:left="1463"/>
        <w:rPr>
          <w:sz w:val="20"/>
        </w:rPr>
      </w:pPr>
      <w:r>
        <w:drawing>
          <wp:inline distT="0" distB="0" distL="114300" distR="114300">
            <wp:extent cx="2085975" cy="600075"/>
            <wp:effectExtent l="0" t="0" r="9525" b="9525"/>
            <wp:docPr id="1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3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3A3B">
      <w:pPr>
        <w:pStyle w:val="7"/>
        <w:numPr>
          <w:ilvl w:val="1"/>
          <w:numId w:val="6"/>
        </w:numPr>
        <w:tabs>
          <w:tab w:val="left" w:pos="1463"/>
        </w:tabs>
        <w:spacing w:before="197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file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servicefirebase.js</w:t>
      </w:r>
    </w:p>
    <w:p w14:paraId="0ECC701D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113665</wp:posOffset>
            </wp:positionV>
            <wp:extent cx="3949065" cy="1716405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344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2081530</wp:posOffset>
                </wp:positionV>
                <wp:extent cx="5732780" cy="19685"/>
                <wp:effectExtent l="0" t="0" r="0" b="0"/>
                <wp:wrapTopAndBottom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3.9pt;height:1.55pt;width:451.4pt;mso-position-horizontal-relative:page;mso-wrap-distance-bottom:0pt;mso-wrap-distance-top:0pt;z-index:-251639808;mso-width-relative:page;mso-height-relative:page;" coordsize="5732780,19685" o:gfxdata="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OAs3ZDbAAAADAEA&#10;AA8AAAAAAAAAAQAgAAAAIgAAAGRycy9kb3ducmV2LnhtbFBLAQIUABQAAAAIAIdO4kB7mUyQGAQA&#10;ABYXAAAOAAAAAAAAAAEAIAAAACoBAABkcnMvZTJvRG9jLnhtbFBLBQYAAAAABgAGAFkBAAC0BwAA&#10;AAA=&#10;">
                <o:lock v:ext="edit" aspectratio="f"/>
                <v:shape id="Graphic 121" o:spid="_x0000_s1026" o:spt="100" style="position:absolute;left:0;top:0;height:19050;width:5731510;" fillcolor="#9F9F9F" filled="t" stroked="f" coordsize="5731510,19050" o:gfxdata="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G2EbgAAADcAAAA&#10;DwAAAAAAAAABACAAAAAiAAAAZHJzL2Rvd25yZXYueG1sUEsBAhQAFAAAAAgAh07iQDMvBZ47AAAA&#10;OQAAABAAAAAAAAAAAQAgAAAABwEAAGRycy9zaGFwZXhtbC54bWxQSwUGAAAAAAYABgBbAQAAsQMA&#10;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5729859;top:253;height:2540;width:2540;" fillcolor="#E2E2E2" filled="t" stroked="f" coordsize="2540,2540" o:gfxdata="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5nTa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0;top:253;height:17145;width:5732780;" fillcolor="#9F9F9F" filled="t" stroked="f" coordsize="5732780,17145" o:gfxdata="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7n/0ugAAANwA&#10;AAAPAAAAAAAAAAEAIAAAACIAAABkcnMvZG93bnJldi54bWxQSwECFAAUAAAACACHTuJAMy8FnjsA&#10;AAA5AAAAEAAAAAAAAAABACAAAAAJAQAAZHJzL3NoYXBleG1sLnhtbFBLBQYAAAAABgAGAFsBAACz&#10;AwAAAAA=&#10;" path="m2540,2667l0,2667,0,16637,2540,16637,2540,2667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729859;top:2921;height:13970;width:2540;" fillcolor="#E2E2E2" filled="t" stroked="f" coordsize="2540,13970" o:gfxdata="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CBSb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16764;height:2540;width:2540;" fillcolor="#9F9F9F" filled="t" stroked="f" coordsize="2540,2540" o:gfxdata="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tCHbsAAADc&#10;AAAADwAAAAAAAAABACAAAAAiAAAAZHJzL2Rvd25yZXYueG1sUEsBAhQAFAAAAAgAh07iQDMvBZ47&#10;AAAAOQAAABAAAAAAAAAAAQAgAAAACgEAAGRycy9zaGFwZXhtbC54bWxQSwUGAAAAAAYABgBbAQAA&#10;tA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0;top:16776;height:2540;width:5732780;" fillcolor="#E2E2E2" filled="t" stroked="f" coordsize="5732780,2540" o:gfxdata="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OjqC8AAAA&#10;3A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36552A2">
      <w:pPr>
        <w:pStyle w:val="4"/>
        <w:spacing w:before="128"/>
        <w:rPr>
          <w:sz w:val="20"/>
        </w:rPr>
      </w:pPr>
      <w:r>
        <w:drawing>
          <wp:inline distT="0" distB="0" distL="114300" distR="114300">
            <wp:extent cx="5757545" cy="1883410"/>
            <wp:effectExtent l="0" t="0" r="8255" b="8890"/>
            <wp:docPr id="1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3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F0E9">
      <w:pPr>
        <w:pStyle w:val="4"/>
        <w:spacing w:before="232"/>
        <w:ind w:left="23"/>
      </w:pPr>
      <w:r>
        <w:t>Langkah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Mengambil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Firebase</w:t>
      </w:r>
    </w:p>
    <w:p w14:paraId="611CD9E0">
      <w:pPr>
        <w:pStyle w:val="7"/>
        <w:numPr>
          <w:ilvl w:val="0"/>
          <w:numId w:val="7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Edit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pages/api/product.js:</w:t>
      </w:r>
    </w:p>
    <w:p w14:paraId="2253E14E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4010025" cy="2312670"/>
            <wp:effectExtent l="0" t="0" r="0" b="0"/>
            <wp:wrapTopAndBottom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828" cy="231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3330B">
      <w:pPr>
        <w:pStyle w:val="4"/>
        <w:spacing w:before="53"/>
      </w:pPr>
    </w:p>
    <w:p w14:paraId="02DEDA94">
      <w:pPr>
        <w:pStyle w:val="7"/>
        <w:numPr>
          <w:numId w:val="0"/>
        </w:numPr>
        <w:tabs>
          <w:tab w:val="left" w:pos="741"/>
        </w:tabs>
        <w:spacing w:before="0" w:after="0" w:line="240" w:lineRule="auto"/>
        <w:ind w:left="383" w:leftChars="0" w:right="0" w:rightChars="0"/>
        <w:jc w:val="left"/>
        <w:rPr>
          <w:b/>
          <w:bCs/>
          <w:sz w:val="22"/>
        </w:rPr>
      </w:pPr>
      <w:r>
        <w:drawing>
          <wp:inline distT="0" distB="0" distL="114300" distR="114300">
            <wp:extent cx="4188460" cy="2875280"/>
            <wp:effectExtent l="0" t="0" r="2540" b="7620"/>
            <wp:docPr id="1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3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1F68">
      <w:pPr>
        <w:pStyle w:val="7"/>
        <w:numPr>
          <w:ilvl w:val="0"/>
          <w:numId w:val="7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175260</wp:posOffset>
            </wp:positionV>
            <wp:extent cx="3126105" cy="2218690"/>
            <wp:effectExtent l="0" t="0" r="0" b="0"/>
            <wp:wrapTopAndBottom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036" cy="221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z w:val="22"/>
        </w:rPr>
        <w:t>browser</w:t>
      </w:r>
      <w:r>
        <w:rPr>
          <w:spacing w:val="-9"/>
          <w:sz w:val="22"/>
        </w:rPr>
        <w:t xml:space="preserve"> </w:t>
      </w:r>
      <w:r>
        <w:fldChar w:fldCharType="begin"/>
      </w:r>
      <w:r>
        <w:instrText xml:space="preserve"> HYPERLINK "http://localhost:3000/api/produk"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http://localhost:3000/api/produk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1AACFC56">
      <w:pPr>
        <w:pStyle w:val="7"/>
        <w:numPr>
          <w:numId w:val="0"/>
        </w:numPr>
        <w:tabs>
          <w:tab w:val="left" w:pos="741"/>
        </w:tabs>
        <w:spacing w:before="0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371975" cy="3752850"/>
            <wp:effectExtent l="0" t="0" r="9525" b="6350"/>
            <wp:docPr id="1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4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A512">
      <w:pPr>
        <w:pStyle w:val="7"/>
        <w:numPr>
          <w:numId w:val="0"/>
        </w:numPr>
        <w:tabs>
          <w:tab w:val="left" w:pos="741"/>
        </w:tabs>
        <w:spacing w:before="0" w:after="0" w:line="240" w:lineRule="auto"/>
        <w:ind w:left="383" w:leftChars="0" w:right="0" w:rightChars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1380490</wp:posOffset>
            </wp:positionH>
            <wp:positionV relativeFrom="paragraph">
              <wp:posOffset>228600</wp:posOffset>
            </wp:positionV>
            <wp:extent cx="3749040" cy="4549140"/>
            <wp:effectExtent l="0" t="0" r="0" b="0"/>
            <wp:wrapTopAndBottom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9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7"/>
          <w:sz w:val="22"/>
        </w:rPr>
        <w:t xml:space="preserve"> </w:t>
      </w:r>
      <w:r>
        <w:rPr>
          <w:sz w:val="22"/>
        </w:rPr>
        <w:t>index.ts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produk</w:t>
      </w:r>
      <w:r>
        <w:rPr>
          <w:spacing w:val="-5"/>
          <w:sz w:val="22"/>
        </w:rPr>
        <w:t xml:space="preserve"> </w:t>
      </w:r>
      <w:r>
        <w:rPr>
          <w:sz w:val="22"/>
        </w:rPr>
        <w:t>sesuaikan</w:t>
      </w:r>
      <w:r>
        <w:rPr>
          <w:spacing w:val="-6"/>
          <w:sz w:val="22"/>
        </w:rPr>
        <w:t xml:space="preserve"> </w:t>
      </w:r>
      <w:r>
        <w:rPr>
          <w:sz w:val="22"/>
        </w:rPr>
        <w:t>nama</w:t>
      </w:r>
      <w:r>
        <w:rPr>
          <w:spacing w:val="-5"/>
          <w:sz w:val="22"/>
        </w:rPr>
        <w:t xml:space="preserve"> </w:t>
      </w:r>
      <w:r>
        <w:rPr>
          <w:sz w:val="22"/>
        </w:rPr>
        <w:t>typenya</w:t>
      </w:r>
      <w:r>
        <w:rPr>
          <w:spacing w:val="-6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db</w:t>
      </w:r>
      <w:r>
        <w:rPr>
          <w:spacing w:val="-5"/>
          <w:sz w:val="22"/>
        </w:rPr>
        <w:t xml:space="preserve"> nya</w:t>
      </w:r>
    </w:p>
    <w:p w14:paraId="0884F824">
      <w:pPr>
        <w:pStyle w:val="4"/>
        <w:spacing w:before="210" w:after="20"/>
        <w:ind w:right="6780"/>
        <w:jc w:val="both"/>
      </w:pPr>
      <w:r>
        <w:drawing>
          <wp:inline distT="0" distB="0" distL="114300" distR="114300">
            <wp:extent cx="3733800" cy="4601845"/>
            <wp:effectExtent l="0" t="0" r="0" b="8255"/>
            <wp:docPr id="1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4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7B29">
      <w:pPr>
        <w:pStyle w:val="4"/>
        <w:spacing w:before="210" w:after="20"/>
        <w:ind w:right="6780"/>
        <w:jc w:val="right"/>
      </w:pPr>
      <w:r>
        <w:t>Jalankan</w:t>
      </w:r>
      <w:r>
        <w:rPr>
          <w:spacing w:val="-5"/>
        </w:rPr>
        <w:t xml:space="preserve"> </w:t>
      </w:r>
      <w:r>
        <w:rPr>
          <w:spacing w:val="-2"/>
        </w:rPr>
        <w:t>browser</w:t>
      </w:r>
    </w:p>
    <w:p w14:paraId="4F98F08F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1696085" cy="1428115"/>
            <wp:effectExtent l="0" t="0" r="0" b="0"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232" cy="1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FA94">
      <w:pPr>
        <w:pStyle w:val="4"/>
        <w:spacing w:before="220"/>
        <w:rPr>
          <w:sz w:val="20"/>
        </w:rPr>
      </w:pPr>
      <w:r>
        <w:drawing>
          <wp:inline distT="0" distB="0" distL="114300" distR="114300">
            <wp:extent cx="3966210" cy="1976755"/>
            <wp:effectExtent l="0" t="0" r="8890" b="4445"/>
            <wp:docPr id="15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4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310515</wp:posOffset>
                </wp:positionV>
                <wp:extent cx="5732780" cy="20320"/>
                <wp:effectExtent l="0" t="0" r="0" b="0"/>
                <wp:wrapTopAndBottom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45pt;height:1.6pt;width:451.4pt;mso-position-horizontal-relative:page;mso-wrap-distance-bottom:0pt;mso-wrap-distance-top:0pt;z-index:-251637760;mso-width-relative:page;mso-height-relative:page;" coordsize="5732780,20320" o:gfxdata="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A8wsC62QAAAAoBAAAPAAAAAAAAAAEAIAAAACIAAABkcnMvZG93bnJldi54&#10;bWxQSwECFAAUAAAACACHTuJAbUIg6PoDAAAWFwAADgAAAAAAAAABACAAAAAoAQAAZHJzL2Uyb0Rv&#10;Yy54bWxQSwUGAAAAAAYABgBZAQAAlAcAAAAA&#10;">
                <o:lock v:ext="edit" aspectratio="f"/>
                <v:shape id="Graphic 132" o:spid="_x0000_s1026" o:spt="100" style="position:absolute;left:0;top:0;height:19050;width:5731510;" fillcolor="#9F9F9F" filled="t" stroked="f" coordsize="5731510,19050" o:gfxdata="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Kr67ugAAANwA&#10;AAAPAAAAAAAAAAEAIAAAACIAAABkcnMvZG93bnJldi54bWxQSwECFAAUAAAACACHTuJAMy8FnjsA&#10;AAA5AAAAEAAAAAAAAAABACAAAAAJAQAAZHJzL3NoYXBleG1sLnhtbFBLBQYAAAAABgAGAFsBAACz&#10;AwAAAAA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5729859;top:888;height:2540;width:2540;" fillcolor="#E2E2E2" filled="t" stroked="f" coordsize="2540,2540" o:gfxdata="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srnC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0;top:888;height:16510;width:5732780;" fillcolor="#9F9F9F" filled="t" stroked="f" coordsize="5732780,16510" o:gfxdata="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7yML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5729859;top:3429;height:13970;width:2540;" fillcolor="#E2E2E2" filled="t" stroked="f" coordsize="2540,13970" o:gfxdata="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nSfdvQAA&#10;ANw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0;top:17398;height:2540;width:2540;" fillcolor="#9F9F9F" filled="t" stroked="f" coordsize="2540,2540" o:gfxdata="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BKt7sAAADc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17398;height:2540;width:5732780;" fillcolor="#E2E2E2" filled="t" stroked="f" coordsize="5732780,2540" o:gfxdata="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1u95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12C4FC1">
      <w:pPr>
        <w:pStyle w:val="7"/>
        <w:numPr>
          <w:ilvl w:val="0"/>
          <w:numId w:val="1"/>
        </w:numPr>
        <w:tabs>
          <w:tab w:val="left" w:pos="208"/>
        </w:tabs>
        <w:spacing w:before="232" w:after="0" w:line="403" w:lineRule="auto"/>
        <w:ind w:left="23" w:right="7409" w:firstLine="0"/>
        <w:jc w:val="left"/>
        <w:rPr>
          <w:sz w:val="22"/>
        </w:rPr>
      </w:pPr>
      <w:r>
        <w:rPr>
          <w:spacing w:val="-2"/>
          <w:sz w:val="22"/>
        </w:rPr>
        <w:t>Tugas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Praktikum </w:t>
      </w:r>
      <w:r>
        <w:rPr>
          <w:sz w:val="22"/>
        </w:rPr>
        <w:t>Tugas 1 (Wajib)</w:t>
      </w:r>
    </w:p>
    <w:p w14:paraId="3F588310">
      <w:pPr>
        <w:pStyle w:val="7"/>
        <w:numPr>
          <w:ilvl w:val="0"/>
          <w:numId w:val="8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z w:val="22"/>
        </w:rPr>
        <w:t>minimal</w:t>
      </w:r>
      <w:r>
        <w:rPr>
          <w:spacing w:val="-7"/>
          <w:sz w:val="22"/>
        </w:rPr>
        <w:t xml:space="preserve"> </w:t>
      </w:r>
      <w:r>
        <w:rPr>
          <w:sz w:val="22"/>
        </w:rPr>
        <w:t>3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produk</w:t>
      </w:r>
      <w:r>
        <w:rPr>
          <w:spacing w:val="-5"/>
          <w:sz w:val="22"/>
        </w:rPr>
        <w:t xml:space="preserve"> </w:t>
      </w:r>
      <w:r>
        <w:rPr>
          <w:sz w:val="22"/>
        </w:rPr>
        <w:t>di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Firestore</w:t>
      </w:r>
    </w:p>
    <w:p w14:paraId="71929EA7">
      <w:pPr>
        <w:pStyle w:val="7"/>
        <w:numPr>
          <w:numId w:val="0"/>
        </w:numPr>
        <w:tabs>
          <w:tab w:val="left" w:pos="743"/>
        </w:tabs>
        <w:spacing w:before="0" w:after="0" w:line="266" w:lineRule="exact"/>
        <w:ind w:left="383" w:leftChars="0" w:right="0" w:rightChars="0"/>
        <w:jc w:val="left"/>
        <w:rPr>
          <w:sz w:val="22"/>
        </w:rPr>
      </w:pPr>
    </w:p>
    <w:p w14:paraId="1510586E">
      <w:pPr>
        <w:pStyle w:val="7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4801" w:rightChars="0"/>
        <w:jc w:val="left"/>
        <w:rPr>
          <w:sz w:val="22"/>
        </w:rPr>
      </w:pPr>
      <w:r>
        <w:drawing>
          <wp:inline distT="0" distB="0" distL="114300" distR="114300">
            <wp:extent cx="5752465" cy="974725"/>
            <wp:effectExtent l="0" t="0" r="635" b="3175"/>
            <wp:docPr id="1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4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672D">
      <w:pPr>
        <w:pStyle w:val="7"/>
        <w:numPr>
          <w:ilvl w:val="0"/>
          <w:numId w:val="8"/>
        </w:numPr>
        <w:tabs>
          <w:tab w:val="left" w:pos="743"/>
        </w:tabs>
        <w:spacing w:before="182" w:after="0" w:line="403" w:lineRule="auto"/>
        <w:ind w:left="23" w:right="4801" w:firstLine="360"/>
        <w:jc w:val="left"/>
        <w:rPr>
          <w:sz w:val="22"/>
        </w:rPr>
      </w:pPr>
      <w:r>
        <w:rPr>
          <w:sz w:val="22"/>
        </w:rPr>
        <w:t>Pastikan</w:t>
      </w:r>
      <w:r>
        <w:rPr>
          <w:spacing w:val="-12"/>
          <w:sz w:val="22"/>
        </w:rPr>
        <w:t xml:space="preserve"> </w:t>
      </w:r>
      <w:r>
        <w:rPr>
          <w:sz w:val="22"/>
        </w:rPr>
        <w:t>data</w:t>
      </w:r>
      <w:r>
        <w:rPr>
          <w:spacing w:val="-11"/>
          <w:sz w:val="22"/>
        </w:rPr>
        <w:t xml:space="preserve"> </w:t>
      </w:r>
      <w:r>
        <w:rPr>
          <w:sz w:val="22"/>
        </w:rPr>
        <w:t>tampil</w:t>
      </w:r>
      <w:r>
        <w:rPr>
          <w:spacing w:val="-12"/>
          <w:sz w:val="22"/>
        </w:rPr>
        <w:t xml:space="preserve"> </w:t>
      </w:r>
      <w:r>
        <w:rPr>
          <w:sz w:val="22"/>
        </w:rPr>
        <w:t>di</w:t>
      </w:r>
      <w:r>
        <w:rPr>
          <w:spacing w:val="-13"/>
          <w:sz w:val="22"/>
        </w:rPr>
        <w:t xml:space="preserve"> </w:t>
      </w:r>
      <w:r>
        <w:rPr>
          <w:sz w:val="22"/>
        </w:rPr>
        <w:t>halaman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produk </w:t>
      </w:r>
    </w:p>
    <w:p w14:paraId="0B62DC53">
      <w:pPr>
        <w:pStyle w:val="7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4801" w:rightChars="0"/>
        <w:jc w:val="left"/>
        <w:rPr>
          <w:sz w:val="22"/>
        </w:rPr>
      </w:pPr>
      <w:r>
        <w:drawing>
          <wp:inline distT="0" distB="0" distL="114300" distR="114300">
            <wp:extent cx="5761990" cy="3780155"/>
            <wp:effectExtent l="0" t="0" r="3810" b="4445"/>
            <wp:docPr id="1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4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554D">
      <w:pPr>
        <w:pStyle w:val="7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4801" w:rightChars="0"/>
        <w:jc w:val="left"/>
        <w:rPr>
          <w:sz w:val="22"/>
        </w:rPr>
      </w:pPr>
      <w:r>
        <w:rPr>
          <w:sz w:val="22"/>
        </w:rPr>
        <w:t>Tugas 2 (Wajib)</w:t>
      </w:r>
    </w:p>
    <w:p w14:paraId="42634292">
      <w:pPr>
        <w:pStyle w:val="7"/>
        <w:numPr>
          <w:ilvl w:val="0"/>
          <w:numId w:val="8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 field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baru:</w:t>
      </w:r>
    </w:p>
    <w:p w14:paraId="692C5F22">
      <w:pPr>
        <w:pStyle w:val="7"/>
        <w:numPr>
          <w:ilvl w:val="1"/>
          <w:numId w:val="8"/>
        </w:numPr>
        <w:tabs>
          <w:tab w:val="left" w:pos="359"/>
        </w:tabs>
        <w:spacing w:before="179" w:after="0" w:line="240" w:lineRule="auto"/>
        <w:ind w:left="359" w:right="6834" w:hanging="359"/>
        <w:jc w:val="right"/>
        <w:rPr>
          <w:sz w:val="22"/>
        </w:rPr>
      </w:pPr>
      <w:r>
        <w:rPr>
          <w:spacing w:val="-2"/>
          <w:sz w:val="22"/>
        </w:rPr>
        <w:t>Category</w:t>
      </w:r>
    </w:p>
    <w:p w14:paraId="7622782D">
      <w:pPr>
        <w:pStyle w:val="7"/>
        <w:numPr>
          <w:numId w:val="0"/>
        </w:numPr>
        <w:tabs>
          <w:tab w:val="left" w:pos="359"/>
        </w:tabs>
        <w:spacing w:before="179" w:after="0" w:line="240" w:lineRule="auto"/>
        <w:ind w:leftChars="0" w:right="6834" w:rightChars="0"/>
        <w:jc w:val="both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ab/>
      </w:r>
      <w:r>
        <w:drawing>
          <wp:inline distT="0" distB="0" distL="114300" distR="114300">
            <wp:extent cx="5749290" cy="1377950"/>
            <wp:effectExtent l="0" t="0" r="3810" b="6350"/>
            <wp:docPr id="1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4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4916">
      <w:pPr>
        <w:pStyle w:val="7"/>
        <w:numPr>
          <w:ilvl w:val="0"/>
          <w:numId w:val="8"/>
        </w:numPr>
        <w:tabs>
          <w:tab w:val="left" w:pos="743"/>
        </w:tabs>
        <w:spacing w:before="62" w:after="0" w:line="403" w:lineRule="auto"/>
        <w:ind w:left="23" w:right="5554" w:firstLine="360"/>
        <w:jc w:val="left"/>
        <w:rPr>
          <w:sz w:val="22"/>
        </w:rPr>
      </w:pPr>
      <w:r>
        <w:rPr>
          <w:spacing w:val="-2"/>
          <w:sz w:val="22"/>
        </w:rPr>
        <w:t>Tampilkan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category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frontend </w:t>
      </w:r>
    </w:p>
    <w:p w14:paraId="4E3B7F15">
      <w:pPr>
        <w:pStyle w:val="7"/>
        <w:numPr>
          <w:numId w:val="0"/>
        </w:numPr>
        <w:tabs>
          <w:tab w:val="left" w:pos="743"/>
        </w:tabs>
        <w:spacing w:before="62" w:after="0" w:line="403" w:lineRule="auto"/>
        <w:ind w:left="383" w:leftChars="0" w:right="5554" w:rightChars="0"/>
        <w:jc w:val="left"/>
      </w:pPr>
      <w:r>
        <w:drawing>
          <wp:inline distT="0" distB="0" distL="114300" distR="114300">
            <wp:extent cx="3392170" cy="4423410"/>
            <wp:effectExtent l="0" t="0" r="11430" b="8890"/>
            <wp:docPr id="1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4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3224">
      <w:pPr>
        <w:pStyle w:val="7"/>
        <w:numPr>
          <w:numId w:val="0"/>
        </w:numPr>
        <w:tabs>
          <w:tab w:val="left" w:pos="743"/>
        </w:tabs>
        <w:spacing w:before="62" w:after="0" w:line="403" w:lineRule="auto"/>
        <w:ind w:left="383" w:leftChars="0" w:right="5554" w:rightChars="0"/>
        <w:jc w:val="left"/>
      </w:pPr>
      <w:r>
        <w:drawing>
          <wp:inline distT="0" distB="0" distL="114300" distR="114300">
            <wp:extent cx="1985645" cy="4581525"/>
            <wp:effectExtent l="0" t="0" r="8255" b="3175"/>
            <wp:docPr id="1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5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B62F">
      <w:pPr>
        <w:pStyle w:val="7"/>
        <w:numPr>
          <w:numId w:val="0"/>
        </w:numPr>
        <w:tabs>
          <w:tab w:val="left" w:pos="743"/>
        </w:tabs>
        <w:spacing w:before="62" w:after="0" w:line="403" w:lineRule="auto"/>
        <w:ind w:right="5554" w:rightChars="0"/>
        <w:jc w:val="left"/>
        <w:rPr>
          <w:sz w:val="22"/>
        </w:rPr>
      </w:pPr>
      <w:r>
        <w:rPr>
          <w:sz w:val="22"/>
        </w:rPr>
        <w:t>Tugas 3 (Pengayaan)</w:t>
      </w:r>
    </w:p>
    <w:p w14:paraId="71D34561">
      <w:pPr>
        <w:pStyle w:val="7"/>
        <w:numPr>
          <w:ilvl w:val="0"/>
          <w:numId w:val="8"/>
        </w:numPr>
        <w:tabs>
          <w:tab w:val="left" w:pos="743"/>
        </w:tabs>
        <w:spacing w:before="0" w:after="0" w:line="267" w:lineRule="exact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z w:val="22"/>
        </w:rPr>
        <w:t xml:space="preserve"> </w:t>
      </w:r>
      <w:r>
        <w:rPr>
          <w:spacing w:val="-2"/>
          <w:sz w:val="22"/>
        </w:rPr>
        <w:t>tombol</w:t>
      </w:r>
      <w:r>
        <w:rPr>
          <w:sz w:val="22"/>
        </w:rPr>
        <w:t xml:space="preserve"> </w:t>
      </w:r>
      <w:r>
        <w:rPr>
          <w:spacing w:val="-2"/>
          <w:sz w:val="22"/>
        </w:rPr>
        <w:t>Refresh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Data</w:t>
      </w:r>
    </w:p>
    <w:p w14:paraId="45ECDE04">
      <w:pPr>
        <w:pStyle w:val="7"/>
        <w:numPr>
          <w:ilvl w:val="0"/>
          <w:numId w:val="8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7"/>
          <w:sz w:val="22"/>
        </w:rPr>
        <w:t xml:space="preserve"> </w:t>
      </w:r>
      <w:r>
        <w:rPr>
          <w:sz w:val="22"/>
        </w:rPr>
        <w:t>fetch</w:t>
      </w:r>
      <w:r>
        <w:rPr>
          <w:spacing w:val="-7"/>
          <w:sz w:val="22"/>
        </w:rPr>
        <w:t xml:space="preserve"> </w:t>
      </w:r>
      <w:r>
        <w:rPr>
          <w:sz w:val="22"/>
        </w:rPr>
        <w:t>ulang</w:t>
      </w:r>
      <w:r>
        <w:rPr>
          <w:spacing w:val="-9"/>
          <w:sz w:val="22"/>
        </w:rPr>
        <w:t xml:space="preserve"> </w:t>
      </w:r>
      <w:r>
        <w:rPr>
          <w:sz w:val="22"/>
        </w:rPr>
        <w:t>tanpa</w:t>
      </w:r>
      <w:r>
        <w:rPr>
          <w:spacing w:val="-7"/>
          <w:sz w:val="22"/>
        </w:rPr>
        <w:t xml:space="preserve"> </w:t>
      </w:r>
      <w:r>
        <w:rPr>
          <w:sz w:val="22"/>
        </w:rPr>
        <w:t>reload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halaman</w:t>
      </w:r>
    </w:p>
    <w:p w14:paraId="1787743C">
      <w:pPr>
        <w:pStyle w:val="7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2085975" cy="4163060"/>
            <wp:effectExtent l="0" t="0" r="9525" b="2540"/>
            <wp:docPr id="16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5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4F11">
      <w:pPr>
        <w:pStyle w:val="7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1645920" cy="4412615"/>
            <wp:effectExtent l="0" t="0" r="5080" b="6985"/>
            <wp:docPr id="1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5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B93E">
      <w:pPr>
        <w:pStyle w:val="4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36736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BemKHp2QAAAAoBAAAPAAAAAAAAAAEAIAAAACIA&#10;AABkcnMvZG93bnJldi54bWxQSwECFAAUAAAACACHTuJAAw5+QwkEAAAWFwAADgAAAAAAAAABACAA&#10;AAAoAQAAZHJzL2Uyb0RvYy54bWxQSwUGAAAAAAYABgBZAQAAowcAAAAA&#10;">
                <o:lock v:ext="edit" aspectratio="f"/>
                <v:shape id="Graphic 139" o:spid="_x0000_s1026" o:spt="100" style="position:absolute;left:0;top:0;height:19050;width:5731510;" fillcolor="#9F9F9F" filled="t" stroked="f" coordsize="5731510,19050" o:gfxdata="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4syrsAAADc&#10;AAAADwAAAAAAAAABACAAAAAiAAAAZHJzL2Rvd25yZXYueG1sUEsBAhQAFAAAAAgAh07iQDMvBZ47&#10;AAAAOQAAABAAAAAAAAAAAQAgAAAACgEAAGRycy9zaGFwZXhtbC54bWxQSwUGAAAAAAYABgBbAQAA&#10;tAMA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5729859;top:253;height:2540;width:2540;" fillcolor="#E2E2E2" filled="t" stroked="f" coordsize="2540,2540" o:gfxdata="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hDer4A&#10;AADc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253;height:16510;width:5732780;" fillcolor="#9F9F9F" filled="t" stroked="f" coordsize="5732780,16510" o:gfxdata="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8i1b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5729859;top:2793;height:13970;width:2540;" fillcolor="#E2E2E2" filled="t" stroked="f" coordsize="2540,13970" o:gfxdata="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cszU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0;top:16764;height:2540;width:2540;" fillcolor="#9F9F9F" filled="t" stroked="f" coordsize="2540,2540" o:gfxdata="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QZpS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0;top:16763;height:2540;width:5732780;" fillcolor="#E2E2E2" filled="t" stroked="f" coordsize="5732780,2540" o:gfxdata="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49Q7L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1FB6BB">
      <w:pPr>
        <w:pStyle w:val="7"/>
        <w:numPr>
          <w:ilvl w:val="0"/>
          <w:numId w:val="1"/>
        </w:numPr>
        <w:tabs>
          <w:tab w:val="left" w:pos="266"/>
        </w:tabs>
        <w:spacing w:before="232" w:after="0" w:line="240" w:lineRule="auto"/>
        <w:ind w:left="266" w:right="0" w:hanging="243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Evaluasi</w:t>
      </w:r>
    </w:p>
    <w:p w14:paraId="00316DF1">
      <w:pPr>
        <w:pStyle w:val="7"/>
        <w:numPr>
          <w:ilvl w:val="1"/>
          <w:numId w:val="1"/>
        </w:numPr>
        <w:tabs>
          <w:tab w:val="left" w:pos="741"/>
        </w:tabs>
        <w:spacing w:before="18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4"/>
          <w:sz w:val="22"/>
        </w:rPr>
        <w:t xml:space="preserve"> </w:t>
      </w:r>
      <w:r>
        <w:rPr>
          <w:sz w:val="22"/>
        </w:rPr>
        <w:t>fungsi</w:t>
      </w:r>
      <w:r>
        <w:rPr>
          <w:spacing w:val="-3"/>
          <w:sz w:val="22"/>
        </w:rPr>
        <w:t xml:space="preserve"> </w:t>
      </w:r>
      <w:r>
        <w:rPr>
          <w:sz w:val="22"/>
        </w:rPr>
        <w:t>API</w:t>
      </w:r>
      <w:r>
        <w:rPr>
          <w:spacing w:val="-3"/>
          <w:sz w:val="22"/>
        </w:rPr>
        <w:t xml:space="preserve"> </w:t>
      </w:r>
      <w:r>
        <w:rPr>
          <w:sz w:val="22"/>
        </w:rPr>
        <w:t>Routes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Next.js?</w:t>
      </w:r>
    </w:p>
    <w:p w14:paraId="1EF8F580">
      <w:pPr>
        <w:pStyle w:val="7"/>
        <w:numPr>
          <w:numId w:val="0"/>
        </w:numPr>
        <w:tabs>
          <w:tab w:val="left" w:pos="741"/>
        </w:tabs>
        <w:spacing w:before="180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untuk membuat backend end point langsung di dalam project Next.js tanpa memerlukan servr terpisah.</w:t>
      </w:r>
    </w:p>
    <w:p w14:paraId="56B189A3">
      <w:pPr>
        <w:pStyle w:val="7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9"/>
          <w:sz w:val="22"/>
        </w:rPr>
        <w:t xml:space="preserve"> </w:t>
      </w:r>
      <w:r>
        <w:rPr>
          <w:sz w:val="22"/>
        </w:rPr>
        <w:t>.env.local</w:t>
      </w:r>
      <w:r>
        <w:rPr>
          <w:spacing w:val="-10"/>
          <w:sz w:val="22"/>
        </w:rPr>
        <w:t xml:space="preserve"> </w:t>
      </w:r>
      <w:r>
        <w:rPr>
          <w:sz w:val="22"/>
        </w:rPr>
        <w:t>tidak</w:t>
      </w:r>
      <w:r>
        <w:rPr>
          <w:spacing w:val="-9"/>
          <w:sz w:val="22"/>
        </w:rPr>
        <w:t xml:space="preserve"> </w:t>
      </w:r>
      <w:r>
        <w:rPr>
          <w:sz w:val="22"/>
        </w:rPr>
        <w:t>boleh</w:t>
      </w:r>
      <w:r>
        <w:rPr>
          <w:spacing w:val="-10"/>
          <w:sz w:val="22"/>
        </w:rPr>
        <w:t xml:space="preserve"> </w:t>
      </w:r>
      <w:r>
        <w:rPr>
          <w:sz w:val="22"/>
        </w:rPr>
        <w:t>di-push</w:t>
      </w:r>
      <w:r>
        <w:rPr>
          <w:spacing w:val="-9"/>
          <w:sz w:val="22"/>
        </w:rPr>
        <w:t xml:space="preserve"> </w:t>
      </w:r>
      <w:r>
        <w:rPr>
          <w:sz w:val="22"/>
        </w:rPr>
        <w:t>ke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repository?</w:t>
      </w:r>
    </w:p>
    <w:p w14:paraId="25F71B21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Jawab :karena di dalam .env.local terdapat data data seperti API key, database URL, Secret token yang dapat disalahgunakan </w:t>
      </w:r>
    </w:p>
    <w:p w14:paraId="23F0EC1F">
      <w:pPr>
        <w:pStyle w:val="7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6"/>
          <w:sz w:val="22"/>
        </w:rPr>
        <w:t xml:space="preserve"> </w:t>
      </w:r>
      <w:r>
        <w:rPr>
          <w:sz w:val="22"/>
        </w:rPr>
        <w:t>perbedaan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statis</w:t>
      </w:r>
      <w:r>
        <w:rPr>
          <w:spacing w:val="-6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dinamis?</w:t>
      </w:r>
    </w:p>
    <w:p w14:paraId="7EBA9A9E">
      <w:pPr>
        <w:pStyle w:val="7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Jawab : data statis merupakan data yang tida berubah dan tidak bergantung pada interaksi pengguna, sementara data dinamis adalah data yang dapat berubah ubah sewaktu waktu</w:t>
      </w:r>
    </w:p>
    <w:p w14:paraId="0F77874B">
      <w:pPr>
        <w:pStyle w:val="7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0"/>
          <w:sz w:val="22"/>
        </w:rPr>
        <w:t xml:space="preserve"> </w:t>
      </w:r>
      <w:r>
        <w:rPr>
          <w:sz w:val="22"/>
        </w:rPr>
        <w:t>Next.js</w:t>
      </w:r>
      <w:r>
        <w:rPr>
          <w:spacing w:val="-9"/>
          <w:sz w:val="22"/>
        </w:rPr>
        <w:t xml:space="preserve"> </w:t>
      </w:r>
      <w:r>
        <w:rPr>
          <w:sz w:val="22"/>
        </w:rPr>
        <w:t>disebut</w:t>
      </w:r>
      <w:r>
        <w:rPr>
          <w:spacing w:val="-7"/>
          <w:sz w:val="22"/>
        </w:rPr>
        <w:t xml:space="preserve"> </w:t>
      </w:r>
      <w:r>
        <w:rPr>
          <w:sz w:val="22"/>
        </w:rPr>
        <w:t>framework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fullstack?</w:t>
      </w:r>
    </w:p>
    <w:p w14:paraId="219733F4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karena dalam Next.js bisa menangani pengembangan frontend dan backend dalam satu framework</w:t>
      </w:r>
      <w:bookmarkStart w:id="0" w:name="_GoBack"/>
      <w:bookmarkEnd w:id="0"/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3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1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o"/>
      <w:lvlJc w:val="left"/>
      <w:pPr>
        <w:ind w:left="218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264" w:hanging="242"/>
        <w:jc w:val="left"/>
      </w:pPr>
      <w:rPr>
        <w:rFonts w:hint="default"/>
        <w:spacing w:val="0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193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31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501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691" w:hanging="360"/>
      </w:pPr>
      <w:rPr>
        <w:rFonts w:hint="default"/>
        <w:lang w:val="id" w:eastAsia="en-US" w:bidi="ar-SA"/>
      </w:rPr>
    </w:lvl>
  </w:abstractNum>
  <w:abstractNum w:abstractNumId="3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E2424C"/>
    <w:rsid w:val="3A116202"/>
    <w:rsid w:val="52474A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5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81"/>
      <w:ind w:left="741" w:hanging="358"/>
    </w:pPr>
    <w:rPr>
      <w:rFonts w:ascii="Calibri" w:hAnsi="Calibri" w:eastAsia="Calibri" w:cs="Calibri"/>
      <w:lang w:val="id" w:eastAsia="en-US" w:bidi="ar-SA"/>
    </w:rPr>
  </w:style>
  <w:style w:type="paragraph" w:customStyle="1" w:styleId="8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image" Target="media/image4.jpeg"/><Relationship Id="rId89" Type="http://schemas.openxmlformats.org/officeDocument/2006/relationships/customXml" Target="../customXml/item1.xml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jpeg"/><Relationship Id="rId73" Type="http://schemas.openxmlformats.org/officeDocument/2006/relationships/image" Target="media/image68.png"/><Relationship Id="rId72" Type="http://schemas.openxmlformats.org/officeDocument/2006/relationships/image" Target="media/image67.jpe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jpe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jpe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png"/><Relationship Id="rId55" Type="http://schemas.openxmlformats.org/officeDocument/2006/relationships/image" Target="media/image50.jpe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jpe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jpe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307</Words>
  <Characters>1976</Characters>
  <TotalTime>485</TotalTime>
  <ScaleCrop>false</ScaleCrop>
  <LinksUpToDate>false</LinksUpToDate>
  <CharactersWithSpaces>2220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2026-03-03T03:10:00Z</dcterms:created>
  <dc:creator>dimas wahyu</dc:creator>
  <cp:lastModifiedBy>WPS_1677424249</cp:lastModifiedBy>
  <dcterms:modified xsi:type="dcterms:W3CDTF">2026-03-03T12:36:02Z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eyJoZGlkIjoiYjk5ODM0YmMxOWJiYWQyNDU4MGIzYWRmYTA0ZmI5NDciLCJ1c2VySWQiOiI4ODEzNjkzNTk0MDU1In0=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B31ACC9D26E64AE589F754DA3CA849AA_12</vt:lpwstr>
  </property>
</Properties>
</file>