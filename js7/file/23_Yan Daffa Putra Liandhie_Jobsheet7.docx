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JPG" ContentType="image/.jp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8697D7B">
      <w:pPr>
        <w:pStyle w:val="5"/>
        <w:ind w:left="220" w:leftChars="0" w:hanging="10" w:firstLineChars="0"/>
        <w:jc w:val="center"/>
        <w:rPr>
          <w:rFonts w:hint="default" w:ascii="Times New Roman" w:hAnsi="Times New Roman" w:cs="Times New Roman"/>
          <w:lang w:val="en-US"/>
        </w:rPr>
      </w:pPr>
      <w:r>
        <w:rPr>
          <w:rFonts w:hint="default" w:ascii="Times New Roman" w:hAnsi="Times New Roman" w:cs="Times New Roman"/>
          <w:lang w:val="en-US"/>
        </w:rPr>
        <w:t>LAPORAN JOBSHEET PEMROGRAMAN BERBASIS FRAMEWORK</w:t>
      </w:r>
    </w:p>
    <w:p w14:paraId="6EDF04FE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784490FF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441B2792">
      <w:pPr>
        <w:pStyle w:val="4"/>
        <w:rPr>
          <w:rFonts w:hint="default" w:ascii="Times New Roman" w:hAnsi="Times New Roman" w:cs="Times New Roman"/>
          <w:b/>
          <w:sz w:val="20"/>
        </w:rPr>
      </w:pPr>
    </w:p>
    <w:p w14:paraId="1A891E81">
      <w:pPr>
        <w:pStyle w:val="4"/>
        <w:spacing w:before="151"/>
        <w:rPr>
          <w:rFonts w:hint="default" w:ascii="Times New Roman" w:hAnsi="Times New Roman" w:cs="Times New Roman"/>
          <w:b/>
          <w:sz w:val="20"/>
        </w:rPr>
      </w:pPr>
      <w:r>
        <w:rPr>
          <w:rFonts w:hint="default" w:ascii="Times New Roman" w:hAnsi="Times New Roman" w:cs="Times New Roman"/>
          <w:b/>
          <w:sz w:val="20"/>
        </w:rPr>
        <w:drawing>
          <wp:anchor distT="0" distB="0" distL="0" distR="0" simplePos="0" relativeHeight="251680768" behindDoc="1" locked="0" layoutInCell="1" allowOverlap="1">
            <wp:simplePos x="0" y="0"/>
            <wp:positionH relativeFrom="page">
              <wp:posOffset>2247900</wp:posOffset>
            </wp:positionH>
            <wp:positionV relativeFrom="paragraph">
              <wp:posOffset>257175</wp:posOffset>
            </wp:positionV>
            <wp:extent cx="3124200" cy="3143250"/>
            <wp:effectExtent l="0" t="0" r="0" b="6350"/>
            <wp:wrapTopAndBottom/>
            <wp:docPr id="1" name="Image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4236" cy="31432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2D126BB">
      <w:pPr>
        <w:pStyle w:val="4"/>
        <w:rPr>
          <w:rFonts w:hint="default" w:ascii="Times New Roman" w:hAnsi="Times New Roman" w:cs="Times New Roman"/>
          <w:b/>
          <w:sz w:val="32"/>
        </w:rPr>
      </w:pPr>
    </w:p>
    <w:p w14:paraId="06082814">
      <w:pPr>
        <w:pStyle w:val="4"/>
        <w:spacing w:before="346"/>
        <w:rPr>
          <w:rFonts w:hint="default" w:ascii="Times New Roman" w:hAnsi="Times New Roman" w:cs="Times New Roman"/>
          <w:b/>
          <w:sz w:val="32"/>
        </w:rPr>
      </w:pPr>
    </w:p>
    <w:p w14:paraId="0F169F1E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pacing w:val="-5"/>
          <w:sz w:val="28"/>
        </w:rPr>
      </w:pPr>
      <w:r>
        <w:rPr>
          <w:rFonts w:hint="default" w:ascii="Times New Roman" w:hAnsi="Times New Roman" w:cs="Times New Roman"/>
          <w:sz w:val="28"/>
        </w:rPr>
        <w:t>Nama</w:t>
      </w:r>
      <w:r>
        <w:rPr>
          <w:rFonts w:hint="default" w:ascii="Times New Roman" w:hAnsi="Times New Roman" w:cs="Times New Roman"/>
          <w:spacing w:val="-6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:</w:t>
      </w:r>
      <w:r>
        <w:rPr>
          <w:rFonts w:hint="default" w:ascii="Times New Roman" w:hAnsi="Times New Roman" w:cs="Times New Roman"/>
          <w:sz w:val="28"/>
          <w:lang w:val="en-US"/>
        </w:rPr>
        <w:t xml:space="preserve"> Yan Daffa Putra Liandhie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</w:p>
    <w:p w14:paraId="13735F93">
      <w:pPr>
        <w:spacing w:before="0" w:line="362" w:lineRule="auto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NIM: 2341</w:t>
      </w:r>
      <w:r>
        <w:rPr>
          <w:rFonts w:hint="default" w:ascii="Times New Roman" w:hAnsi="Times New Roman" w:cs="Times New Roman"/>
          <w:sz w:val="28"/>
          <w:lang w:val="en-US"/>
        </w:rPr>
        <w:t>720142</w:t>
      </w:r>
    </w:p>
    <w:p w14:paraId="6F4737D8">
      <w:pPr>
        <w:spacing w:before="0" w:line="317" w:lineRule="exact"/>
        <w:ind w:left="1909" w:right="1908" w:firstLine="0"/>
        <w:jc w:val="center"/>
        <w:rPr>
          <w:rFonts w:hint="default" w:ascii="Times New Roman" w:hAnsi="Times New Roman" w:cs="Times New Roman"/>
          <w:sz w:val="28"/>
          <w:lang w:val="en-US"/>
        </w:rPr>
      </w:pPr>
      <w:r>
        <w:rPr>
          <w:rFonts w:hint="default" w:ascii="Times New Roman" w:hAnsi="Times New Roman" w:cs="Times New Roman"/>
          <w:sz w:val="28"/>
        </w:rPr>
        <w:t>Kelas:</w:t>
      </w:r>
      <w:r>
        <w:rPr>
          <w:rFonts w:hint="default" w:ascii="Times New Roman" w:hAnsi="Times New Roman" w:cs="Times New Roman"/>
          <w:spacing w:val="-5"/>
          <w:sz w:val="28"/>
        </w:rPr>
        <w:t xml:space="preserve"> </w:t>
      </w:r>
      <w:r>
        <w:rPr>
          <w:rFonts w:hint="default" w:ascii="Times New Roman" w:hAnsi="Times New Roman" w:cs="Times New Roman"/>
          <w:sz w:val="28"/>
        </w:rPr>
        <w:t>TI</w:t>
      </w:r>
      <w:r>
        <w:rPr>
          <w:rFonts w:hint="default" w:ascii="Times New Roman" w:hAnsi="Times New Roman" w:cs="Times New Roman"/>
          <w:spacing w:val="-3"/>
          <w:sz w:val="28"/>
        </w:rPr>
        <w:t xml:space="preserve"> </w:t>
      </w:r>
      <w:r>
        <w:rPr>
          <w:rFonts w:hint="default" w:ascii="Times New Roman" w:hAnsi="Times New Roman" w:cs="Times New Roman"/>
          <w:spacing w:val="-3"/>
          <w:sz w:val="28"/>
          <w:lang w:val="en-US"/>
        </w:rPr>
        <w:t>3E</w:t>
      </w:r>
    </w:p>
    <w:p w14:paraId="6FE478B8">
      <w:pPr>
        <w:pStyle w:val="4"/>
        <w:rPr>
          <w:rFonts w:hint="default" w:ascii="Times New Roman" w:hAnsi="Times New Roman" w:cs="Times New Roman"/>
          <w:sz w:val="28"/>
        </w:rPr>
      </w:pPr>
    </w:p>
    <w:p w14:paraId="0215842C">
      <w:pPr>
        <w:pStyle w:val="4"/>
        <w:rPr>
          <w:rFonts w:hint="default" w:ascii="Times New Roman" w:hAnsi="Times New Roman" w:cs="Times New Roman"/>
          <w:sz w:val="28"/>
        </w:rPr>
      </w:pPr>
    </w:p>
    <w:p w14:paraId="0C88ED3C">
      <w:pPr>
        <w:pStyle w:val="4"/>
        <w:rPr>
          <w:rFonts w:hint="default" w:ascii="Times New Roman" w:hAnsi="Times New Roman" w:cs="Times New Roman"/>
          <w:sz w:val="28"/>
        </w:rPr>
      </w:pPr>
    </w:p>
    <w:p w14:paraId="55D7D179">
      <w:pPr>
        <w:pStyle w:val="4"/>
        <w:rPr>
          <w:rFonts w:hint="default" w:ascii="Times New Roman" w:hAnsi="Times New Roman" w:cs="Times New Roman"/>
          <w:sz w:val="28"/>
        </w:rPr>
      </w:pPr>
    </w:p>
    <w:p w14:paraId="2621927E">
      <w:pPr>
        <w:pStyle w:val="4"/>
        <w:rPr>
          <w:rFonts w:hint="default" w:ascii="Times New Roman" w:hAnsi="Times New Roman" w:cs="Times New Roman"/>
          <w:sz w:val="28"/>
        </w:rPr>
      </w:pPr>
    </w:p>
    <w:p w14:paraId="1BDB4D7D">
      <w:pPr>
        <w:pStyle w:val="4"/>
        <w:spacing w:before="69"/>
        <w:rPr>
          <w:rFonts w:hint="default" w:ascii="Times New Roman" w:hAnsi="Times New Roman" w:cs="Times New Roman"/>
          <w:sz w:val="28"/>
        </w:rPr>
      </w:pPr>
    </w:p>
    <w:p w14:paraId="693DC4AB">
      <w:pPr>
        <w:pStyle w:val="4"/>
        <w:spacing w:before="101"/>
        <w:jc w:val="center"/>
        <w:rPr>
          <w:sz w:val="20"/>
        </w:rPr>
      </w:pPr>
      <w:r>
        <w:rPr>
          <w:rFonts w:hint="default" w:ascii="Times New Roman" w:hAnsi="Times New Roman" w:cs="Times New Roman"/>
          <w:b/>
          <w:sz w:val="28"/>
        </w:rPr>
        <w:t>POLITEKNIK</w:t>
      </w:r>
      <w:r>
        <w:rPr>
          <w:rFonts w:hint="default" w:ascii="Times New Roman" w:hAnsi="Times New Roman" w:cs="Times New Roman"/>
          <w:b/>
          <w:spacing w:val="-18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NEGERI</w:t>
      </w:r>
      <w:r>
        <w:rPr>
          <w:rFonts w:hint="default" w:ascii="Times New Roman" w:hAnsi="Times New Roman" w:cs="Times New Roman"/>
          <w:b/>
          <w:spacing w:val="-16"/>
          <w:sz w:val="28"/>
        </w:rPr>
        <w:t xml:space="preserve"> </w:t>
      </w:r>
      <w:r>
        <w:rPr>
          <w:rFonts w:hint="default" w:ascii="Times New Roman" w:hAnsi="Times New Roman" w:cs="Times New Roman"/>
          <w:b/>
          <w:sz w:val="28"/>
        </w:rPr>
        <w:t>MALANG TAHUN 202</w:t>
      </w:r>
      <w:r>
        <w:rPr>
          <w:rFonts w:hint="default" w:ascii="Times New Roman" w:hAnsi="Times New Roman" w:cs="Times New Roman"/>
          <w:b/>
          <w:sz w:val="28"/>
          <w:lang w:val="en-US"/>
        </w:rPr>
        <w:t>6</w:t>
      </w:r>
    </w:p>
    <w:p w14:paraId="6AA04A9D">
      <w:pPr>
        <w:rPr>
          <w:sz w:val="20"/>
        </w:rPr>
      </w:pPr>
      <w:r>
        <w:rPr>
          <w:sz w:val="20"/>
        </w:rPr>
        <w:br w:type="page"/>
      </w:r>
    </w:p>
    <w:p w14:paraId="4D4880C8">
      <w:pPr>
        <w:pStyle w:val="7"/>
        <w:numPr>
          <w:ilvl w:val="0"/>
          <w:numId w:val="1"/>
        </w:numPr>
        <w:tabs>
          <w:tab w:val="left" w:pos="264"/>
        </w:tabs>
        <w:spacing w:before="232" w:after="0" w:line="240" w:lineRule="auto"/>
        <w:ind w:left="264" w:right="0" w:hanging="241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6"/>
          <w:sz w:val="22"/>
        </w:rPr>
        <w:t xml:space="preserve"> </w:t>
      </w:r>
      <w:r>
        <w:rPr>
          <w:b/>
          <w:sz w:val="22"/>
        </w:rPr>
        <w:t>Kerja</w:t>
      </w:r>
      <w:r>
        <w:rPr>
          <w:b/>
          <w:spacing w:val="-5"/>
          <w:sz w:val="22"/>
        </w:rPr>
        <w:t xml:space="preserve"> </w:t>
      </w:r>
      <w:r>
        <w:rPr>
          <w:b/>
          <w:spacing w:val="-2"/>
          <w:sz w:val="22"/>
        </w:rPr>
        <w:t>Praktikum</w:t>
      </w:r>
    </w:p>
    <w:p w14:paraId="15C68595">
      <w:pPr>
        <w:spacing w:before="18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1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Menjalankan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Project</w:t>
      </w:r>
    </w:p>
    <w:p w14:paraId="607CF6D9">
      <w:pPr>
        <w:pStyle w:val="7"/>
        <w:numPr>
          <w:ilvl w:val="0"/>
          <w:numId w:val="2"/>
        </w:numPr>
        <w:tabs>
          <w:tab w:val="left" w:pos="743"/>
        </w:tabs>
        <w:spacing w:before="181" w:after="0" w:line="393" w:lineRule="auto"/>
        <w:ind w:left="23" w:right="7187" w:firstLine="360"/>
        <w:jc w:val="left"/>
        <w:rPr>
          <w:sz w:val="22"/>
        </w:rPr>
      </w:pPr>
      <w:r>
        <w:rPr>
          <w:sz w:val="22"/>
        </w:rPr>
        <w:t>npm</w:t>
      </w:r>
      <w:r>
        <w:rPr>
          <w:spacing w:val="-13"/>
          <w:sz w:val="22"/>
        </w:rPr>
        <w:t xml:space="preserve"> </w:t>
      </w:r>
      <w:r>
        <w:rPr>
          <w:sz w:val="22"/>
        </w:rPr>
        <w:t>run</w:t>
      </w:r>
      <w:r>
        <w:rPr>
          <w:spacing w:val="-12"/>
          <w:sz w:val="22"/>
        </w:rPr>
        <w:t xml:space="preserve"> </w:t>
      </w:r>
      <w:r>
        <w:rPr>
          <w:sz w:val="22"/>
        </w:rPr>
        <w:t xml:space="preserve">dev </w:t>
      </w:r>
      <w:r>
        <w:rPr>
          <w:spacing w:val="-2"/>
          <w:sz w:val="22"/>
        </w:rPr>
        <w:t>Akses:</w:t>
      </w:r>
    </w:p>
    <w:p w14:paraId="11254414">
      <w:pPr>
        <w:pStyle w:val="7"/>
        <w:numPr>
          <w:ilvl w:val="0"/>
          <w:numId w:val="2"/>
        </w:numPr>
        <w:tabs>
          <w:tab w:val="left" w:pos="743"/>
        </w:tabs>
        <w:spacing w:before="17" w:after="0" w:line="240" w:lineRule="auto"/>
        <w:ind w:left="743" w:right="0" w:hanging="360"/>
        <w:jc w:val="left"/>
        <w:rPr>
          <w:sz w:val="22"/>
        </w:rPr>
      </w:pPr>
      <w:r>
        <w:fldChar w:fldCharType="begin"/>
      </w:r>
      <w:r>
        <w:instrText xml:space="preserve"> HYPERLINK "http://localhost:3000/" \h </w:instrText>
      </w:r>
      <w:r>
        <w:fldChar w:fldCharType="separate"/>
      </w:r>
      <w:r>
        <w:rPr>
          <w:spacing w:val="-2"/>
          <w:sz w:val="22"/>
        </w:rPr>
        <w:t>http://localhost:3000</w:t>
      </w:r>
      <w:r>
        <w:rPr>
          <w:spacing w:val="-2"/>
          <w:sz w:val="22"/>
        </w:rPr>
        <w:fldChar w:fldCharType="end"/>
      </w:r>
    </w:p>
    <w:p w14:paraId="1CF03AE8">
      <w:pPr>
        <w:pStyle w:val="4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5926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36" name="Group 3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37" name="Graphic 3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47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Graphic 38"/>
                        <wps:cNvSpPr/>
                        <wps:spPr>
                          <a:xfrm>
                            <a:off x="5729859" y="63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9" name="Graphic 39"/>
                        <wps:cNvSpPr/>
                        <wps:spPr>
                          <a:xfrm>
                            <a:off x="0" y="647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27"/>
                                </a:moveTo>
                                <a:lnTo>
                                  <a:pt x="0" y="2527"/>
                                </a:lnTo>
                                <a:lnTo>
                                  <a:pt x="0" y="16497"/>
                                </a:lnTo>
                                <a:lnTo>
                                  <a:pt x="2540" y="16497"/>
                                </a:lnTo>
                                <a:lnTo>
                                  <a:pt x="2540" y="2527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0" name="Graphic 40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1" name="Graphic 41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2" name="Graphic 42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57216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">
                <o:lock v:ext="edit" aspectratio="f"/>
                <v:shape id="Graphic 37" o:spid="_x0000_s1026" o:spt="100" style="position:absolute;left:0;top:0;height:19050;width:5731510;" fillcolor="#9F9F9F" filled="t" stroked="f" coordsize="5731510,19050" o:gfxdata="UEsDBAoAAAAAAIdO4kAAAAAAAAAAAAAAAAAEAAAAZHJzL1BLAwQUAAAACACHTuJAFkQ3vbwAAADb&#10;AAAADwAAAGRycy9kb3ducmV2LnhtbEWPwW7CMBBE75X6D9ZW6q04pBK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ZEN728AAAA&#10;2wAAAA8AAAAAAAAAAQAgAAAAIgAAAGRycy9kb3ducmV2LnhtbFBLAQIUABQAAAAIAIdO4kAzLwWe&#10;OwAAADkAAAAQAAAAAAAAAAEAIAAAAAsBAABkcnMvc2hhcGV4bWwueG1sUEsFBgAAAAAGAAYAWwEA&#10;ALUDAAAAAA==&#10;" path="m5731497,0l0,0,0,647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8" o:spid="_x0000_s1026" o:spt="100" style="position:absolute;left:5729859;top:635;height:2540;width:2540;" fillcolor="#E2E2E2" filled="t" stroked="f" coordsize="2540,2540" o:gfxdata="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BdpGH+2AAAA2wAAAA8A&#10;AAAAAAAAAQAgAAAAIgAAAGRycy9kb3ducmV2LnhtbFBLAQIUABQAAAAIAIdO4kAzLwWeOwAAADkA&#10;AAAQAAAAAAAAAAEAIAAAAAUBAABkcnMvc2hhcGV4bWwueG1sUEsFBgAAAAAGAAYAWwEAAK8DAAAA&#10;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39" o:spid="_x0000_s1026" o:spt="100" style="position:absolute;left:0;top:647;height:16510;width:5732780;" fillcolor="#9F9F9F" filled="t" stroked="f" coordsize="5732780,16510" o:gfxdata="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ARWM9O&#10;wAAAANsAAAAPAAAAAAAAAAEAIAAAACIAAABkcnMvZG93bnJldi54bWxQSwECFAAUAAAACACHTuJA&#10;My8FnjsAAAA5AAAAEAAAAAAAAAABACAAAAAPAQAAZHJzL3NoYXBleG1sLnhtbFBLBQYAAAAABgAG&#10;AFsBAAC5AwAAAAA=&#10;" path="m2540,2527l0,2527,0,16497,2540,16497,2540,2527xem5732399,0l5729846,0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0" o:spid="_x0000_s1026" o:spt="100" style="position:absolute;left:5729859;top:3175;height:13970;width:2540;" fillcolor="#E2E2E2" filled="t" stroked="f" coordsize="2540,13970" o:gfxdata="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YY2sCugAAANsA&#10;AAAPAAAAAAAAAAEAIAAAACIAAABkcnMvZG93bnJldi54bWxQSwECFAAUAAAACACHTuJAMy8FnjsA&#10;AAA5AAAAEAAAAAAAAAABACAAAAAJAQAAZHJzL3NoYXBleG1sLnhtbFBLBQYAAAAABgAGAFsBAACz&#10;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1" o:spid="_x0000_s1026" o:spt="100" style="position:absolute;left:0;top:17144;height:2540;width:2540;" fillcolor="#9F9F9F" filled="t" stroked="f" coordsize="2540,2540" o:gfxdata="UEsDBAoAAAAAAIdO4kAAAAAAAAAAAAAAAAAEAAAAZHJzL1BLAwQUAAAACACHTuJA5+6h3bwAAADb&#10;AAAADwAAAGRycy9kb3ducmV2LnhtbEWPT4vCMBTE7wt+h/AEb2tSk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fuod28AAAA&#10;2w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2" o:spid="_x0000_s1026" o:spt="100" style="position:absolute;left:0;top:17144;height:2540;width:5732780;" fillcolor="#E2E2E2" filled="t" stroked="f" coordsize="5732780,2540" o:gfxdata="UEsDBAoAAAAAAIdO4kAAAAAAAAAAAAAAAAAEAAAAZHJzL1BLAwQUAAAACACHTuJA5graQr0AAADb&#10;AAAADwAAAGRycy9kb3ducmV2LnhtbEWPT2uDQBTE74V+h+UVemvWSCl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mCtpC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3FDB884C">
      <w:pPr>
        <w:spacing w:before="23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2</w:t>
      </w:r>
      <w:r>
        <w:rPr>
          <w:b/>
          <w:spacing w:val="-2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Membuat</w:t>
      </w:r>
      <w:r>
        <w:rPr>
          <w:b/>
          <w:spacing w:val="-1"/>
          <w:sz w:val="22"/>
        </w:rPr>
        <w:t xml:space="preserve"> </w:t>
      </w:r>
      <w:r>
        <w:rPr>
          <w:b/>
          <w:sz w:val="22"/>
        </w:rPr>
        <w:t>API</w:t>
      </w:r>
      <w:r>
        <w:rPr>
          <w:b/>
          <w:spacing w:val="-3"/>
          <w:sz w:val="22"/>
        </w:rPr>
        <w:t xml:space="preserve"> </w:t>
      </w:r>
      <w:r>
        <w:rPr>
          <w:b/>
          <w:spacing w:val="-2"/>
          <w:sz w:val="22"/>
        </w:rPr>
        <w:t>Produk</w:t>
      </w:r>
    </w:p>
    <w:p w14:paraId="3428A719">
      <w:pPr>
        <w:pStyle w:val="7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pad</w:t>
      </w:r>
      <w:r>
        <w:rPr>
          <w:spacing w:val="-2"/>
          <w:sz w:val="22"/>
        </w:rPr>
        <w:t xml:space="preserve"> pages/api/produk.js</w:t>
      </w:r>
    </w:p>
    <w:p w14:paraId="513CAC95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113665</wp:posOffset>
            </wp:positionV>
            <wp:extent cx="3036570" cy="1249045"/>
            <wp:effectExtent l="0" t="0" r="0" b="0"/>
            <wp:wrapTopAndBottom/>
            <wp:docPr id="43" name="Image 4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Image 4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36836" cy="124910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0B89F8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</w:p>
    <w:p w14:paraId="7AA1A92A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1933575" cy="571500"/>
            <wp:effectExtent l="0" t="0" r="9525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33575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CD9B">
      <w:pPr>
        <w:pStyle w:val="7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 data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statis:</w:t>
      </w:r>
    </w:p>
    <w:p w14:paraId="7AFCB636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3382010" cy="4135755"/>
            <wp:effectExtent l="0" t="0" r="8890" b="4445"/>
            <wp:docPr id="44" name="Image 4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 4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82010" cy="4135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3A05A">
      <w:pPr>
        <w:pStyle w:val="4"/>
        <w:ind w:left="743"/>
        <w:rPr>
          <w:sz w:val="20"/>
        </w:rPr>
      </w:pPr>
    </w:p>
    <w:p w14:paraId="7689153E">
      <w:pPr>
        <w:pStyle w:val="4"/>
        <w:ind w:left="743"/>
        <w:rPr>
          <w:sz w:val="20"/>
        </w:rPr>
      </w:pPr>
    </w:p>
    <w:p w14:paraId="7527D990">
      <w:pPr>
        <w:pStyle w:val="4"/>
        <w:ind w:left="743"/>
        <w:rPr>
          <w:sz w:val="20"/>
        </w:rPr>
      </w:pPr>
    </w:p>
    <w:p w14:paraId="4C4BEBCA">
      <w:pPr>
        <w:pStyle w:val="4"/>
        <w:ind w:left="743"/>
        <w:rPr>
          <w:sz w:val="20"/>
        </w:rPr>
      </w:pPr>
    </w:p>
    <w:p w14:paraId="6AA5235C">
      <w:pPr>
        <w:pStyle w:val="4"/>
        <w:ind w:left="743"/>
        <w:rPr>
          <w:sz w:val="20"/>
        </w:rPr>
      </w:pPr>
    </w:p>
    <w:p w14:paraId="0CC372F4">
      <w:pPr>
        <w:pStyle w:val="4"/>
        <w:ind w:left="743"/>
        <w:rPr>
          <w:sz w:val="20"/>
        </w:rPr>
      </w:pPr>
      <w:r>
        <w:drawing>
          <wp:inline distT="0" distB="0" distL="114300" distR="114300">
            <wp:extent cx="4572635" cy="5678805"/>
            <wp:effectExtent l="0" t="0" r="12065" b="10795"/>
            <wp:docPr id="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3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72635" cy="5678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1612BA">
      <w:pPr>
        <w:pStyle w:val="7"/>
        <w:numPr>
          <w:ilvl w:val="1"/>
          <w:numId w:val="1"/>
        </w:numPr>
        <w:tabs>
          <w:tab w:val="left" w:pos="741"/>
        </w:tabs>
        <w:spacing w:before="154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Akses:</w:t>
      </w:r>
      <w:r>
        <w:rPr>
          <w:spacing w:val="-5"/>
          <w:sz w:val="22"/>
        </w:rPr>
        <w:t xml:space="preserve"> </w:t>
      </w:r>
      <w:r>
        <w:fldChar w:fldCharType="begin"/>
      </w:r>
      <w:r>
        <w:instrText xml:space="preserve"> HYPERLINK "http://localhost:3000/api/produk"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http://localhost:3000/api/produk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77BE5200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028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515235" cy="3061970"/>
            <wp:effectExtent l="0" t="0" r="0" b="0"/>
            <wp:wrapTopAndBottom/>
            <wp:docPr id="45" name="Image 4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" name="Image 45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15094" cy="30622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6131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3435350</wp:posOffset>
                </wp:positionV>
                <wp:extent cx="5732780" cy="20320"/>
                <wp:effectExtent l="0" t="0" r="0" b="0"/>
                <wp:wrapTopAndBottom/>
                <wp:docPr id="46" name="Group 4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47" name="Graphic 47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Graphic 48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Graphic 49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0" name="Graphic 50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1" name="Graphic 51"/>
                        <wps:cNvSpPr/>
                        <wps:spPr>
                          <a:xfrm>
                            <a:off x="0" y="1746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2" name="Graphic 52"/>
                        <wps:cNvSpPr/>
                        <wps:spPr>
                          <a:xfrm>
                            <a:off x="0" y="17475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70.5pt;height:1.6pt;width:451.4pt;mso-position-horizontal-relative:page;mso-wrap-distance-bottom:0pt;mso-wrap-distance-top:0pt;z-index:-251655168;mso-width-relative:page;mso-height-relative:page;" coordsize="5732780,20320" o:gfxdata="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">
                <o:lock v:ext="edit" aspectratio="f"/>
                <v:shape id="Graphic 47" o:spid="_x0000_s1026" o:spt="100" style="position:absolute;left:0;top:0;height:19050;width:5731510;" fillcolor="#9F9F9F" filled="t" stroked="f" coordsize="5731510,19050" o:gfxdata="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5CRMC8AAAA&#10;2wAAAA8AAAAAAAAAAQAgAAAAIgAAAGRycy9kb3ducmV2LnhtbFBLAQIUABQAAAAIAIdO4kAzLwWe&#10;OwAAADkAAAAQAAAAAAAAAAEAIAAAAAsBAABkcnMvc2hhcGV4bWwueG1sUEsFBgAAAAAGAAYAWwEA&#10;ALUDAAAAAA=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8" o:spid="_x0000_s1026" o:spt="100" style="position:absolute;left:5729859;top:952;height:2540;width:2540;" fillcolor="#E2E2E2" filled="t" stroked="f" coordsize="2540,2540" o:gfxdata="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E9vawK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49" o:spid="_x0000_s1026" o:spt="100" style="position:absolute;left:0;top:952;height:16510;width:5732780;" fillcolor="#9F9F9F" filled="t" stroked="f" coordsize="5732780,16510" o:gfxdata="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JXrwz&#10;wAAAANsAAAAPAAAAAAAAAAEAIAAAACIAAABkcnMvZG93bnJldi54bWxQSwECFAAUAAAACACHTuJA&#10;My8FnjsAAAA5AAAAEAAAAAAAAAABACAAAAAPAQAAZHJzL3NoYXBleG1sLnhtbFBLBQYAAAAABgAG&#10;AFsBAAC5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0" o:spid="_x0000_s1026" o:spt="100" style="position:absolute;left:5729859;top:3492;height:13970;width:2540;" fillcolor="#E2E2E2" filled="t" stroked="f" coordsize="2540,13970" o:gfxdata="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duv3fugAAANsA&#10;AAAPAAAAAAAAAAEAIAAAACIAAABkcnMvZG93bnJldi54bWxQSwECFAAUAAAACACHTuJAMy8FnjsA&#10;AAA5AAAAEAAAAAAAAAABACAAAAAJAQAAZHJzL3NoYXBleG1sLnhtbFBLBQYAAAAABgAGAFsBAACz&#10;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1" o:spid="_x0000_s1026" o:spt="100" style="position:absolute;left:0;top:17463;height:2540;width:2540;" fillcolor="#9F9F9F" filled="t" stroked="f" coordsize="2540,2540" o:gfxdata="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GI3NwC8AAAA&#10;2wAAAA8AAAAAAAAAAQAgAAAAIgAAAGRycy9kb3ducmV2LnhtbFBLAQIUABQAAAAIAIdO4kAzLwWe&#10;OwAAADkAAAAQAAAAAAAAAAEAIAAAAAsBAABkcnMvc2hhcGV4bWwueG1sUEsFBgAAAAAGAAYAWwEA&#10;ALUDAAAAAA=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2" o:spid="_x0000_s1026" o:spt="100" style="position:absolute;left:0;top:17475;height:2540;width:5732780;" fillcolor="#E2E2E2" filled="t" stroked="f" coordsize="5732780,2540" o:gfxdata="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j00yfvQAA&#10;ANsAAAAPAAAAAAAAAAEAIAAAACIAAABkcnMvZG93bnJldi54bWxQSwECFAAUAAAACACHTuJAMy8F&#10;njsAAAA5AAAAEAAAAAAAAAABACAAAAAMAQAAZHJzL3NoYXBleG1sLnhtbFBLBQYAAAAABgAGAFsB&#10;AAC2AwAAAAA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336C8F4">
      <w:pPr>
        <w:pStyle w:val="4"/>
        <w:spacing w:before="139"/>
        <w:rPr>
          <w:sz w:val="20"/>
        </w:rPr>
      </w:pPr>
    </w:p>
    <w:p w14:paraId="0E8D53E5">
      <w:pPr>
        <w:pStyle w:val="4"/>
        <w:spacing w:after="0"/>
        <w:rPr>
          <w:sz w:val="20"/>
        </w:rPr>
        <w:sectPr>
          <w:pgSz w:w="11910" w:h="16840"/>
          <w:pgMar w:top="1420" w:right="1417" w:bottom="280" w:left="1417" w:header="720" w:footer="720" w:gutter="0"/>
          <w:cols w:space="720" w:num="1"/>
        </w:sectPr>
      </w:pPr>
    </w:p>
    <w:p w14:paraId="6A37E65B">
      <w:pPr>
        <w:spacing w:before="42"/>
        <w:ind w:left="23" w:right="0" w:firstLine="0"/>
        <w:jc w:val="left"/>
        <w:rPr>
          <w:b/>
          <w:sz w:val="22"/>
        </w:rPr>
      </w:pPr>
      <w:r>
        <w:drawing>
          <wp:inline distT="0" distB="0" distL="114300" distR="114300">
            <wp:extent cx="4346575" cy="4044315"/>
            <wp:effectExtent l="0" t="0" r="9525" b="6985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346575" cy="4044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FD8D0">
      <w:pPr>
        <w:spacing w:before="42"/>
        <w:ind w:left="23" w:right="0" w:firstLine="0"/>
        <w:jc w:val="left"/>
        <w:rPr>
          <w:b/>
          <w:sz w:val="22"/>
        </w:rPr>
      </w:pPr>
      <w:r>
        <w:rPr>
          <w:b/>
          <w:sz w:val="22"/>
        </w:rPr>
        <w:t>Langkah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3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–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Fetch</w:t>
      </w:r>
      <w:r>
        <w:rPr>
          <w:b/>
          <w:spacing w:val="-3"/>
          <w:sz w:val="22"/>
        </w:rPr>
        <w:t xml:space="preserve"> </w:t>
      </w:r>
      <w:r>
        <w:rPr>
          <w:b/>
          <w:sz w:val="22"/>
        </w:rPr>
        <w:t>Data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API</w:t>
      </w:r>
      <w:r>
        <w:rPr>
          <w:b/>
          <w:spacing w:val="-4"/>
          <w:sz w:val="22"/>
        </w:rPr>
        <w:t xml:space="preserve"> </w:t>
      </w:r>
      <w:r>
        <w:rPr>
          <w:b/>
          <w:sz w:val="22"/>
        </w:rPr>
        <w:t>di</w:t>
      </w:r>
      <w:r>
        <w:rPr>
          <w:b/>
          <w:spacing w:val="-2"/>
          <w:sz w:val="22"/>
        </w:rPr>
        <w:t xml:space="preserve"> Frontend</w:t>
      </w:r>
    </w:p>
    <w:p w14:paraId="558FC3B5">
      <w:pPr>
        <w:pStyle w:val="7"/>
        <w:numPr>
          <w:ilvl w:val="0"/>
          <w:numId w:val="3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pages/product/index.tsx</w:t>
      </w:r>
    </w:p>
    <w:p w14:paraId="75D7FEDB">
      <w:pPr>
        <w:pStyle w:val="7"/>
        <w:numPr>
          <w:ilvl w:val="1"/>
          <w:numId w:val="3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11"/>
          <w:sz w:val="22"/>
        </w:rPr>
        <w:t xml:space="preserve"> </w:t>
      </w:r>
      <w:r>
        <w:rPr>
          <w:spacing w:val="-4"/>
          <w:sz w:val="22"/>
        </w:rPr>
        <w:t>kode</w:t>
      </w:r>
    </w:p>
    <w:p w14:paraId="236B2DF4">
      <w:pPr>
        <w:pStyle w:val="7"/>
        <w:numPr>
          <w:ilvl w:val="2"/>
          <w:numId w:val="3"/>
        </w:numPr>
        <w:tabs>
          <w:tab w:val="left" w:pos="2182"/>
        </w:tabs>
        <w:spacing w:before="21" w:after="0" w:line="240" w:lineRule="auto"/>
        <w:ind w:left="2182" w:right="0" w:hanging="359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61312" behindDoc="1" locked="0" layoutInCell="1" allowOverlap="1">
            <wp:simplePos x="0" y="0"/>
            <wp:positionH relativeFrom="page">
              <wp:posOffset>2335530</wp:posOffset>
            </wp:positionH>
            <wp:positionV relativeFrom="paragraph">
              <wp:posOffset>214630</wp:posOffset>
            </wp:positionV>
            <wp:extent cx="3053715" cy="4718050"/>
            <wp:effectExtent l="0" t="0" r="0" b="0"/>
            <wp:wrapTopAndBottom/>
            <wp:docPr id="53" name="Image 5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" name="Image 53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3953" cy="471830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pacing w:val="-2"/>
          <w:sz w:val="22"/>
        </w:rPr>
        <w:t>Tambahkan</w:t>
      </w:r>
      <w:r>
        <w:rPr>
          <w:spacing w:val="1"/>
          <w:sz w:val="22"/>
        </w:rPr>
        <w:t xml:space="preserve"> </w:t>
      </w:r>
      <w:r>
        <w:rPr>
          <w:spacing w:val="-2"/>
          <w:sz w:val="22"/>
        </w:rPr>
        <w:t>useEffect()</w:t>
      </w:r>
      <w:r>
        <w:rPr>
          <w:sz w:val="22"/>
        </w:rPr>
        <w:t xml:space="preserve"> </w:t>
      </w:r>
      <w:r>
        <w:rPr>
          <w:spacing w:val="-2"/>
          <w:sz w:val="22"/>
        </w:rPr>
        <w:t>dan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comment</w:t>
      </w:r>
      <w:r>
        <w:rPr>
          <w:spacing w:val="-1"/>
          <w:sz w:val="22"/>
        </w:rPr>
        <w:t xml:space="preserve"> </w:t>
      </w:r>
      <w:r>
        <w:rPr>
          <w:spacing w:val="-2"/>
          <w:sz w:val="22"/>
        </w:rPr>
        <w:t>useEffect</w:t>
      </w:r>
      <w:r>
        <w:rPr>
          <w:spacing w:val="2"/>
          <w:sz w:val="22"/>
        </w:rPr>
        <w:t xml:space="preserve"> </w:t>
      </w:r>
      <w:r>
        <w:rPr>
          <w:spacing w:val="-2"/>
          <w:sz w:val="22"/>
        </w:rPr>
        <w:t>untuk</w:t>
      </w:r>
      <w:r>
        <w:rPr>
          <w:spacing w:val="3"/>
          <w:sz w:val="22"/>
        </w:rPr>
        <w:t xml:space="preserve"> </w:t>
      </w:r>
      <w:r>
        <w:rPr>
          <w:spacing w:val="-2"/>
          <w:sz w:val="22"/>
        </w:rPr>
        <w:t>isLogin</w:t>
      </w:r>
    </w:p>
    <w:p w14:paraId="728F4F04">
      <w:pPr>
        <w:pStyle w:val="7"/>
        <w:numPr>
          <w:numId w:val="0"/>
        </w:numPr>
        <w:tabs>
          <w:tab w:val="left" w:pos="741"/>
        </w:tabs>
        <w:spacing w:before="33" w:after="21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3535680" cy="5256530"/>
            <wp:effectExtent l="0" t="0" r="7620" b="1270"/>
            <wp:docPr id="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5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535680" cy="5256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E9D0C1">
      <w:pPr>
        <w:pStyle w:val="7"/>
        <w:numPr>
          <w:ilvl w:val="0"/>
          <w:numId w:val="3"/>
        </w:numPr>
        <w:tabs>
          <w:tab w:val="left" w:pos="741"/>
        </w:tabs>
        <w:spacing w:before="33" w:after="21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"http://localhost:3000/produk"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1A69949E">
      <w:pPr>
        <w:pStyle w:val="4"/>
        <w:ind w:left="2805"/>
        <w:rPr>
          <w:sz w:val="20"/>
        </w:rPr>
      </w:pPr>
      <w:r>
        <w:rPr>
          <w:sz w:val="20"/>
        </w:rPr>
        <w:drawing>
          <wp:inline distT="0" distB="0" distL="0" distR="0">
            <wp:extent cx="2640965" cy="2421890"/>
            <wp:effectExtent l="0" t="0" r="0" b="0"/>
            <wp:docPr id="54" name="Image 5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Image 54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41228" cy="2422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748BF">
      <w:pPr>
        <w:pStyle w:val="4"/>
        <w:rPr>
          <w:sz w:val="20"/>
        </w:rPr>
      </w:pPr>
    </w:p>
    <w:p w14:paraId="5610D629">
      <w:pPr>
        <w:pStyle w:val="4"/>
        <w:spacing w:before="196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6233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294640</wp:posOffset>
                </wp:positionV>
                <wp:extent cx="5732780" cy="20320"/>
                <wp:effectExtent l="0" t="0" r="0" b="0"/>
                <wp:wrapTopAndBottom/>
                <wp:docPr id="55" name="Group 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56" name="Graphic 56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952"/>
                                </a:lnTo>
                                <a:lnTo>
                                  <a:pt x="0" y="3492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5729859" y="95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952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5729859" y="3492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0" y="17462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0" y="17462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3.2pt;height:1.6pt;width:451.4pt;mso-position-horizontal-relative:page;mso-wrap-distance-bottom:0pt;mso-wrap-distance-top:0pt;z-index:-251654144;mso-width-relative:page;mso-height-relative:page;" coordsize="5732780,20320" o:gfxdata="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">
                <o:lock v:ext="edit" aspectratio="f"/>
                <v:shape id="Graphic 56" o:spid="_x0000_s1026" o:spt="100" style="position:absolute;left:0;top:0;height:19050;width:5731510;" fillcolor="#9F9F9F" filled="t" stroked="f" coordsize="5731510,19050" o:gfxdata="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KTXd4a8AAAA&#10;2wAAAA8AAAAAAAAAAQAgAAAAIgAAAGRycy9kb3ducmV2LnhtbFBLAQIUABQAAAAIAIdO4kAzLwWe&#10;OwAAADkAAAAQAAAAAAAAAAEAIAAAAAsBAABkcnMvc2hhcGV4bWwueG1sUEsFBgAAAAAGAAYAWwEA&#10;ALUDAAAAAA==&#10;" path="m5731497,0l0,0,0,952,0,3492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7" o:spid="_x0000_s1026" o:spt="100" style="position:absolute;left:5729859;top:952;height:2540;width:2540;" fillcolor="#E2E2E2" filled="t" stroked="f" coordsize="2540,2540" o:gfxdata="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uylprb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8" o:spid="_x0000_s1026" o:spt="100" style="position:absolute;left:0;top:952;height:16510;width:5732780;" fillcolor="#9F9F9F" filled="t" stroked="f" coordsize="5732780,16510" o:gfxdata="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jy491vQAA&#10;ANsAAAAPAAAAAAAAAAEAIAAAACIAAABkcnMvZG93bnJldi54bWxQSwECFAAUAAAACACHTuJAMy8F&#10;njsAAAA5AAAAEAAAAAAAAAABACAAAAAMAQAAZHJzL3NoYXBleG1sLnhtbFBLBQYAAAAABgAGAFsB&#10;AAC2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59" o:spid="_x0000_s1026" o:spt="100" style="position:absolute;left:5729859;top:3492;height:13970;width:2540;" fillcolor="#E2E2E2" filled="t" stroked="f" coordsize="2540,13970" o:gfxdata="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MgFRCvQAA&#10;ANs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0" o:spid="_x0000_s1026" o:spt="100" style="position:absolute;left:0;top:17462;height:2540;width:2540;" fillcolor="#9F9F9F" filled="t" stroked="f" coordsize="2540,2540" o:gfxdata="UEsDBAoAAAAAAIdO4kAAAAAAAAAAAAAAAAAEAAAAZHJzL1BLAwQUAAAACACHTuJAwxdYJ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hI4vr4Jf4AOf0C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MMXWCa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61" o:spid="_x0000_s1026" o:spt="100" style="position:absolute;left:0;top:17462;height:2540;width:5732780;" fillcolor="#E2E2E2" filled="t" stroked="f" coordsize="5732780,2540" o:gfxdata="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F1tGFW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C022D0C">
      <w:pPr>
        <w:pStyle w:val="4"/>
        <w:spacing w:after="0"/>
        <w:rPr>
          <w:sz w:val="20"/>
        </w:rPr>
        <w:sectPr>
          <w:pgSz w:w="11910" w:h="16840"/>
          <w:pgMar w:top="1380" w:right="1417" w:bottom="280" w:left="1417" w:header="720" w:footer="720" w:gutter="0"/>
          <w:cols w:space="720" w:num="1"/>
        </w:sectPr>
      </w:pPr>
    </w:p>
    <w:p w14:paraId="6CC9C404">
      <w:pPr>
        <w:pStyle w:val="7"/>
        <w:numPr>
          <w:numId w:val="0"/>
        </w:numPr>
        <w:tabs>
          <w:tab w:val="left" w:pos="234"/>
        </w:tabs>
        <w:spacing w:before="32" w:after="0" w:line="240" w:lineRule="auto"/>
        <w:ind w:left="2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811780" cy="3608070"/>
            <wp:effectExtent l="0" t="0" r="7620" b="11430"/>
            <wp:docPr id="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6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811780" cy="36080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A27902">
      <w:pPr>
        <w:pStyle w:val="7"/>
        <w:numPr>
          <w:ilvl w:val="0"/>
          <w:numId w:val="1"/>
        </w:numPr>
        <w:tabs>
          <w:tab w:val="left" w:pos="234"/>
        </w:tabs>
        <w:spacing w:before="32" w:after="0" w:line="240" w:lineRule="auto"/>
        <w:ind w:left="234" w:right="0" w:hanging="211"/>
        <w:jc w:val="left"/>
        <w:rPr>
          <w:sz w:val="22"/>
        </w:rPr>
      </w:pPr>
      <w:r>
        <w:rPr>
          <w:spacing w:val="-2"/>
          <w:sz w:val="22"/>
        </w:rPr>
        <w:t>Integrasi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Firebase</w:t>
      </w:r>
    </w:p>
    <w:p w14:paraId="5E0A46D2">
      <w:pPr>
        <w:pStyle w:val="4"/>
        <w:spacing w:before="182"/>
        <w:ind w:left="23"/>
      </w:pPr>
      <w:r>
        <w:t>Langkah</w:t>
      </w:r>
      <w:r>
        <w:rPr>
          <w:spacing w:val="-3"/>
        </w:rPr>
        <w:t xml:space="preserve"> </w:t>
      </w:r>
      <w:r>
        <w:t>5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Setup</w:t>
      </w:r>
      <w:r>
        <w:rPr>
          <w:spacing w:val="-3"/>
        </w:rPr>
        <w:t xml:space="preserve"> </w:t>
      </w:r>
      <w:r>
        <w:rPr>
          <w:spacing w:val="-2"/>
        </w:rPr>
        <w:t>Firebase</w:t>
      </w:r>
    </w:p>
    <w:p w14:paraId="56214AED">
      <w:pPr>
        <w:pStyle w:val="7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Buka</w:t>
      </w:r>
      <w:r>
        <w:rPr>
          <w:spacing w:val="-5"/>
          <w:sz w:val="22"/>
        </w:rPr>
        <w:t xml:space="preserve"> </w:t>
      </w:r>
      <w:r>
        <w:rPr>
          <w:sz w:val="22"/>
        </w:rPr>
        <w:t>Firebase</w:t>
      </w:r>
      <w:r>
        <w:rPr>
          <w:spacing w:val="-5"/>
          <w:sz w:val="22"/>
        </w:rPr>
        <w:t xml:space="preserve"> </w:t>
      </w:r>
      <w:r>
        <w:rPr>
          <w:sz w:val="22"/>
        </w:rPr>
        <w:t>Go</w:t>
      </w:r>
      <w:r>
        <w:rPr>
          <w:spacing w:val="-7"/>
          <w:sz w:val="22"/>
        </w:rPr>
        <w:t xml:space="preserve"> </w:t>
      </w:r>
      <w:r>
        <w:rPr>
          <w:sz w:val="22"/>
        </w:rPr>
        <w:t>To</w:t>
      </w:r>
      <w:r>
        <w:rPr>
          <w:spacing w:val="-7"/>
          <w:sz w:val="22"/>
        </w:rPr>
        <w:t xml:space="preserve"> </w:t>
      </w:r>
      <w:r>
        <w:rPr>
          <w:sz w:val="22"/>
        </w:rPr>
        <w:t>Console</w:t>
      </w:r>
      <w:r>
        <w:rPr>
          <w:spacing w:val="-6"/>
          <w:sz w:val="22"/>
        </w:rPr>
        <w:t xml:space="preserve"> </w:t>
      </w:r>
      <w:r>
        <w:rPr>
          <w:sz w:val="22"/>
        </w:rPr>
        <w:t>(</w:t>
      </w:r>
      <w:r>
        <w:rPr>
          <w:spacing w:val="-7"/>
          <w:sz w:val="22"/>
        </w:rPr>
        <w:t xml:space="preserve"> </w:t>
      </w:r>
      <w:r>
        <w:rPr>
          <w:sz w:val="22"/>
        </w:rPr>
        <w:t>login</w:t>
      </w:r>
      <w:r>
        <w:rPr>
          <w:spacing w:val="-6"/>
          <w:sz w:val="22"/>
        </w:rPr>
        <w:t xml:space="preserve"> </w:t>
      </w:r>
      <w:r>
        <w:rPr>
          <w:sz w:val="22"/>
        </w:rPr>
        <w:t>dengan</w:t>
      </w:r>
      <w:r>
        <w:rPr>
          <w:spacing w:val="-6"/>
          <w:sz w:val="22"/>
        </w:rPr>
        <w:t xml:space="preserve"> </w:t>
      </w:r>
      <w:r>
        <w:rPr>
          <w:sz w:val="22"/>
        </w:rPr>
        <w:t>login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google)</w:t>
      </w:r>
    </w:p>
    <w:p w14:paraId="0BAFD02C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233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4476750" cy="735965"/>
            <wp:effectExtent l="0" t="0" r="0" b="0"/>
            <wp:wrapTopAndBottom/>
            <wp:docPr id="62" name="Image 6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" name="Image 62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76922" cy="7360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0BB0CEB">
      <w:pPr>
        <w:pStyle w:val="7"/>
        <w:numPr>
          <w:numId w:val="0"/>
        </w:numPr>
        <w:tabs>
          <w:tab w:val="left" w:pos="741"/>
        </w:tabs>
        <w:spacing w:before="19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5757545" cy="1229995"/>
            <wp:effectExtent l="0" t="0" r="8255" b="1905"/>
            <wp:docPr id="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8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229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98ABC">
      <w:pPr>
        <w:pStyle w:val="7"/>
        <w:numPr>
          <w:ilvl w:val="1"/>
          <w:numId w:val="1"/>
        </w:numPr>
        <w:tabs>
          <w:tab w:val="left" w:pos="741"/>
        </w:tabs>
        <w:spacing w:before="19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6"/>
          <w:sz w:val="22"/>
        </w:rPr>
        <w:t xml:space="preserve"> </w:t>
      </w:r>
      <w:r>
        <w:rPr>
          <w:sz w:val="22"/>
        </w:rPr>
        <w:t>project</w:t>
      </w:r>
      <w:r>
        <w:rPr>
          <w:spacing w:val="-5"/>
          <w:sz w:val="22"/>
        </w:rPr>
        <w:t xml:space="preserve"> </w:t>
      </w:r>
      <w:r>
        <w:rPr>
          <w:spacing w:val="-4"/>
          <w:sz w:val="22"/>
        </w:rPr>
        <w:t>baru</w:t>
      </w:r>
    </w:p>
    <w:p w14:paraId="34C1734B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759585" cy="557530"/>
            <wp:effectExtent l="0" t="0" r="0" b="0"/>
            <wp:wrapTopAndBottom/>
            <wp:docPr id="63" name="Image 6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" name="Image 63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59638" cy="5577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87B8A9">
      <w:pPr>
        <w:pStyle w:val="4"/>
        <w:spacing w:before="2"/>
        <w:rPr>
          <w:sz w:val="13"/>
        </w:rPr>
      </w:pPr>
      <w:r>
        <w:drawing>
          <wp:inline distT="0" distB="0" distL="114300" distR="114300">
            <wp:extent cx="2755265" cy="1727200"/>
            <wp:effectExtent l="0" t="0" r="635" b="0"/>
            <wp:docPr id="10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9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755265" cy="1727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2735E9">
      <w:pPr>
        <w:pStyle w:val="4"/>
        <w:spacing w:before="194"/>
        <w:ind w:left="743"/>
      </w:pPr>
    </w:p>
    <w:p w14:paraId="6D61AFA8">
      <w:pPr>
        <w:pStyle w:val="4"/>
        <w:spacing w:before="194"/>
        <w:ind w:left="743"/>
        <w:rPr>
          <w:sz w:val="12"/>
        </w:rPr>
      </w:pPr>
      <w:r>
        <w:rPr>
          <w:sz w:val="12"/>
        </w:rPr>
        <w:drawing>
          <wp:anchor distT="0" distB="0" distL="0" distR="0" simplePos="0" relativeHeight="251663360" behindDoc="1" locked="0" layoutInCell="1" allowOverlap="1">
            <wp:simplePos x="0" y="0"/>
            <wp:positionH relativeFrom="page">
              <wp:posOffset>1160780</wp:posOffset>
            </wp:positionH>
            <wp:positionV relativeFrom="paragraph">
              <wp:posOffset>102870</wp:posOffset>
            </wp:positionV>
            <wp:extent cx="1811655" cy="1687195"/>
            <wp:effectExtent l="0" t="0" r="0" b="0"/>
            <wp:wrapTopAndBottom/>
            <wp:docPr id="64" name="Image 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" name="Image 64"/>
                    <pic:cNvPicPr/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11970" cy="16870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ADB35A">
      <w:pPr>
        <w:pStyle w:val="4"/>
        <w:spacing w:before="194"/>
        <w:ind w:left="743"/>
      </w:pPr>
      <w:r>
        <w:drawing>
          <wp:inline distT="0" distB="0" distL="114300" distR="114300">
            <wp:extent cx="2915920" cy="2307590"/>
            <wp:effectExtent l="0" t="0" r="5080" b="3810"/>
            <wp:docPr id="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1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2915920" cy="2307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580674">
      <w:pPr>
        <w:pStyle w:val="4"/>
        <w:spacing w:before="194"/>
        <w:ind w:left="743"/>
      </w:pPr>
      <w:r>
        <w:t>Note</w:t>
      </w:r>
      <w:r>
        <w:rPr>
          <w:spacing w:val="-7"/>
        </w:rPr>
        <w:t xml:space="preserve"> </w:t>
      </w:r>
      <w:r>
        <w:t>:</w:t>
      </w:r>
      <w:r>
        <w:rPr>
          <w:spacing w:val="-5"/>
        </w:rPr>
        <w:t xml:space="preserve"> </w:t>
      </w:r>
      <w:r>
        <w:t>jangan</w:t>
      </w:r>
      <w:r>
        <w:rPr>
          <w:spacing w:val="-5"/>
        </w:rPr>
        <w:t xml:space="preserve"> </w:t>
      </w:r>
      <w:r>
        <w:t>lupa</w:t>
      </w:r>
      <w:r>
        <w:rPr>
          <w:spacing w:val="-5"/>
        </w:rPr>
        <w:t xml:space="preserve"> </w:t>
      </w:r>
      <w:r>
        <w:t>select</w:t>
      </w:r>
      <w:r>
        <w:rPr>
          <w:spacing w:val="-4"/>
        </w:rPr>
        <w:t xml:space="preserve"> </w:t>
      </w:r>
      <w:r>
        <w:t>parent</w:t>
      </w:r>
      <w:r>
        <w:rPr>
          <w:spacing w:val="-4"/>
        </w:rPr>
        <w:t xml:space="preserve"> </w:t>
      </w:r>
      <w:r>
        <w:t>resource</w:t>
      </w:r>
      <w:r>
        <w:rPr>
          <w:spacing w:val="-4"/>
        </w:rPr>
        <w:t xml:space="preserve"> </w:t>
      </w:r>
      <w:r>
        <w:rPr>
          <w:spacing w:val="-5"/>
        </w:rPr>
        <w:t>nya</w:t>
      </w:r>
    </w:p>
    <w:p w14:paraId="66FCCB37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929130" cy="1897380"/>
            <wp:effectExtent l="0" t="0" r="0" b="0"/>
            <wp:wrapTopAndBottom/>
            <wp:docPr id="65" name="Image 6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" name="Image 65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29193" cy="18973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FFBBD44">
      <w:pPr>
        <w:pStyle w:val="4"/>
        <w:spacing w:before="195"/>
        <w:ind w:left="743"/>
      </w:pP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disable</w:t>
      </w:r>
      <w:r>
        <w:rPr>
          <w:spacing w:val="-3"/>
        </w:rPr>
        <w:t xml:space="preserve"> </w:t>
      </w:r>
      <w:r>
        <w:t>google</w:t>
      </w:r>
      <w:r>
        <w:rPr>
          <w:spacing w:val="-4"/>
        </w:rPr>
        <w:t xml:space="preserve"> </w:t>
      </w:r>
      <w:r>
        <w:rPr>
          <w:spacing w:val="-2"/>
        </w:rPr>
        <w:t>analytics</w:t>
      </w:r>
    </w:p>
    <w:p w14:paraId="3A2F6725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332355" cy="1971040"/>
            <wp:effectExtent l="0" t="0" r="0" b="0"/>
            <wp:docPr id="66" name="Image 6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" name="Image 66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32857" cy="1971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66781">
      <w:pPr>
        <w:pStyle w:val="4"/>
        <w:ind w:left="743"/>
        <w:rPr>
          <w:sz w:val="20"/>
        </w:rPr>
      </w:pPr>
    </w:p>
    <w:p w14:paraId="101E5108">
      <w:pPr>
        <w:pStyle w:val="4"/>
        <w:ind w:left="743"/>
      </w:pPr>
      <w:r>
        <w:drawing>
          <wp:inline distT="0" distB="0" distL="114300" distR="114300">
            <wp:extent cx="2376170" cy="3105150"/>
            <wp:effectExtent l="0" t="0" r="11430" b="6350"/>
            <wp:docPr id="1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37617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D4E49A">
      <w:pPr>
        <w:pStyle w:val="4"/>
        <w:ind w:left="743"/>
      </w:pPr>
    </w:p>
    <w:p w14:paraId="401D1348">
      <w:pPr>
        <w:pStyle w:val="4"/>
        <w:spacing w:before="179"/>
        <w:ind w:left="743"/>
      </w:pPr>
    </w:p>
    <w:p w14:paraId="5D746CA6">
      <w:pPr>
        <w:pStyle w:val="4"/>
        <w:spacing w:before="179"/>
        <w:ind w:left="743"/>
      </w:pPr>
    </w:p>
    <w:p w14:paraId="7282983D">
      <w:pPr>
        <w:pStyle w:val="4"/>
        <w:spacing w:before="179"/>
        <w:ind w:left="743"/>
        <w:rPr>
          <w:sz w:val="11"/>
        </w:rPr>
      </w:pPr>
      <w:r>
        <w:drawing>
          <wp:inline distT="0" distB="0" distL="114300" distR="114300">
            <wp:extent cx="4476750" cy="1104900"/>
            <wp:effectExtent l="0" t="0" r="6350" b="0"/>
            <wp:docPr id="14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3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0" cy="110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1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1185545</wp:posOffset>
            </wp:positionH>
            <wp:positionV relativeFrom="paragraph">
              <wp:posOffset>965835</wp:posOffset>
            </wp:positionV>
            <wp:extent cx="3081020" cy="688975"/>
            <wp:effectExtent l="0" t="0" r="0" b="0"/>
            <wp:wrapTopAndBottom/>
            <wp:docPr id="68" name="Image 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" name="Image 68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80974" cy="68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1"/>
        </w:rPr>
        <w:drawing>
          <wp:anchor distT="0" distB="0" distL="0" distR="0" simplePos="0" relativeHeight="251664384" behindDoc="1" locked="0" layoutInCell="1" allowOverlap="1">
            <wp:simplePos x="0" y="0"/>
            <wp:positionH relativeFrom="page">
              <wp:posOffset>1193800</wp:posOffset>
            </wp:positionH>
            <wp:positionV relativeFrom="paragraph">
              <wp:posOffset>61595</wp:posOffset>
            </wp:positionV>
            <wp:extent cx="3058160" cy="717550"/>
            <wp:effectExtent l="0" t="0" r="0" b="0"/>
            <wp:wrapTopAndBottom/>
            <wp:docPr id="67" name="Imag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Image 67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58055" cy="71780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A4E20">
      <w:pPr>
        <w:pStyle w:val="4"/>
        <w:spacing w:before="179"/>
        <w:ind w:left="743"/>
        <w:rPr>
          <w:sz w:val="11"/>
        </w:rPr>
      </w:pPr>
      <w:r>
        <w:drawing>
          <wp:inline distT="0" distB="0" distL="114300" distR="114300">
            <wp:extent cx="5067300" cy="1162050"/>
            <wp:effectExtent l="0" t="0" r="0" b="6350"/>
            <wp:docPr id="15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4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67300" cy="1162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D8D967">
      <w:pPr>
        <w:pStyle w:val="4"/>
        <w:spacing w:before="179"/>
        <w:ind w:left="743"/>
        <w:rPr>
          <w:sz w:val="11"/>
        </w:rPr>
      </w:pPr>
    </w:p>
    <w:p w14:paraId="384E3E1E">
      <w:pPr>
        <w:pStyle w:val="4"/>
        <w:spacing w:before="179"/>
        <w:ind w:left="743"/>
      </w:pPr>
      <w:r>
        <w:rPr>
          <w:rFonts w:hint="default"/>
          <w:lang w:val="en-US"/>
        </w:rPr>
        <w:t>N</w:t>
      </w:r>
      <w:r>
        <w:t>ote</w:t>
      </w:r>
      <w:r>
        <w:rPr>
          <w:spacing w:val="-2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add</w:t>
      </w:r>
      <w:r>
        <w:rPr>
          <w:spacing w:val="-3"/>
        </w:rPr>
        <w:t xml:space="preserve"> </w:t>
      </w:r>
      <w:r>
        <w:t>app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pilih</w:t>
      </w:r>
      <w:r>
        <w:rPr>
          <w:spacing w:val="-2"/>
        </w:rPr>
        <w:t xml:space="preserve"> </w:t>
      </w:r>
      <w:r>
        <w:rPr>
          <w:spacing w:val="-5"/>
        </w:rPr>
        <w:t>web</w:t>
      </w:r>
    </w:p>
    <w:p w14:paraId="6C3F96F8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540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969135" cy="1545590"/>
            <wp:effectExtent l="0" t="0" r="0" b="0"/>
            <wp:wrapTopAndBottom/>
            <wp:docPr id="69" name="Image 6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" name="Image 69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69003" cy="154533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DBE442">
      <w:pPr>
        <w:pStyle w:val="4"/>
        <w:spacing w:before="187"/>
        <w:ind w:left="743"/>
      </w:pPr>
      <w:r>
        <w:drawing>
          <wp:inline distT="0" distB="0" distL="114300" distR="114300">
            <wp:extent cx="3122930" cy="2718435"/>
            <wp:effectExtent l="0" t="0" r="1270" b="12065"/>
            <wp:docPr id="16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5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122930" cy="2718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AF5640">
      <w:pPr>
        <w:pStyle w:val="4"/>
        <w:spacing w:before="187"/>
        <w:ind w:left="743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register</w:t>
      </w:r>
      <w:r>
        <w:rPr>
          <w:spacing w:val="-3"/>
        </w:rPr>
        <w:t xml:space="preserve"> </w:t>
      </w:r>
      <w:r>
        <w:rPr>
          <w:spacing w:val="-5"/>
        </w:rPr>
        <w:t>app</w:t>
      </w:r>
    </w:p>
    <w:p w14:paraId="698919FD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058670" cy="2454910"/>
            <wp:effectExtent l="0" t="0" r="0" b="0"/>
            <wp:wrapTopAndBottom/>
            <wp:docPr id="70" name="Image 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" name="Image 70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58870" cy="24551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CA58E4">
      <w:pPr>
        <w:pStyle w:val="4"/>
        <w:spacing w:before="185"/>
        <w:ind w:left="743"/>
      </w:pPr>
      <w:r>
        <w:t>Note</w:t>
      </w:r>
      <w:r>
        <w:rPr>
          <w:spacing w:val="-3"/>
        </w:rPr>
        <w:t xml:space="preserve"> </w:t>
      </w:r>
      <w:r>
        <w:t>:</w:t>
      </w:r>
      <w:r>
        <w:rPr>
          <w:spacing w:val="-4"/>
        </w:rPr>
        <w:t xml:space="preserve"> </w:t>
      </w:r>
      <w:r>
        <w:t>klik</w:t>
      </w:r>
      <w:r>
        <w:rPr>
          <w:spacing w:val="-4"/>
        </w:rPr>
        <w:t xml:space="preserve"> </w:t>
      </w:r>
      <w:r>
        <w:t>continue</w:t>
      </w:r>
      <w:r>
        <w:rPr>
          <w:spacing w:val="-3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rPr>
          <w:spacing w:val="-2"/>
        </w:rPr>
        <w:t>console</w:t>
      </w:r>
    </w:p>
    <w:p w14:paraId="2AD41E17">
      <w:pPr>
        <w:pStyle w:val="4"/>
        <w:spacing w:after="0"/>
      </w:pPr>
    </w:p>
    <w:p w14:paraId="3A5E1595">
      <w:pPr>
        <w:pStyle w:val="4"/>
        <w:spacing w:after="0"/>
      </w:pPr>
      <w:r>
        <w:drawing>
          <wp:inline distT="0" distB="0" distL="114300" distR="114300">
            <wp:extent cx="4089400" cy="4926965"/>
            <wp:effectExtent l="0" t="0" r="0" b="635"/>
            <wp:docPr id="1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6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089400" cy="4926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5D637C">
      <w:pPr>
        <w:pStyle w:val="4"/>
        <w:spacing w:after="0"/>
        <w:rPr>
          <w:sz w:val="22"/>
        </w:rPr>
      </w:pPr>
      <w:r>
        <w:rPr>
          <w:spacing w:val="-2"/>
          <w:sz w:val="22"/>
        </w:rPr>
        <w:t>Aktifkan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Firestore</w:t>
      </w:r>
      <w:r>
        <w:rPr>
          <w:spacing w:val="4"/>
          <w:sz w:val="22"/>
        </w:rPr>
        <w:t xml:space="preserve"> </w:t>
      </w:r>
      <w:r>
        <w:rPr>
          <w:spacing w:val="-2"/>
          <w:sz w:val="22"/>
        </w:rPr>
        <w:t>Database</w:t>
      </w:r>
    </w:p>
    <w:p w14:paraId="744A31E8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6432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1337310" cy="3326130"/>
            <wp:effectExtent l="0" t="0" r="0" b="0"/>
            <wp:wrapTopAndBottom/>
            <wp:docPr id="71" name="Image 7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" name="Image 71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37332" cy="332612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3570605</wp:posOffset>
            </wp:positionV>
            <wp:extent cx="3103880" cy="1120140"/>
            <wp:effectExtent l="0" t="0" r="0" b="0"/>
            <wp:wrapTopAndBottom/>
            <wp:docPr id="72" name="Image 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" name="Image 72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03936" cy="11201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7F421">
      <w:pPr>
        <w:pStyle w:val="4"/>
        <w:spacing w:before="9"/>
        <w:rPr>
          <w:sz w:val="14"/>
        </w:rPr>
      </w:pPr>
    </w:p>
    <w:p w14:paraId="41CA73C1">
      <w:pPr>
        <w:pStyle w:val="4"/>
        <w:spacing w:before="187"/>
        <w:ind w:left="743"/>
      </w:pPr>
      <w:r>
        <w:drawing>
          <wp:inline distT="0" distB="0" distL="114300" distR="114300">
            <wp:extent cx="1800225" cy="3028950"/>
            <wp:effectExtent l="0" t="0" r="3175" b="6350"/>
            <wp:docPr id="1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302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D04B18">
      <w:pPr>
        <w:pStyle w:val="4"/>
        <w:spacing w:before="187"/>
        <w:ind w:left="743"/>
      </w:pPr>
    </w:p>
    <w:p w14:paraId="0FFA60AC">
      <w:pPr>
        <w:pStyle w:val="4"/>
        <w:spacing w:before="187"/>
        <w:ind w:left="743"/>
      </w:pPr>
      <w:r>
        <w:drawing>
          <wp:inline distT="0" distB="0" distL="114300" distR="114300">
            <wp:extent cx="5762625" cy="3232785"/>
            <wp:effectExtent l="0" t="0" r="3175" b="5715"/>
            <wp:docPr id="1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8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32327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D5805">
      <w:pPr>
        <w:pStyle w:val="4"/>
        <w:spacing w:before="187"/>
      </w:pPr>
      <w:r>
        <w:t>Note</w:t>
      </w:r>
      <w:r>
        <w:rPr>
          <w:spacing w:val="-4"/>
        </w:rPr>
        <w:t xml:space="preserve"> </w:t>
      </w:r>
      <w:r>
        <w:t>: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t>create</w:t>
      </w:r>
      <w:r>
        <w:rPr>
          <w:spacing w:val="-3"/>
        </w:rPr>
        <w:t xml:space="preserve"> </w:t>
      </w:r>
      <w:r>
        <w:rPr>
          <w:spacing w:val="-2"/>
        </w:rPr>
        <w:t>database</w:t>
      </w:r>
    </w:p>
    <w:p w14:paraId="710CAFB2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6745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275205" cy="1477010"/>
            <wp:effectExtent l="0" t="0" r="0" b="0"/>
            <wp:wrapTopAndBottom/>
            <wp:docPr id="73" name="Image 7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Image 73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75016" cy="147675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A14F22">
      <w:pPr>
        <w:pStyle w:val="4"/>
        <w:spacing w:before="1"/>
        <w:rPr>
          <w:sz w:val="14"/>
        </w:rPr>
      </w:pPr>
    </w:p>
    <w:p w14:paraId="4A7C729F">
      <w:pPr>
        <w:pStyle w:val="4"/>
        <w:spacing w:after="0"/>
        <w:rPr>
          <w:sz w:val="14"/>
        </w:rPr>
      </w:pPr>
    </w:p>
    <w:p w14:paraId="78217105">
      <w:pPr>
        <w:pStyle w:val="4"/>
        <w:spacing w:after="0"/>
        <w:rPr>
          <w:sz w:val="14"/>
        </w:rPr>
      </w:pPr>
    </w:p>
    <w:p w14:paraId="17A267B5">
      <w:pPr>
        <w:pStyle w:val="4"/>
        <w:spacing w:after="0"/>
        <w:rPr>
          <w:sz w:val="14"/>
        </w:rPr>
      </w:pPr>
    </w:p>
    <w:p w14:paraId="20AF32E7">
      <w:pPr>
        <w:pStyle w:val="4"/>
        <w:spacing w:after="0"/>
        <w:rPr>
          <w:sz w:val="14"/>
        </w:rPr>
      </w:pPr>
    </w:p>
    <w:p w14:paraId="679ECE71">
      <w:pPr>
        <w:pStyle w:val="4"/>
        <w:spacing w:after="0"/>
        <w:rPr>
          <w:sz w:val="14"/>
        </w:rPr>
      </w:pPr>
    </w:p>
    <w:p w14:paraId="00288916">
      <w:pPr>
        <w:pStyle w:val="4"/>
        <w:spacing w:after="0"/>
        <w:rPr>
          <w:sz w:val="14"/>
        </w:rPr>
      </w:pPr>
    </w:p>
    <w:p w14:paraId="21E5A154">
      <w:pPr>
        <w:pStyle w:val="4"/>
        <w:spacing w:after="0"/>
        <w:rPr>
          <w:sz w:val="14"/>
        </w:rPr>
      </w:pPr>
    </w:p>
    <w:p w14:paraId="62B38198">
      <w:pPr>
        <w:pStyle w:val="4"/>
        <w:spacing w:after="0"/>
        <w:rPr>
          <w:sz w:val="14"/>
        </w:rPr>
      </w:pPr>
    </w:p>
    <w:p w14:paraId="2E83D6E9">
      <w:pPr>
        <w:pStyle w:val="4"/>
        <w:spacing w:after="0"/>
        <w:rPr>
          <w:sz w:val="14"/>
        </w:rPr>
      </w:pPr>
    </w:p>
    <w:p w14:paraId="32B3AADF">
      <w:pPr>
        <w:pStyle w:val="4"/>
        <w:spacing w:after="0"/>
        <w:rPr>
          <w:sz w:val="14"/>
        </w:rPr>
      </w:pPr>
      <w:r>
        <w:rPr>
          <w:sz w:val="12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1113790</wp:posOffset>
            </wp:positionH>
            <wp:positionV relativeFrom="paragraph">
              <wp:posOffset>74295</wp:posOffset>
            </wp:positionV>
            <wp:extent cx="2320290" cy="1650365"/>
            <wp:effectExtent l="0" t="0" r="0" b="0"/>
            <wp:wrapTopAndBottom/>
            <wp:docPr id="74" name="Image 7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Image 74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320220" cy="16504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7D997B1">
      <w:pPr>
        <w:pStyle w:val="4"/>
        <w:spacing w:after="0"/>
        <w:rPr>
          <w:sz w:val="14"/>
        </w:rPr>
      </w:pPr>
    </w:p>
    <w:p w14:paraId="630D3C10">
      <w:pPr>
        <w:pStyle w:val="4"/>
        <w:spacing w:after="0"/>
      </w:pPr>
      <w:r>
        <w:drawing>
          <wp:inline distT="0" distB="0" distL="114300" distR="114300">
            <wp:extent cx="3448685" cy="2651125"/>
            <wp:effectExtent l="0" t="0" r="5715" b="3175"/>
            <wp:docPr id="20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19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448685" cy="2651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AA3AF1F">
      <w:pPr>
        <w:pStyle w:val="4"/>
        <w:spacing w:after="0"/>
      </w:pPr>
    </w:p>
    <w:p w14:paraId="37B1C8CC">
      <w:pPr>
        <w:pStyle w:val="4"/>
        <w:spacing w:after="0"/>
        <w:sectPr>
          <w:pgSz w:w="11910" w:h="16840"/>
          <w:pgMar w:top="1380" w:right="1417" w:bottom="280" w:left="1417" w:header="720" w:footer="720" w:gutter="0"/>
          <w:cols w:space="720" w:num="1"/>
        </w:sectPr>
      </w:pPr>
      <w:r>
        <w:drawing>
          <wp:inline distT="0" distB="0" distL="114300" distR="114300">
            <wp:extent cx="3439160" cy="2950210"/>
            <wp:effectExtent l="0" t="0" r="2540" b="8890"/>
            <wp:docPr id="21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0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439160" cy="2950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FA5D6A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2223770" cy="1645920"/>
            <wp:effectExtent l="0" t="0" r="0" b="0"/>
            <wp:docPr id="75" name="Image 75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Image 75"/>
                    <pic:cNvPicPr/>
                  </pic:nvPicPr>
                  <pic:blipFill>
                    <a:blip r:embed="rId4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23986" cy="164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7FFE5A">
      <w:pPr>
        <w:pStyle w:val="4"/>
        <w:ind w:left="743"/>
        <w:rPr>
          <w:sz w:val="20"/>
        </w:rPr>
      </w:pPr>
      <w:r>
        <w:drawing>
          <wp:inline distT="0" distB="0" distL="114300" distR="114300">
            <wp:extent cx="3695065" cy="3439160"/>
            <wp:effectExtent l="0" t="0" r="635" b="2540"/>
            <wp:docPr id="22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Picture 21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695065" cy="3439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75ADFA">
      <w:pPr>
        <w:pStyle w:val="4"/>
        <w:spacing w:before="5"/>
        <w:rPr>
          <w:sz w:val="14"/>
        </w:rPr>
      </w:pPr>
      <w:r>
        <w:rPr>
          <w:sz w:val="14"/>
        </w:rPr>
        <w:drawing>
          <wp:anchor distT="0" distB="0" distL="0" distR="0" simplePos="0" relativeHeight="25166848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126365</wp:posOffset>
            </wp:positionV>
            <wp:extent cx="3348990" cy="1216025"/>
            <wp:effectExtent l="0" t="0" r="0" b="0"/>
            <wp:wrapTopAndBottom/>
            <wp:docPr id="76" name="Image 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" name="Image 76"/>
                    <pic:cNvPicPr/>
                  </pic:nvPicPr>
                  <pic:blipFill>
                    <a:blip r:embed="rId4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48914" cy="12161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0D4CE32">
      <w:pPr>
        <w:pStyle w:val="4"/>
        <w:spacing w:before="185"/>
        <w:ind w:left="743"/>
      </w:pPr>
      <w:r>
        <w:drawing>
          <wp:inline distT="0" distB="0" distL="114300" distR="114300">
            <wp:extent cx="4401820" cy="2752090"/>
            <wp:effectExtent l="0" t="0" r="5080" b="3810"/>
            <wp:docPr id="23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2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4401820" cy="27520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AF721C">
      <w:pPr>
        <w:pStyle w:val="4"/>
        <w:spacing w:before="185"/>
        <w:ind w:left="743"/>
      </w:pPr>
      <w:r>
        <w:t>Rubah</w:t>
      </w:r>
      <w:r>
        <w:rPr>
          <w:spacing w:val="-2"/>
        </w:rPr>
        <w:t xml:space="preserve"> </w:t>
      </w:r>
      <w:r>
        <w:t>rulesnya</w:t>
      </w:r>
      <w:r>
        <w:rPr>
          <w:spacing w:val="-3"/>
        </w:rPr>
        <w:t xml:space="preserve"> </w:t>
      </w:r>
      <w:r>
        <w:t>jadi</w:t>
      </w:r>
      <w:r>
        <w:rPr>
          <w:spacing w:val="-3"/>
        </w:rPr>
        <w:t xml:space="preserve"> </w:t>
      </w:r>
      <w:r>
        <w:t>true</w:t>
      </w:r>
      <w:r>
        <w:rPr>
          <w:spacing w:val="-2"/>
        </w:rPr>
        <w:t xml:space="preserve"> </w:t>
      </w:r>
      <w:r>
        <w:t>dan</w:t>
      </w:r>
      <w:r>
        <w:rPr>
          <w:spacing w:val="-3"/>
        </w:rPr>
        <w:t xml:space="preserve"> </w:t>
      </w:r>
      <w:r>
        <w:t>klik</w:t>
      </w:r>
      <w:r>
        <w:rPr>
          <w:spacing w:val="-3"/>
        </w:rPr>
        <w:t xml:space="preserve"> </w:t>
      </w:r>
      <w:r>
        <w:rPr>
          <w:spacing w:val="-2"/>
        </w:rPr>
        <w:t>publish</w:t>
      </w:r>
    </w:p>
    <w:p w14:paraId="13D47E6A">
      <w:pPr>
        <w:pStyle w:val="4"/>
        <w:spacing w:before="11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3562350" cy="1669415"/>
            <wp:effectExtent l="0" t="0" r="0" b="0"/>
            <wp:wrapTopAndBottom/>
            <wp:docPr id="77" name="Image 7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" name="Image 77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62094" cy="166935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9514901">
      <w:pPr>
        <w:pStyle w:val="7"/>
        <w:numPr>
          <w:numId w:val="0"/>
        </w:numPr>
        <w:tabs>
          <w:tab w:val="left" w:pos="741"/>
        </w:tabs>
        <w:spacing w:before="164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4503420" cy="1760855"/>
            <wp:effectExtent l="0" t="0" r="5080" b="4445"/>
            <wp:docPr id="2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3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503420" cy="1760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1FDF34">
      <w:pPr>
        <w:pStyle w:val="7"/>
        <w:numPr>
          <w:ilvl w:val="1"/>
          <w:numId w:val="1"/>
        </w:numPr>
        <w:tabs>
          <w:tab w:val="left" w:pos="741"/>
        </w:tabs>
        <w:spacing w:before="164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collection:</w:t>
      </w:r>
    </w:p>
    <w:p w14:paraId="0C49112B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69504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994025" cy="1266190"/>
            <wp:effectExtent l="0" t="0" r="0" b="0"/>
            <wp:wrapTopAndBottom/>
            <wp:docPr id="78" name="Image 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" name="Image 78"/>
                    <pic:cNvPicPr/>
                  </pic:nvPicPr>
                  <pic:blipFill>
                    <a:blip r:embed="rId4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994011" cy="12664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D60218D">
      <w:pPr>
        <w:pStyle w:val="7"/>
        <w:numPr>
          <w:numId w:val="0"/>
        </w:numPr>
        <w:tabs>
          <w:tab w:val="left" w:pos="741"/>
        </w:tabs>
        <w:spacing w:before="197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805430" cy="1551305"/>
            <wp:effectExtent l="0" t="0" r="1270" b="10795"/>
            <wp:docPr id="25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4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805430" cy="1551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CFE84">
      <w:pPr>
        <w:pStyle w:val="7"/>
        <w:numPr>
          <w:ilvl w:val="1"/>
          <w:numId w:val="1"/>
        </w:numPr>
        <w:tabs>
          <w:tab w:val="left" w:pos="741"/>
        </w:tabs>
        <w:spacing w:before="197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products</w:t>
      </w:r>
    </w:p>
    <w:p w14:paraId="03E001C1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2424430" cy="1481455"/>
            <wp:effectExtent l="0" t="0" r="0" b="0"/>
            <wp:wrapTopAndBottom/>
            <wp:docPr id="79" name="Image 7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" name="Image 79"/>
                    <pic:cNvPicPr/>
                  </pic:nvPicPr>
                  <pic:blipFill>
                    <a:blip r:embed="rId5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24368" cy="14813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BE1B304">
      <w:pPr>
        <w:pStyle w:val="4"/>
        <w:spacing w:before="42"/>
        <w:ind w:left="743"/>
      </w:pPr>
    </w:p>
    <w:p w14:paraId="529067DC">
      <w:pPr>
        <w:pStyle w:val="4"/>
        <w:spacing w:before="42"/>
        <w:ind w:left="743"/>
      </w:pPr>
    </w:p>
    <w:p w14:paraId="5FCE145D">
      <w:pPr>
        <w:pStyle w:val="4"/>
        <w:spacing w:before="42"/>
        <w:ind w:left="743"/>
      </w:pPr>
      <w:r>
        <w:drawing>
          <wp:inline distT="0" distB="0" distL="114300" distR="114300">
            <wp:extent cx="3615690" cy="2073910"/>
            <wp:effectExtent l="0" t="0" r="3810" b="8890"/>
            <wp:docPr id="2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5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3615690" cy="2073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06C6CF">
      <w:pPr>
        <w:pStyle w:val="4"/>
        <w:spacing w:before="42"/>
        <w:ind w:left="743"/>
      </w:pPr>
      <w:r>
        <w:t>Gunakan</w:t>
      </w:r>
      <w:r>
        <w:rPr>
          <w:spacing w:val="-10"/>
        </w:rPr>
        <w:t xml:space="preserve"> </w:t>
      </w:r>
      <w:r>
        <w:t>auto-</w:t>
      </w:r>
      <w:r>
        <w:rPr>
          <w:spacing w:val="-5"/>
        </w:rPr>
        <w:t>id</w:t>
      </w:r>
    </w:p>
    <w:p w14:paraId="2CCC5611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70528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114935</wp:posOffset>
            </wp:positionV>
            <wp:extent cx="2245360" cy="2094230"/>
            <wp:effectExtent l="0" t="0" r="0" b="0"/>
            <wp:wrapTopAndBottom/>
            <wp:docPr id="80" name="Image 8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" name="Image 80"/>
                    <pic:cNvPicPr/>
                  </pic:nvPicPr>
                  <pic:blipFill>
                    <a:blip r:embed="rId5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45085" cy="20939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BA7EC63">
      <w:pPr>
        <w:pStyle w:val="7"/>
        <w:numPr>
          <w:numId w:val="0"/>
        </w:numPr>
        <w:tabs>
          <w:tab w:val="left" w:pos="741"/>
        </w:tabs>
        <w:spacing w:before="189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037715" cy="1893570"/>
            <wp:effectExtent l="0" t="0" r="6985" b="11430"/>
            <wp:docPr id="29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Picture 28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2037715" cy="18935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090267">
      <w:pPr>
        <w:pStyle w:val="7"/>
        <w:numPr>
          <w:ilvl w:val="1"/>
          <w:numId w:val="1"/>
        </w:numPr>
        <w:tabs>
          <w:tab w:val="left" w:pos="741"/>
        </w:tabs>
        <w:spacing w:before="189" w:after="0" w:line="240" w:lineRule="auto"/>
        <w:ind w:left="741" w:right="0" w:hanging="358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field:</w:t>
      </w:r>
    </w:p>
    <w:p w14:paraId="40ABD817">
      <w:pPr>
        <w:pStyle w:val="4"/>
        <w:spacing w:before="9"/>
        <w:rPr>
          <w:sz w:val="12"/>
        </w:rPr>
      </w:pPr>
      <w:r>
        <w:rPr>
          <w:sz w:val="12"/>
        </w:rPr>
        <mc:AlternateContent>
          <mc:Choice Requires="wpg">
            <w:drawing>
              <wp:anchor distT="0" distB="0" distL="0" distR="0" simplePos="0" relativeHeight="251672576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4883150</wp:posOffset>
                </wp:positionV>
                <wp:extent cx="5732780" cy="20320"/>
                <wp:effectExtent l="0" t="0" r="0" b="0"/>
                <wp:wrapTopAndBottom/>
                <wp:docPr id="83" name="Group 8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84" name="Graphic 8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5" name="Graphic 85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6" name="Graphic 86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7" name="Graphic 87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89" name="Graphic 89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384.5pt;height:1.6pt;width:451.4pt;mso-position-horizontal-relative:page;mso-wrap-distance-bottom:0pt;mso-wrap-distance-top:0pt;z-index:-251643904;mso-width-relative:page;mso-height-relative:page;" coordsize="5732780,20320" o:gfxdata="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">
                <o:lock v:ext="edit" aspectratio="f"/>
                <v:shape id="Graphic 84" o:spid="_x0000_s1026" o:spt="100" style="position:absolute;left:0;top:0;height:19050;width:5731510;" fillcolor="#9F9F9F" filled="t" stroked="f" coordsize="5731510,19050" o:gfxdata="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EUpYC28AAAA&#10;2wAAAA8AAAAAAAAAAQAgAAAAIgAAAGRycy9kb3ducmV2LnhtbFBLAQIUABQAAAAIAIdO4kAzLwWe&#10;OwAAADkAAAAQAAAAAAAAAAEAIAAAAAsBAABkcnMvc2hhcGV4bWwueG1sUEsFBgAAAAAGAAYAWwEA&#10;ALUDAAAAAA=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5" o:spid="_x0000_s1026" o:spt="100" style="position:absolute;left:5729859;top:888;height:2540;width:2540;" fillcolor="#E2E2E2" filled="t" stroked="f" coordsize="2540,2540" o:gfxdata="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Ba134G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6" o:spid="_x0000_s1026" o:spt="100" style="position:absolute;left:0;top:888;height:16510;width:5732780;" fillcolor="#9F9F9F" filled="t" stroked="f" coordsize="5732780,16510" o:gfxdata="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DDeJLb&#10;wAAAANsAAAAPAAAAAAAAAAEAIAAAACIAAABkcnMvZG93bnJldi54bWxQSwECFAAUAAAACACHTuJA&#10;My8FnjsAAAA5AAAAEAAAAAAAAAABACAAAAAPAQAAZHJzL3NoYXBleG1sLnhtbFBLBQYAAAAABgAG&#10;AFsBAAC5AwAAAAA=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7" o:spid="_x0000_s1026" o:spt="100" style="position:absolute;left:5729859;top:3429;height:13970;width:2540;" fillcolor="#E2E2E2" filled="t" stroked="f" coordsize="2540,13970" o:gfxdata="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sM0ns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8" o:spid="_x0000_s1026" o:spt="100" style="position:absolute;left:0;top:17398;height:2540;width:2540;" fillcolor="#9F9F9F" filled="t" stroked="f" coordsize="2540,2540" o:gfxdata="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89" o:spid="_x0000_s1026" o:spt="100" style="position:absolute;left:0;top:17398;height:2540;width:5732780;" fillcolor="#E2E2E2" filled="t" stroked="f" coordsize="5732780,2540" o:gfxdata="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BMX8qm8AAAA&#10;2wAAAA8AAAAAAAAAAQAgAAAAIgAAAGRycy9kb3ducmV2LnhtbFBLAQIUABQAAAAIAIdO4kAzLwWe&#10;OwAAADkAAAAQAAAAAAAAAAEAIAAAAAsBAABkcnMvc2hhcGV4bWwueG1sUEsFBgAAAAAGAAYAWwEA&#10;ALUDAAAAAA=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BE97AFF">
      <w:pPr>
        <w:pStyle w:val="4"/>
        <w:spacing w:before="9"/>
        <w:rPr>
          <w:sz w:val="15"/>
        </w:rPr>
      </w:pPr>
    </w:p>
    <w:p w14:paraId="41EC4F7D">
      <w:pPr>
        <w:pStyle w:val="4"/>
        <w:spacing w:before="232"/>
        <w:rPr>
          <w:rFonts w:hint="default"/>
          <w:lang w:val="en-US"/>
        </w:rPr>
      </w:pPr>
      <w:r>
        <w:drawing>
          <wp:inline distT="0" distB="0" distL="114300" distR="114300">
            <wp:extent cx="2929255" cy="3863340"/>
            <wp:effectExtent l="0" t="0" r="4445" b="10160"/>
            <wp:docPr id="30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Picture 29"/>
                    <pic:cNvPicPr>
                      <a:picLocks noChangeAspect="1"/>
                    </pic:cNvPicPr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2929255" cy="3863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537210</wp:posOffset>
            </wp:positionH>
            <wp:positionV relativeFrom="paragraph">
              <wp:posOffset>93345</wp:posOffset>
            </wp:positionV>
            <wp:extent cx="2581910" cy="3387725"/>
            <wp:effectExtent l="0" t="0" r="0" b="0"/>
            <wp:wrapTopAndBottom/>
            <wp:docPr id="81" name="Imag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Image 81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581846" cy="338785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447DFA">
      <w:pPr>
        <w:pStyle w:val="4"/>
        <w:spacing w:before="232"/>
        <w:ind w:left="23"/>
      </w:pPr>
    </w:p>
    <w:p w14:paraId="4B923AFF">
      <w:pPr>
        <w:pStyle w:val="4"/>
        <w:spacing w:before="232"/>
        <w:ind w:left="23"/>
      </w:pPr>
    </w:p>
    <w:p w14:paraId="021B765C">
      <w:pPr>
        <w:pStyle w:val="4"/>
        <w:spacing w:before="232"/>
        <w:ind w:left="23"/>
      </w:pPr>
    </w:p>
    <w:p w14:paraId="2BDD1A7D">
      <w:pPr>
        <w:pStyle w:val="4"/>
        <w:spacing w:before="232"/>
        <w:ind w:left="23"/>
      </w:pPr>
    </w:p>
    <w:p w14:paraId="4EF32956">
      <w:pPr>
        <w:pStyle w:val="4"/>
        <w:spacing w:before="232"/>
        <w:ind w:left="23"/>
      </w:pPr>
    </w:p>
    <w:p w14:paraId="0D47757F">
      <w:pPr>
        <w:pStyle w:val="4"/>
        <w:spacing w:before="232"/>
        <w:ind w:left="23"/>
      </w:pPr>
    </w:p>
    <w:p w14:paraId="0A4A3889">
      <w:pPr>
        <w:pStyle w:val="4"/>
        <w:spacing w:before="232"/>
        <w:ind w:left="23"/>
        <w:rPr>
          <w:rFonts w:hint="default"/>
          <w:lang w:val="en-US"/>
        </w:rPr>
      </w:pPr>
      <w:r>
        <w:drawing>
          <wp:inline distT="0" distB="0" distL="114300" distR="114300">
            <wp:extent cx="5761990" cy="2516505"/>
            <wp:effectExtent l="0" t="0" r="3810" b="10795"/>
            <wp:docPr id="31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Picture 30"/>
                    <pic:cNvPicPr>
                      <a:picLocks noChangeAspect="1"/>
                    </pic:cNvPicPr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2516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2"/>
        </w:rPr>
        <w:drawing>
          <wp:anchor distT="0" distB="0" distL="0" distR="0" simplePos="0" relativeHeight="251671552" behindDoc="1" locked="0" layoutInCell="1" allowOverlap="1">
            <wp:simplePos x="0" y="0"/>
            <wp:positionH relativeFrom="page">
              <wp:posOffset>669290</wp:posOffset>
            </wp:positionH>
            <wp:positionV relativeFrom="paragraph">
              <wp:posOffset>136525</wp:posOffset>
            </wp:positionV>
            <wp:extent cx="3830955" cy="1008380"/>
            <wp:effectExtent l="0" t="0" r="0" b="0"/>
            <wp:wrapTopAndBottom/>
            <wp:docPr id="82" name="Image 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" name="Image 82"/>
                    <pic:cNvPicPr/>
                  </pic:nvPicPr>
                  <pic:blipFill>
                    <a:blip r:embed="rId5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1261" cy="100812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FCCF9A4">
      <w:pPr>
        <w:pStyle w:val="4"/>
        <w:spacing w:before="232"/>
        <w:ind w:left="23"/>
      </w:pPr>
      <w:r>
        <w:rPr>
          <w:rFonts w:hint="default"/>
          <w:lang w:val="en-US"/>
        </w:rPr>
        <w:t>L</w:t>
      </w:r>
      <w:r>
        <w:t>angkah</w:t>
      </w:r>
      <w:r>
        <w:rPr>
          <w:spacing w:val="-4"/>
        </w:rPr>
        <w:t xml:space="preserve"> </w:t>
      </w:r>
      <w:r>
        <w:t>6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Install</w:t>
      </w:r>
      <w:r>
        <w:rPr>
          <w:spacing w:val="-3"/>
        </w:rPr>
        <w:t xml:space="preserve"> </w:t>
      </w:r>
      <w:r>
        <w:rPr>
          <w:spacing w:val="-2"/>
        </w:rPr>
        <w:t>Firebase</w:t>
      </w:r>
    </w:p>
    <w:p w14:paraId="036B0A49">
      <w:pPr>
        <w:pStyle w:val="7"/>
        <w:numPr>
          <w:ilvl w:val="0"/>
          <w:numId w:val="4"/>
        </w:numPr>
        <w:tabs>
          <w:tab w:val="left" w:pos="729"/>
        </w:tabs>
        <w:spacing w:before="182" w:after="0" w:line="240" w:lineRule="auto"/>
        <w:ind w:left="729" w:right="0" w:hanging="358"/>
        <w:jc w:val="left"/>
        <w:rPr>
          <w:sz w:val="22"/>
        </w:rPr>
      </w:pPr>
      <w:r>
        <w:rPr>
          <w:sz w:val="22"/>
        </w:rPr>
        <w:t>npm</w:t>
      </w:r>
      <w:r>
        <w:rPr>
          <w:spacing w:val="-7"/>
          <w:sz w:val="22"/>
        </w:rPr>
        <w:t xml:space="preserve"> </w:t>
      </w:r>
      <w:r>
        <w:rPr>
          <w:sz w:val="22"/>
        </w:rPr>
        <w:t>install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firebase</w:t>
      </w:r>
    </w:p>
    <w:p w14:paraId="4B0D26EA">
      <w:pPr>
        <w:pStyle w:val="4"/>
        <w:ind w:left="78"/>
        <w:rPr>
          <w:sz w:val="20"/>
        </w:rPr>
      </w:pPr>
      <w:r>
        <w:rPr>
          <w:sz w:val="20"/>
        </w:rPr>
        <w:drawing>
          <wp:inline distT="0" distB="0" distL="0" distR="0">
            <wp:extent cx="5450840" cy="944245"/>
            <wp:effectExtent l="0" t="0" r="0" b="0"/>
            <wp:docPr id="90" name="Image 9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" name="Image 90"/>
                    <pic:cNvPicPr/>
                  </pic:nvPicPr>
                  <pic:blipFill>
                    <a:blip r:embed="rId5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1178" cy="944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15FCB8">
      <w:pPr>
        <w:pStyle w:val="4"/>
        <w:ind w:left="78"/>
        <w:rPr>
          <w:rFonts w:hint="default"/>
          <w:sz w:val="20"/>
          <w:lang w:val="en-US"/>
        </w:rPr>
      </w:pPr>
      <w:r>
        <w:drawing>
          <wp:inline distT="0" distB="0" distL="114300" distR="114300">
            <wp:extent cx="5762625" cy="1136015"/>
            <wp:effectExtent l="0" t="0" r="3175" b="6985"/>
            <wp:docPr id="32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Picture 31"/>
                    <pic:cNvPicPr>
                      <a:picLocks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2625" cy="113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E4596C">
      <w:pPr>
        <w:pStyle w:val="4"/>
        <w:ind w:left="78"/>
        <w:rPr>
          <w:rFonts w:hint="default"/>
          <w:sz w:val="20"/>
          <w:lang w:val="en-US"/>
        </w:rPr>
      </w:pPr>
    </w:p>
    <w:p w14:paraId="4F0445EE">
      <w:pPr>
        <w:pStyle w:val="7"/>
        <w:numPr>
          <w:ilvl w:val="0"/>
          <w:numId w:val="4"/>
        </w:numPr>
        <w:tabs>
          <w:tab w:val="left" w:pos="741"/>
        </w:tabs>
        <w:spacing w:before="177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257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295275</wp:posOffset>
            </wp:positionV>
            <wp:extent cx="1736090" cy="1227455"/>
            <wp:effectExtent l="0" t="0" r="0" b="0"/>
            <wp:wrapTopAndBottom/>
            <wp:docPr id="91" name="Image 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1" name="Image 91"/>
                    <pic:cNvPicPr/>
                  </pic:nvPicPr>
                  <pic:blipFill>
                    <a:blip r:embed="rId6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736260" cy="12274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z w:val="22"/>
        </w:rPr>
        <w:t>folder</w:t>
      </w:r>
      <w:r>
        <w:rPr>
          <w:spacing w:val="-3"/>
          <w:sz w:val="22"/>
        </w:rPr>
        <w:t xml:space="preserve"> </w:t>
      </w:r>
      <w:r>
        <w:rPr>
          <w:sz w:val="22"/>
        </w:rPr>
        <w:t>dan</w:t>
      </w:r>
      <w:r>
        <w:rPr>
          <w:spacing w:val="-4"/>
          <w:sz w:val="22"/>
        </w:rPr>
        <w:t xml:space="preserve"> </w:t>
      </w:r>
      <w:r>
        <w:rPr>
          <w:sz w:val="22"/>
        </w:rPr>
        <w:t>file</w:t>
      </w:r>
      <w:r>
        <w:rPr>
          <w:spacing w:val="-2"/>
          <w:sz w:val="22"/>
        </w:rPr>
        <w:t xml:space="preserve"> </w:t>
      </w:r>
      <w:r>
        <w:rPr>
          <w:sz w:val="22"/>
        </w:rPr>
        <w:t>ts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2"/>
          <w:sz w:val="22"/>
        </w:rPr>
        <w:t xml:space="preserve"> </w:t>
      </w:r>
      <w:r>
        <w:rPr>
          <w:sz w:val="22"/>
        </w:rPr>
        <w:t>pages</w:t>
      </w:r>
      <w:r>
        <w:rPr>
          <w:spacing w:val="-2"/>
          <w:sz w:val="22"/>
        </w:rPr>
        <w:t xml:space="preserve"> utlis/db/firebase.ts</w:t>
      </w:r>
    </w:p>
    <w:p w14:paraId="186EFE02">
      <w:pPr>
        <w:pStyle w:val="7"/>
        <w:numPr>
          <w:numId w:val="0"/>
        </w:numPr>
        <w:tabs>
          <w:tab w:val="left" w:pos="741"/>
        </w:tabs>
        <w:spacing w:before="40" w:after="2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047875" cy="428625"/>
            <wp:effectExtent l="0" t="0" r="9525" b="3175"/>
            <wp:docPr id="33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Picture 32"/>
                    <pic:cNvPicPr>
                      <a:picLocks noChangeAspect="1"/>
                    </pic:cNvPicPr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2047875" cy="428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70C17C">
      <w:pPr>
        <w:pStyle w:val="7"/>
        <w:numPr>
          <w:ilvl w:val="0"/>
          <w:numId w:val="4"/>
        </w:numPr>
        <w:tabs>
          <w:tab w:val="left" w:pos="741"/>
        </w:tabs>
        <w:spacing w:before="40" w:after="2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Copy</w:t>
      </w:r>
      <w:r>
        <w:rPr>
          <w:spacing w:val="-5"/>
          <w:sz w:val="22"/>
        </w:rPr>
        <w:t xml:space="preserve"> </w:t>
      </w:r>
      <w:r>
        <w:rPr>
          <w:sz w:val="22"/>
        </w:rPr>
        <w:t>paste</w:t>
      </w:r>
      <w:r>
        <w:rPr>
          <w:spacing w:val="-6"/>
          <w:sz w:val="22"/>
        </w:rPr>
        <w:t xml:space="preserve"> </w:t>
      </w:r>
      <w:r>
        <w:rPr>
          <w:sz w:val="22"/>
        </w:rPr>
        <w:t>yang</w:t>
      </w:r>
      <w:r>
        <w:rPr>
          <w:spacing w:val="-5"/>
          <w:sz w:val="22"/>
        </w:rPr>
        <w:t xml:space="preserve"> </w:t>
      </w:r>
      <w:r>
        <w:rPr>
          <w:sz w:val="22"/>
        </w:rPr>
        <w:t>ada</w:t>
      </w:r>
      <w:r>
        <w:rPr>
          <w:spacing w:val="-5"/>
          <w:sz w:val="22"/>
        </w:rPr>
        <w:t xml:space="preserve"> </w:t>
      </w:r>
      <w:r>
        <w:rPr>
          <w:sz w:val="22"/>
        </w:rPr>
        <w:t>pada</w:t>
      </w:r>
      <w:r>
        <w:rPr>
          <w:spacing w:val="-5"/>
          <w:sz w:val="22"/>
        </w:rPr>
        <w:t xml:space="preserve"> </w:t>
      </w:r>
      <w:r>
        <w:rPr>
          <w:sz w:val="22"/>
        </w:rPr>
        <w:t>kotak</w:t>
      </w:r>
      <w:r>
        <w:rPr>
          <w:spacing w:val="-7"/>
          <w:sz w:val="22"/>
        </w:rPr>
        <w:t xml:space="preserve"> </w:t>
      </w:r>
      <w:r>
        <w:rPr>
          <w:sz w:val="22"/>
        </w:rPr>
        <w:t>merah</w:t>
      </w:r>
      <w:r>
        <w:rPr>
          <w:spacing w:val="-6"/>
          <w:sz w:val="22"/>
        </w:rPr>
        <w:t xml:space="preserve"> </w:t>
      </w:r>
      <w:r>
        <w:rPr>
          <w:sz w:val="22"/>
        </w:rPr>
        <w:t>ke</w:t>
      </w:r>
      <w:r>
        <w:rPr>
          <w:spacing w:val="-5"/>
          <w:sz w:val="22"/>
        </w:rPr>
        <w:t xml:space="preserve"> </w:t>
      </w:r>
      <w:r>
        <w:rPr>
          <w:sz w:val="22"/>
        </w:rPr>
        <w:t>file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firebase.ts</w:t>
      </w:r>
    </w:p>
    <w:p w14:paraId="02B96899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4758055" cy="2779395"/>
            <wp:effectExtent l="0" t="0" r="0" b="0"/>
            <wp:docPr id="92" name="Image 9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" name="Image 92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758235" cy="2779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7F07D">
      <w:pPr>
        <w:pStyle w:val="4"/>
        <w:rPr>
          <w:sz w:val="20"/>
        </w:rPr>
      </w:pPr>
    </w:p>
    <w:p w14:paraId="7A900F73">
      <w:pPr>
        <w:pStyle w:val="4"/>
        <w:rPr>
          <w:sz w:val="20"/>
        </w:rPr>
      </w:pPr>
    </w:p>
    <w:p w14:paraId="6314FDD7">
      <w:pPr>
        <w:pStyle w:val="4"/>
        <w:rPr>
          <w:sz w:val="20"/>
        </w:rPr>
      </w:pPr>
    </w:p>
    <w:p w14:paraId="1C3EA46F">
      <w:pPr>
        <w:pStyle w:val="4"/>
        <w:spacing w:before="109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360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239395</wp:posOffset>
                </wp:positionV>
                <wp:extent cx="5732780" cy="19685"/>
                <wp:effectExtent l="0" t="0" r="0" b="0"/>
                <wp:wrapTopAndBottom/>
                <wp:docPr id="93" name="Group 9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94" name="Graphic 9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5" name="Graphic 9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6" name="Graphic 9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7" name="Graphic 9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714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0" y="17144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85pt;height:1.55pt;width:451.4pt;mso-position-horizontal-relative:page;mso-wrap-distance-bottom:0pt;mso-wrap-distance-top:0pt;z-index:-251642880;mso-width-relative:page;mso-height-relative:page;" coordsize="5732780,19685" o:gfxdata="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">
                <o:lock v:ext="edit" aspectratio="f"/>
                <v:shape id="Graphic 94" o:spid="_x0000_s1026" o:spt="100" style="position:absolute;left:0;top:0;height:19050;width:5731510;" fillcolor="#9F9F9F" filled="t" stroked="f" coordsize="5731510,19050" o:gfxdata="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MDw9vC8AAAA&#10;2wAAAA8AAAAAAAAAAQAgAAAAIgAAAGRycy9kb3ducmV2LnhtbFBLAQIUABQAAAAIAIdO4kAzLwWe&#10;OwAAADkAAAAQAAAAAAAAAAEAIAAAAAsBAABkcnMvc2hhcGV4bWwueG1sUEsFBgAAAAAGAAYAWwEA&#10;ALUD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5" o:spid="_x0000_s1026" o:spt="100" style="position:absolute;left:5729859;top:634;height:2540;width:2540;" fillcolor="#E2E2E2" filled="t" stroked="f" coordsize="2540,2540" o:gfxdata="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3w7o274A&#10;AADb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6" o:spid="_x0000_s1026" o:spt="100" style="position:absolute;left:0;top:634;height:16510;width:5732780;" fillcolor="#9F9F9F" filled="t" stroked="f" coordsize="5732780,16510" o:gfxdata="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7" o:spid="_x0000_s1026" o:spt="100" style="position:absolute;left:5729859;top:3175;height:13970;width:2540;" fillcolor="#E2E2E2" filled="t" stroked="f" coordsize="2540,13970" o:gfxdata="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p6t8xvQAA&#10;ANs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8" o:spid="_x0000_s1026" o:spt="100" style="position:absolute;left:0;top:17144;height:2540;width:2540;" fillcolor="#9F9F9F" filled="t" stroked="f" coordsize="2540,2540" o:gfxdata="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tCQHugAAANs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99" o:spid="_x0000_s1026" o:spt="100" style="position:absolute;left:0;top:17144;height:2540;width:5732780;" fillcolor="#E2E2E2" filled="t" stroked="f" coordsize="5732780,2540" o:gfxdata="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WzmR0vQAA&#10;ANsAAAAPAAAAAAAAAAEAIAAAACIAAABkcnMvZG93bnJldi54bWxQSwECFAAUAAAACACHTuJAMy8F&#10;njsAAAA5AAAAEAAAAAAAAAABACAAAAAMAQAAZHJzL3NoYXBleG1sLnhtbFBLBQYAAAAABgAGAFsB&#10;AAC2AwAAAAA=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7C618DF0">
      <w:pPr>
        <w:pStyle w:val="4"/>
        <w:spacing w:before="232" w:line="259" w:lineRule="auto"/>
        <w:ind w:left="23"/>
      </w:pPr>
      <w:r>
        <w:t>Langkah</w:t>
      </w:r>
      <w:r>
        <w:rPr>
          <w:spacing w:val="-7"/>
        </w:rPr>
        <w:t xml:space="preserve"> </w:t>
      </w:r>
      <w:r>
        <w:t>7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Konfigurasi</w:t>
      </w:r>
      <w:r>
        <w:rPr>
          <w:spacing w:val="-7"/>
        </w:rPr>
        <w:t xml:space="preserve"> </w:t>
      </w:r>
      <w:r>
        <w:t>Environment</w:t>
      </w:r>
      <w:r>
        <w:rPr>
          <w:spacing w:val="-7"/>
        </w:rPr>
        <w:t xml:space="preserve"> </w:t>
      </w:r>
      <w:r>
        <w:t>Variable</w:t>
      </w:r>
      <w:r>
        <w:rPr>
          <w:spacing w:val="-9"/>
        </w:rPr>
        <w:t xml:space="preserve"> </w:t>
      </w:r>
      <w:r>
        <w:t>agar</w:t>
      </w:r>
      <w:r>
        <w:rPr>
          <w:spacing w:val="-7"/>
        </w:rPr>
        <w:t xml:space="preserve"> </w:t>
      </w:r>
      <w:r>
        <w:t>credensial</w:t>
      </w:r>
      <w:r>
        <w:rPr>
          <w:spacing w:val="-7"/>
        </w:rPr>
        <w:t xml:space="preserve"> </w:t>
      </w:r>
      <w:r>
        <w:t>firebase</w:t>
      </w:r>
      <w:r>
        <w:rPr>
          <w:spacing w:val="-7"/>
        </w:rPr>
        <w:t xml:space="preserve"> </w:t>
      </w:r>
      <w:r>
        <w:t>tidak</w:t>
      </w:r>
      <w:r>
        <w:rPr>
          <w:spacing w:val="-7"/>
        </w:rPr>
        <w:t xml:space="preserve"> </w:t>
      </w:r>
      <w:r>
        <w:t>dapat</w:t>
      </w:r>
      <w:r>
        <w:rPr>
          <w:spacing w:val="-7"/>
        </w:rPr>
        <w:t xml:space="preserve"> </w:t>
      </w:r>
      <w:r>
        <w:t>dilihat</w:t>
      </w:r>
      <w:r>
        <w:rPr>
          <w:spacing w:val="-7"/>
        </w:rPr>
        <w:t xml:space="preserve"> </w:t>
      </w:r>
      <w:r>
        <w:t>saat</w:t>
      </w:r>
      <w:r>
        <w:rPr>
          <w:spacing w:val="-7"/>
        </w:rPr>
        <w:t xml:space="preserve"> </w:t>
      </w:r>
      <w:r>
        <w:t>dipush di repository</w:t>
      </w:r>
    </w:p>
    <w:p w14:paraId="5E26CC5C">
      <w:pPr>
        <w:pStyle w:val="4"/>
        <w:spacing w:before="232" w:line="259" w:lineRule="auto"/>
        <w:ind w:left="23"/>
      </w:pPr>
      <w:r>
        <w:drawing>
          <wp:inline distT="0" distB="0" distL="114300" distR="114300">
            <wp:extent cx="3482340" cy="2732405"/>
            <wp:effectExtent l="0" t="0" r="10160" b="10795"/>
            <wp:docPr id="34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Picture 33"/>
                    <pic:cNvPicPr>
                      <a:picLocks noChangeAspect="1"/>
                    </pic:cNvPicPr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3482340" cy="27324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8BD2EE">
      <w:pPr>
        <w:pStyle w:val="7"/>
        <w:numPr>
          <w:ilvl w:val="0"/>
          <w:numId w:val="5"/>
        </w:numPr>
        <w:tabs>
          <w:tab w:val="left" w:pos="741"/>
        </w:tabs>
        <w:spacing w:before="16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4"/>
          <w:sz w:val="22"/>
        </w:rPr>
        <w:t xml:space="preserve"> </w:t>
      </w:r>
      <w:r>
        <w:rPr>
          <w:sz w:val="22"/>
        </w:rPr>
        <w:t>file: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.env.local</w:t>
      </w:r>
    </w:p>
    <w:p w14:paraId="69B5F0E8">
      <w:pPr>
        <w:pStyle w:val="4"/>
        <w:spacing w:before="8"/>
        <w:rPr>
          <w:sz w:val="12"/>
        </w:rPr>
      </w:pPr>
      <w:r>
        <w:rPr>
          <w:sz w:val="12"/>
        </w:rPr>
        <w:drawing>
          <wp:anchor distT="0" distB="0" distL="0" distR="0" simplePos="0" relativeHeight="251673600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113665</wp:posOffset>
            </wp:positionV>
            <wp:extent cx="2214880" cy="743585"/>
            <wp:effectExtent l="0" t="0" r="0" b="0"/>
            <wp:wrapTopAndBottom/>
            <wp:docPr id="100" name="Image 10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" name="Image 100"/>
                    <pic:cNvPicPr/>
                  </pic:nvPicPr>
                  <pic:blipFill>
                    <a:blip r:embed="rId6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15016" cy="74371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C14FE18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2219325" cy="419100"/>
            <wp:effectExtent l="0" t="0" r="3175" b="0"/>
            <wp:docPr id="35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Picture 34"/>
                    <pic:cNvPicPr>
                      <a:picLocks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221932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4AB12">
      <w:pPr>
        <w:pStyle w:val="7"/>
        <w:numPr>
          <w:ilvl w:val="0"/>
          <w:numId w:val="5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file</w:t>
      </w:r>
      <w:r>
        <w:rPr>
          <w:spacing w:val="-6"/>
          <w:sz w:val="22"/>
        </w:rPr>
        <w:t xml:space="preserve"> </w:t>
      </w:r>
      <w:r>
        <w:rPr>
          <w:spacing w:val="-5"/>
          <w:sz w:val="22"/>
        </w:rPr>
        <w:t>env</w:t>
      </w:r>
    </w:p>
    <w:p w14:paraId="56B4EEA5">
      <w:pPr>
        <w:pStyle w:val="7"/>
        <w:numPr>
          <w:ilvl w:val="1"/>
          <w:numId w:val="5"/>
        </w:numPr>
        <w:tabs>
          <w:tab w:val="left" w:pos="1462"/>
        </w:tabs>
        <w:spacing w:before="181" w:after="0" w:line="272" w:lineRule="exact"/>
        <w:ind w:left="1462" w:right="0" w:hanging="359"/>
        <w:jc w:val="left"/>
        <w:rPr>
          <w:sz w:val="22"/>
        </w:rPr>
      </w:pPr>
      <w:r>
        <w:rPr>
          <w:spacing w:val="-2"/>
          <w:sz w:val="22"/>
        </w:rPr>
        <w:t>FIREBASE_API_KEY=xxxx,</w:t>
      </w:r>
      <w:r>
        <w:rPr>
          <w:spacing w:val="29"/>
          <w:sz w:val="22"/>
        </w:rPr>
        <w:t xml:space="preserve"> </w:t>
      </w:r>
      <w:r>
        <w:rPr>
          <w:spacing w:val="-2"/>
          <w:sz w:val="22"/>
        </w:rPr>
        <w:t>FIREBASE_AUTH_DOMAIN=xxxx,</w:t>
      </w:r>
    </w:p>
    <w:p w14:paraId="5670EBCA">
      <w:pPr>
        <w:pStyle w:val="4"/>
        <w:spacing w:line="242" w:lineRule="auto"/>
        <w:ind w:left="1463"/>
      </w:pPr>
      <w:r>
        <w:t xml:space="preserve">FIREBASE_PROJECT_ID=xxxx, FIREBASE_STORAGE_BUCKET=xxxx, </w:t>
      </w:r>
      <w:r>
        <w:rPr>
          <w:spacing w:val="-2"/>
        </w:rPr>
        <w:t>FIREBASE_MESSAGING_SENDER_ID=xxxx, FIREBASE_APP_ID=xxxx</w:t>
      </w:r>
    </w:p>
    <w:p w14:paraId="54247D69">
      <w:pPr>
        <w:pStyle w:val="4"/>
        <w:spacing w:after="0" w:line="242" w:lineRule="auto"/>
        <w:sectPr>
          <w:pgSz w:w="11910" w:h="16840"/>
          <w:pgMar w:top="1540" w:right="1417" w:bottom="280" w:left="1417" w:header="720" w:footer="720" w:gutter="0"/>
          <w:cols w:space="720" w:num="1"/>
        </w:sectPr>
      </w:pPr>
    </w:p>
    <w:p w14:paraId="454408D2">
      <w:pPr>
        <w:pStyle w:val="7"/>
        <w:numPr>
          <w:ilvl w:val="1"/>
          <w:numId w:val="5"/>
        </w:numPr>
        <w:tabs>
          <w:tab w:val="left" w:pos="1462"/>
        </w:tabs>
        <w:spacing w:before="62" w:after="0" w:line="240" w:lineRule="auto"/>
        <w:ind w:left="1462" w:right="0" w:hanging="359"/>
        <w:jc w:val="left"/>
        <w:rPr>
          <w:sz w:val="22"/>
        </w:rPr>
      </w:pPr>
      <w:r>
        <w:rPr>
          <w:sz w:val="22"/>
        </w:rPr>
        <w:t>Isikan</w:t>
      </w:r>
      <w:r>
        <w:rPr>
          <w:spacing w:val="-4"/>
          <w:sz w:val="22"/>
        </w:rPr>
        <w:t xml:space="preserve"> </w:t>
      </w:r>
      <w:r>
        <w:rPr>
          <w:sz w:val="22"/>
        </w:rPr>
        <w:t>sesuai</w:t>
      </w:r>
      <w:r>
        <w:rPr>
          <w:spacing w:val="-4"/>
          <w:sz w:val="22"/>
        </w:rPr>
        <w:t xml:space="preserve"> </w:t>
      </w:r>
      <w:r>
        <w:rPr>
          <w:sz w:val="22"/>
        </w:rPr>
        <w:t>dengan</w:t>
      </w:r>
      <w:r>
        <w:rPr>
          <w:spacing w:val="-4"/>
          <w:sz w:val="22"/>
        </w:rPr>
        <w:t xml:space="preserve"> </w:t>
      </w:r>
      <w:r>
        <w:rPr>
          <w:sz w:val="22"/>
        </w:rPr>
        <w:t>yang</w:t>
      </w:r>
      <w:r>
        <w:rPr>
          <w:spacing w:val="-4"/>
          <w:sz w:val="22"/>
        </w:rPr>
        <w:t xml:space="preserve"> </w:t>
      </w:r>
      <w:r>
        <w:rPr>
          <w:sz w:val="22"/>
        </w:rPr>
        <w:t>ada</w:t>
      </w:r>
      <w:r>
        <w:rPr>
          <w:spacing w:val="-3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z w:val="22"/>
        </w:rPr>
        <w:t>(</w:t>
      </w:r>
      <w:r>
        <w:rPr>
          <w:spacing w:val="-5"/>
          <w:sz w:val="22"/>
        </w:rPr>
        <w:t xml:space="preserve"> </w:t>
      </w:r>
      <w:r>
        <w:rPr>
          <w:sz w:val="22"/>
        </w:rPr>
        <w:t>tanpa</w:t>
      </w:r>
      <w:r>
        <w:rPr>
          <w:spacing w:val="-4"/>
          <w:sz w:val="22"/>
        </w:rPr>
        <w:t xml:space="preserve"> </w:t>
      </w:r>
      <w:r>
        <w:rPr>
          <w:sz w:val="22"/>
        </w:rPr>
        <w:t>koma</w:t>
      </w:r>
      <w:r>
        <w:rPr>
          <w:spacing w:val="-4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petik</w:t>
      </w:r>
      <w:r>
        <w:rPr>
          <w:spacing w:val="-4"/>
          <w:sz w:val="22"/>
        </w:rPr>
        <w:t xml:space="preserve"> dua)</w:t>
      </w:r>
    </w:p>
    <w:p w14:paraId="3BAED8A5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3674110" cy="2142490"/>
            <wp:effectExtent l="0" t="0" r="0" b="0"/>
            <wp:docPr id="101" name="Image 10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" name="Image 101"/>
                    <pic:cNvPicPr/>
                  </pic:nvPicPr>
                  <pic:blipFill>
                    <a:blip r:embed="rId6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674592" cy="2142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3374D3">
      <w:pPr>
        <w:pStyle w:val="4"/>
        <w:rPr>
          <w:sz w:val="20"/>
        </w:rPr>
      </w:pPr>
    </w:p>
    <w:p w14:paraId="4E4498CF">
      <w:pPr>
        <w:pStyle w:val="4"/>
        <w:spacing w:before="158"/>
        <w:rPr>
          <w:sz w:val="20"/>
        </w:rPr>
      </w:pPr>
      <w:r>
        <w:rPr>
          <w:sz w:val="20"/>
        </w:rPr>
        <w:drawing>
          <wp:anchor distT="0" distB="0" distL="0" distR="0" simplePos="0" relativeHeight="251674624" behindDoc="1" locked="0" layoutInCell="1" allowOverlap="1">
            <wp:simplePos x="0" y="0"/>
            <wp:positionH relativeFrom="page">
              <wp:posOffset>1833880</wp:posOffset>
            </wp:positionH>
            <wp:positionV relativeFrom="paragraph">
              <wp:posOffset>270510</wp:posOffset>
            </wp:positionV>
            <wp:extent cx="4431030" cy="1063625"/>
            <wp:effectExtent l="0" t="0" r="0" b="0"/>
            <wp:wrapTopAndBottom/>
            <wp:docPr id="102" name="Image 10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" name="Image 102"/>
                    <pic:cNvPicPr/>
                  </pic:nvPicPr>
                  <pic:blipFill>
                    <a:blip r:embed="rId6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430771" cy="106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A7F39B">
      <w:pPr>
        <w:pStyle w:val="4"/>
        <w:rPr>
          <w:sz w:val="20"/>
        </w:rPr>
      </w:pPr>
      <w:r>
        <w:drawing>
          <wp:inline distT="0" distB="0" distL="114300" distR="114300">
            <wp:extent cx="5105400" cy="1295400"/>
            <wp:effectExtent l="0" t="0" r="0" b="0"/>
            <wp:docPr id="152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" name="Picture 42"/>
                    <pic:cNvPicPr>
                      <a:picLocks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105400" cy="1295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D2D4">
      <w:pPr>
        <w:pStyle w:val="4"/>
        <w:spacing w:before="23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462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184785</wp:posOffset>
                </wp:positionV>
                <wp:extent cx="5732780" cy="19685"/>
                <wp:effectExtent l="0" t="0" r="0" b="0"/>
                <wp:wrapTopAndBottom/>
                <wp:docPr id="103" name="Group 1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04" name="Graphic 104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35"/>
                                </a:lnTo>
                                <a:lnTo>
                                  <a:pt x="0" y="3175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5" name="Graphic 105"/>
                        <wps:cNvSpPr/>
                        <wps:spPr>
                          <a:xfrm>
                            <a:off x="5729859" y="63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6" name="Graphic 106"/>
                        <wps:cNvSpPr/>
                        <wps:spPr>
                          <a:xfrm>
                            <a:off x="0" y="634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7" name="Graphic 107"/>
                        <wps:cNvSpPr/>
                        <wps:spPr>
                          <a:xfrm>
                            <a:off x="5729859" y="3175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8" name="Graphic 108"/>
                        <wps:cNvSpPr/>
                        <wps:spPr>
                          <a:xfrm>
                            <a:off x="0" y="17145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09" name="Graphic 109"/>
                        <wps:cNvSpPr/>
                        <wps:spPr>
                          <a:xfrm>
                            <a:off x="0" y="17157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4.55pt;height:1.55pt;width:451.4pt;mso-position-horizontal-relative:page;mso-wrap-distance-bottom:0pt;mso-wrap-distance-top:0pt;z-index:-251641856;mso-width-relative:page;mso-height-relative:page;" coordsize="5732780,19685" o:gfxdata="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">
                <o:lock v:ext="edit" aspectratio="f"/>
                <v:shape id="Graphic 104" o:spid="_x0000_s1026" o:spt="100" style="position:absolute;left:0;top:0;height:19050;width:5731510;" fillcolor="#9F9F9F" filled="t" stroked="f" coordsize="5731510,19050" o:gfxdata="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CzjSem5AAAA3AAA&#10;AA8AAAAAAAAAAQAgAAAAIgAAAGRycy9kb3ducmV2LnhtbFBLAQIUABQAAAAIAIdO4kAzLwWeOwAA&#10;ADkAAAAQAAAAAAAAAAEAIAAAAAgBAABkcnMvc2hhcGV4bWwueG1sUEsFBgAAAAAGAAYAWwEAALID&#10;AAAAAA==&#10;" path="m5731497,0l0,0,0,635,0,3175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5" o:spid="_x0000_s1026" o:spt="100" style="position:absolute;left:5729859;top:634;height:2540;width:2540;" fillcolor="#E2E2E2" filled="t" stroked="f" coordsize="2540,2540" o:gfxdata="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DNZVki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6" o:spid="_x0000_s1026" o:spt="100" style="position:absolute;left:0;top:634;height:16510;width:5732780;" fillcolor="#9F9F9F" filled="t" stroked="f" coordsize="5732780,16510" o:gfxdata="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7" o:spid="_x0000_s1026" o:spt="100" style="position:absolute;left:5729859;top:3175;height:13970;width:2540;" fillcolor="#E2E2E2" filled="t" stroked="f" coordsize="2540,13970" o:gfxdata="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b9aM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8" o:spid="_x0000_s1026" o:spt="100" style="position:absolute;left:0;top:17145;height:2540;width:2540;" fillcolor="#9F9F9F" filled="t" stroked="f" coordsize="2540,2540" o:gfxdata="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CQj7HjvQAA&#10;ANwAAAAPAAAAAAAAAAEAIAAAACIAAABkcnMvZG93bnJldi54bWxQSwECFAAUAAAACACHTuJAMy8F&#10;njsAAAA5AAAAEAAAAAAAAAABACAAAAAMAQAAZHJzL3NoYXBleG1sLnhtbFBLBQYAAAAABgAGAFsB&#10;AAC2AwAAAAA=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09" o:spid="_x0000_s1026" o:spt="100" style="position:absolute;left:0;top:17157;height:2540;width:5732780;" fillcolor="#E2E2E2" filled="t" stroked="f" coordsize="5732780,2540" o:gfxdata="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+RGsrsAAADc&#10;AAAADwAAAAAAAAABACAAAAAiAAAAZHJzL2Rvd25yZXYueG1sUEsBAhQAFAAAAAgAh07iQDMvBZ47&#10;AAAAOQAAABAAAAAAAAAAAQAgAAAACgEAAGRycy9zaGFwZXhtbC54bWxQSwUGAAAAAAYABgBbAQAA&#10;tAMAAAAA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4E8B7C7B">
      <w:pPr>
        <w:pStyle w:val="4"/>
        <w:spacing w:before="232"/>
        <w:ind w:left="23"/>
      </w:pPr>
      <w:r>
        <w:t>Langkah</w:t>
      </w:r>
      <w:r>
        <w:rPr>
          <w:spacing w:val="-7"/>
        </w:rPr>
        <w:t xml:space="preserve"> </w:t>
      </w:r>
      <w:r>
        <w:t>8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Konfigurasi</w:t>
      </w:r>
      <w:r>
        <w:rPr>
          <w:spacing w:val="-7"/>
        </w:rPr>
        <w:t xml:space="preserve"> </w:t>
      </w:r>
      <w:r>
        <w:rPr>
          <w:spacing w:val="-2"/>
        </w:rPr>
        <w:t>Firebase</w:t>
      </w:r>
    </w:p>
    <w:p w14:paraId="5E824D57">
      <w:pPr>
        <w:pStyle w:val="4"/>
        <w:spacing w:before="182"/>
        <w:ind w:left="23"/>
      </w:pPr>
      <w:r>
        <w:t>1.</w:t>
      </w:r>
      <w:r>
        <w:rPr>
          <w:spacing w:val="58"/>
        </w:rPr>
        <w:t xml:space="preserve"> </w:t>
      </w:r>
      <w:r>
        <w:t>Modifikasi</w:t>
      </w:r>
      <w:r>
        <w:rPr>
          <w:spacing w:val="-4"/>
        </w:rPr>
        <w:t xml:space="preserve"> </w:t>
      </w:r>
      <w:r>
        <w:rPr>
          <w:spacing w:val="-2"/>
        </w:rPr>
        <w:t>firebase.ts</w:t>
      </w:r>
    </w:p>
    <w:p w14:paraId="172038EA">
      <w:pPr>
        <w:pStyle w:val="4"/>
        <w:spacing w:before="209"/>
        <w:rPr>
          <w:sz w:val="20"/>
        </w:rPr>
      </w:pPr>
      <w:r>
        <w:rPr>
          <w:sz w:val="20"/>
        </w:rPr>
        <w:drawing>
          <wp:anchor distT="0" distB="0" distL="0" distR="0" simplePos="0" relativeHeight="251675648" behindDoc="1" locked="0" layoutInCell="1" allowOverlap="1">
            <wp:simplePos x="0" y="0"/>
            <wp:positionH relativeFrom="page">
              <wp:posOffset>980440</wp:posOffset>
            </wp:positionH>
            <wp:positionV relativeFrom="paragraph">
              <wp:posOffset>302895</wp:posOffset>
            </wp:positionV>
            <wp:extent cx="3453130" cy="2088515"/>
            <wp:effectExtent l="0" t="0" r="0" b="0"/>
            <wp:wrapTopAndBottom/>
            <wp:docPr id="110" name="Image 11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" name="Image 110"/>
                    <pic:cNvPicPr/>
                  </pic:nvPicPr>
                  <pic:blipFill>
                    <a:blip r:embed="rId6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53038" cy="208826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5648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2667635</wp:posOffset>
                </wp:positionV>
                <wp:extent cx="5732780" cy="20320"/>
                <wp:effectExtent l="0" t="0" r="0" b="0"/>
                <wp:wrapTopAndBottom/>
                <wp:docPr id="111" name="Group 11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12" name="Graphic 11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3" name="Graphic 11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4" name="Graphic 11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52"/>
                                </a:moveTo>
                                <a:lnTo>
                                  <a:pt x="0" y="2552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52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5" name="Graphic 11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6" name="Graphic 11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17" name="Graphic 11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10.05pt;height:1.6pt;width:451.4pt;mso-position-horizontal-relative:page;mso-wrap-distance-bottom:0pt;mso-wrap-distance-top:0pt;z-index:-251640832;mso-width-relative:page;mso-height-relative:page;" coordsize="5732780,20320" o:gfxdata="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">
                <o:lock v:ext="edit" aspectratio="f"/>
                <v:shape id="Graphic 112" o:spid="_x0000_s1026" o:spt="100" style="position:absolute;left:0;top:0;height:19050;width:5731510;" fillcolor="#9F9F9F" filled="t" stroked="f" coordsize="5731510,19050" o:gfxdata="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SZ/i27gAAADcAAAA&#10;DwAAAAAAAAABACAAAAAiAAAAZHJzL2Rvd25yZXYueG1sUEsBAhQAFAAAAAgAh07iQDMvBZ47AAAA&#10;OQAAABAAAAAAAAAAAQAgAAAABwEAAGRycy9zaGFwZXhtbC54bWxQSwUGAAAAAAYABgBbAQAAsQMA&#10;AAAA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3" o:spid="_x0000_s1026" o:spt="100" style="position:absolute;left:5729859;top:888;height:2540;width:2540;" fillcolor="#E2E2E2" filled="t" stroked="f" coordsize="2540,2540" o:gfxdata="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oGfIQ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4" o:spid="_x0000_s1026" o:spt="100" style="position:absolute;left:0;top:888;height:16510;width:5732780;" fillcolor="#9F9F9F" filled="t" stroked="f" coordsize="5732780,16510" o:gfxdata="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luuUL4A&#10;AADcAAAADwAAAAAAAAABACAAAAAiAAAAZHJzL2Rvd25yZXYueG1sUEsBAhQAFAAAAAgAh07iQDMv&#10;BZ47AAAAOQAAABAAAAAAAAAAAQAgAAAADQEAAGRycy9zaGFwZXhtbC54bWxQSwUGAAAAAAYABgBb&#10;AQAAtwMAAAAA&#10;" path="m2540,2552l0,2552,0,16510,2540,16510,2540,2552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5" o:spid="_x0000_s1026" o:spt="100" style="position:absolute;left:5729859;top:3429;height:13970;width:2540;" fillcolor="#E2E2E2" filled="t" stroked="f" coordsize="2540,13970" o:gfxdata="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BeKHu9vQAA&#10;ANw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6" o:spid="_x0000_s1026" o:spt="100" style="position:absolute;left:0;top:17398;height:2540;width:2540;" fillcolor="#9F9F9F" filled="t" stroked="f" coordsize="2540,2540" o:gfxdata="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17" o:spid="_x0000_s1026" o:spt="100" style="position:absolute;left:0;top:17398;height:2540;width:5732780;" fillcolor="#E2E2E2" filled="t" stroked="f" coordsize="5732780,2540" o:gfxdata="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2O7hh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AFE0164">
      <w:pPr>
        <w:pStyle w:val="4"/>
        <w:spacing w:before="167"/>
        <w:rPr>
          <w:sz w:val="20"/>
        </w:rPr>
      </w:pPr>
    </w:p>
    <w:p w14:paraId="6708C27A">
      <w:pPr>
        <w:pStyle w:val="4"/>
        <w:spacing w:before="230"/>
        <w:ind w:left="23"/>
      </w:pPr>
      <w:r>
        <w:drawing>
          <wp:inline distT="0" distB="0" distL="114300" distR="114300">
            <wp:extent cx="5038725" cy="3952875"/>
            <wp:effectExtent l="0" t="0" r="3175" b="9525"/>
            <wp:docPr id="150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" name="Picture 40"/>
                    <pic:cNvPicPr>
                      <a:picLocks noChangeAspect="1"/>
                    </pic:cNvPicPr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038725" cy="3952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485AEF">
      <w:pPr>
        <w:pStyle w:val="4"/>
        <w:spacing w:before="230"/>
        <w:ind w:left="23"/>
      </w:pPr>
      <w:r>
        <w:t>Langkah</w:t>
      </w:r>
      <w:r>
        <w:rPr>
          <w:spacing w:val="-3"/>
        </w:rPr>
        <w:t xml:space="preserve"> </w:t>
      </w:r>
      <w:r>
        <w:t>9</w:t>
      </w:r>
      <w:r>
        <w:rPr>
          <w:spacing w:val="-3"/>
        </w:rPr>
        <w:t xml:space="preserve"> </w:t>
      </w:r>
      <w:r>
        <w:t>–</w:t>
      </w:r>
      <w:r>
        <w:rPr>
          <w:spacing w:val="-3"/>
        </w:rPr>
        <w:t xml:space="preserve"> </w:t>
      </w:r>
      <w:r>
        <w:t>Ambil</w:t>
      </w:r>
      <w:r>
        <w:rPr>
          <w:spacing w:val="-3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dari</w:t>
      </w:r>
      <w:r>
        <w:rPr>
          <w:spacing w:val="-2"/>
        </w:rPr>
        <w:t xml:space="preserve"> Firestore</w:t>
      </w:r>
    </w:p>
    <w:p w14:paraId="651C597B">
      <w:pPr>
        <w:pStyle w:val="7"/>
        <w:numPr>
          <w:ilvl w:val="0"/>
          <w:numId w:val="6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Buat</w:t>
      </w:r>
      <w:r>
        <w:rPr>
          <w:spacing w:val="-3"/>
          <w:sz w:val="22"/>
        </w:rPr>
        <w:t xml:space="preserve"> </w:t>
      </w:r>
      <w:r>
        <w:rPr>
          <w:spacing w:val="-4"/>
          <w:sz w:val="22"/>
        </w:rPr>
        <w:t>file</w:t>
      </w:r>
    </w:p>
    <w:p w14:paraId="326C56BA">
      <w:pPr>
        <w:pStyle w:val="7"/>
        <w:numPr>
          <w:ilvl w:val="1"/>
          <w:numId w:val="6"/>
        </w:numPr>
        <w:tabs>
          <w:tab w:val="left" w:pos="1463"/>
        </w:tabs>
        <w:spacing w:before="182" w:after="0" w:line="240" w:lineRule="auto"/>
        <w:ind w:left="1463" w:right="0" w:hanging="360"/>
        <w:jc w:val="left"/>
        <w:rPr>
          <w:sz w:val="22"/>
        </w:rPr>
      </w:pPr>
      <w:r>
        <w:rPr>
          <w:spacing w:val="-2"/>
          <w:sz w:val="22"/>
        </w:rPr>
        <w:t>ulits/db/servicefirebase.js</w:t>
      </w:r>
    </w:p>
    <w:p w14:paraId="5C638CFE">
      <w:pPr>
        <w:pStyle w:val="4"/>
        <w:ind w:left="1463"/>
        <w:rPr>
          <w:sz w:val="20"/>
        </w:rPr>
      </w:pPr>
      <w:r>
        <w:rPr>
          <w:sz w:val="20"/>
        </w:rPr>
        <w:drawing>
          <wp:inline distT="0" distB="0" distL="0" distR="0">
            <wp:extent cx="2842260" cy="487045"/>
            <wp:effectExtent l="0" t="0" r="0" b="0"/>
            <wp:docPr id="118" name="Image 11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" name="Image 118"/>
                    <pic:cNvPicPr/>
                  </pic:nvPicPr>
                  <pic:blipFill>
                    <a:blip r:embed="rId7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42298" cy="487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5C562">
      <w:pPr>
        <w:pStyle w:val="4"/>
        <w:ind w:left="1463"/>
        <w:rPr>
          <w:sz w:val="20"/>
        </w:rPr>
      </w:pPr>
      <w:r>
        <w:drawing>
          <wp:inline distT="0" distB="0" distL="114300" distR="114300">
            <wp:extent cx="2085975" cy="600075"/>
            <wp:effectExtent l="0" t="0" r="9525" b="9525"/>
            <wp:docPr id="14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" name="Picture 37"/>
                    <pic:cNvPicPr>
                      <a:picLocks noChangeAspect="1"/>
                    </pic:cNvPicPr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600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813A3B">
      <w:pPr>
        <w:pStyle w:val="7"/>
        <w:numPr>
          <w:ilvl w:val="1"/>
          <w:numId w:val="6"/>
        </w:numPr>
        <w:tabs>
          <w:tab w:val="left" w:pos="1463"/>
        </w:tabs>
        <w:spacing w:before="197" w:after="0" w:line="240" w:lineRule="auto"/>
        <w:ind w:left="1463" w:right="0" w:hanging="360"/>
        <w:jc w:val="left"/>
        <w:rPr>
          <w:sz w:val="22"/>
        </w:rPr>
      </w:pPr>
      <w:r>
        <w:rPr>
          <w:sz w:val="22"/>
        </w:rPr>
        <w:t>modifikasi</w:t>
      </w:r>
      <w:r>
        <w:rPr>
          <w:spacing w:val="-8"/>
          <w:sz w:val="22"/>
        </w:rPr>
        <w:t xml:space="preserve"> </w:t>
      </w:r>
      <w:r>
        <w:rPr>
          <w:sz w:val="22"/>
        </w:rPr>
        <w:t>file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servicefirebase.js</w:t>
      </w:r>
    </w:p>
    <w:p w14:paraId="0ECC701D">
      <w:pPr>
        <w:pStyle w:val="4"/>
        <w:spacing w:before="9"/>
        <w:rPr>
          <w:sz w:val="12"/>
        </w:rPr>
      </w:pPr>
      <w:r>
        <w:rPr>
          <w:sz w:val="12"/>
        </w:rPr>
        <w:drawing>
          <wp:anchor distT="0" distB="0" distL="0" distR="0" simplePos="0" relativeHeight="251676672" behindDoc="1" locked="0" layoutInCell="1" allowOverlap="1">
            <wp:simplePos x="0" y="0"/>
            <wp:positionH relativeFrom="page">
              <wp:posOffset>1828800</wp:posOffset>
            </wp:positionH>
            <wp:positionV relativeFrom="paragraph">
              <wp:posOffset>113665</wp:posOffset>
            </wp:positionV>
            <wp:extent cx="3949065" cy="1716405"/>
            <wp:effectExtent l="0" t="0" r="0" b="0"/>
            <wp:wrapTopAndBottom/>
            <wp:docPr id="119" name="Image 11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" name="Image 119"/>
                    <pic:cNvPicPr/>
                  </pic:nvPicPr>
                  <pic:blipFill>
                    <a:blip r:embed="rId7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949344" cy="17162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2"/>
        </w:rPr>
        <mc:AlternateContent>
          <mc:Choice Requires="wpg">
            <w:drawing>
              <wp:anchor distT="0" distB="0" distL="0" distR="0" simplePos="0" relativeHeight="251676672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2081530</wp:posOffset>
                </wp:positionV>
                <wp:extent cx="5732780" cy="19685"/>
                <wp:effectExtent l="0" t="0" r="0" b="0"/>
                <wp:wrapTopAndBottom/>
                <wp:docPr id="120" name="Group 1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21" name="Graphic 121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2" name="Graphic 122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3" name="Graphic 123"/>
                        <wps:cNvSpPr/>
                        <wps:spPr>
                          <a:xfrm>
                            <a:off x="0" y="253"/>
                            <a:ext cx="5732780" cy="171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7145">
                                <a:moveTo>
                                  <a:pt x="2540" y="2667"/>
                                </a:moveTo>
                                <a:lnTo>
                                  <a:pt x="0" y="2667"/>
                                </a:lnTo>
                                <a:lnTo>
                                  <a:pt x="0" y="16637"/>
                                </a:lnTo>
                                <a:lnTo>
                                  <a:pt x="2540" y="16637"/>
                                </a:lnTo>
                                <a:lnTo>
                                  <a:pt x="2540" y="2667"/>
                                </a:lnTo>
                                <a:close/>
                              </a:path>
                              <a:path w="5732780" h="17145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4" name="Graphic 124"/>
                        <wps:cNvSpPr/>
                        <wps:spPr>
                          <a:xfrm>
                            <a:off x="5729859" y="2921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5" name="Graphic 125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39"/>
                                </a:lnTo>
                                <a:lnTo>
                                  <a:pt x="2540" y="253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26" name="Graphic 126"/>
                        <wps:cNvSpPr/>
                        <wps:spPr>
                          <a:xfrm>
                            <a:off x="0" y="16776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27"/>
                                </a:lnTo>
                                <a:lnTo>
                                  <a:pt x="2540" y="2527"/>
                                </a:lnTo>
                                <a:lnTo>
                                  <a:pt x="5729846" y="2527"/>
                                </a:lnTo>
                                <a:lnTo>
                                  <a:pt x="5732399" y="2527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63.9pt;height:1.55pt;width:451.4pt;mso-position-horizontal-relative:page;mso-wrap-distance-bottom:0pt;mso-wrap-distance-top:0pt;z-index:-251639808;mso-width-relative:page;mso-height-relative:page;" coordsize="5732780,19685" o:gfxdata="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">
                <o:lock v:ext="edit" aspectratio="f"/>
                <v:shape id="Graphic 121" o:spid="_x0000_s1026" o:spt="100" style="position:absolute;left:0;top:0;height:19050;width:5731510;" fillcolor="#9F9F9F" filled="t" stroked="f" coordsize="5731510,19050" o:gfxdata="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2" o:spid="_x0000_s1026" o:spt="100" style="position:absolute;left:5729859;top:253;height:2540;width:2540;" fillcolor="#E2E2E2" filled="t" stroked="f" coordsize="2540,2540" o:gfxdata="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Ak5nTa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3" o:spid="_x0000_s1026" o:spt="100" style="position:absolute;left:0;top:253;height:17145;width:5732780;" fillcolor="#9F9F9F" filled="t" stroked="f" coordsize="5732780,17145" o:gfxdata="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Cj7n/0ugAAANwA&#10;AAAPAAAAAAAAAAEAIAAAACIAAABkcnMvZG93bnJldi54bWxQSwECFAAUAAAACACHTuJAMy8FnjsA&#10;AAA5AAAAEAAAAAAAAAABACAAAAAJAQAAZHJzL3NoYXBleG1sLnhtbFBLBQYAAAAABgAGAFsBAACz&#10;AwAAAAA=&#10;" path="m2540,2667l0,2667,0,16637,2540,16637,2540,2667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4" o:spid="_x0000_s1026" o:spt="100" style="position:absolute;left:5729859;top:2921;height:13970;width:2540;" fillcolor="#E2E2E2" filled="t" stroked="f" coordsize="2540,13970" o:gfxdata="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/CBSb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5" o:spid="_x0000_s1026" o:spt="100" style="position:absolute;left:0;top:16764;height:2540;width:2540;" fillcolor="#9F9F9F" filled="t" stroked="f" coordsize="2540,2540" o:gfxdata="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NTtCHbsAAADc&#10;AAAADwAAAAAAAAABACAAAAAiAAAAZHJzL2Rvd25yZXYueG1sUEsBAhQAFAAAAAgAh07iQDMvBZ47&#10;AAAAOQAAABAAAAAAAAAAAQAgAAAACgEAAGRycy9zaGFwZXhtbC54bWxQSwUGAAAAAAYABgBbAQAA&#10;tAMAAAAA&#10;" path="m2540,0l0,0,0,2539,2540,253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26" o:spid="_x0000_s1026" o:spt="100" style="position:absolute;left:0;top:16776;height:2540;width:5732780;" fillcolor="#E2E2E2" filled="t" stroked="f" coordsize="5732780,2540" o:gfxdata="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HnOjqC8AAAA&#10;3AAAAA8AAAAAAAAAAQAgAAAAIgAAAGRycy9kb3ducmV2LnhtbFBLAQIUABQAAAAIAIdO4kAzLwWe&#10;OwAAADkAAAAQAAAAAAAAAAEAIAAAAAsBAABkcnMvc2hhcGV4bWwueG1sUEsFBgAAAAAGAAYAWwEA&#10;ALUDAAAAAA==&#10;" path="m5732399,0l5729859,0,2540,0,0,0,0,2527,2540,2527,5729846,2527,5732399,2527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36552A2">
      <w:pPr>
        <w:pStyle w:val="4"/>
        <w:spacing w:before="128"/>
        <w:rPr>
          <w:sz w:val="20"/>
        </w:rPr>
      </w:pPr>
      <w:r>
        <w:drawing>
          <wp:inline distT="0" distB="0" distL="114300" distR="114300">
            <wp:extent cx="5757545" cy="1883410"/>
            <wp:effectExtent l="0" t="0" r="8255" b="8890"/>
            <wp:docPr id="14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" name="Picture 38"/>
                    <pic:cNvPicPr>
                      <a:picLocks noChangeAspect="1"/>
                    </pic:cNvPicPr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757545" cy="188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FF0E9">
      <w:pPr>
        <w:pStyle w:val="4"/>
        <w:spacing w:before="232"/>
        <w:ind w:left="23"/>
      </w:pPr>
      <w:r>
        <w:t>Langkah</w:t>
      </w:r>
      <w:r>
        <w:rPr>
          <w:spacing w:val="-5"/>
        </w:rPr>
        <w:t xml:space="preserve"> </w:t>
      </w:r>
      <w:r>
        <w:t>10</w:t>
      </w:r>
      <w:r>
        <w:rPr>
          <w:spacing w:val="-3"/>
        </w:rPr>
        <w:t xml:space="preserve"> </w:t>
      </w:r>
      <w:r>
        <w:t>–</w:t>
      </w:r>
      <w:r>
        <w:rPr>
          <w:spacing w:val="-4"/>
        </w:rPr>
        <w:t xml:space="preserve"> </w:t>
      </w:r>
      <w:r>
        <w:t>API</w:t>
      </w:r>
      <w:r>
        <w:rPr>
          <w:spacing w:val="-4"/>
        </w:rPr>
        <w:t xml:space="preserve"> </w:t>
      </w:r>
      <w:r>
        <w:t>Mengambil</w:t>
      </w:r>
      <w:r>
        <w:rPr>
          <w:spacing w:val="-5"/>
        </w:rPr>
        <w:t xml:space="preserve"> </w:t>
      </w:r>
      <w:r>
        <w:t>Data</w:t>
      </w:r>
      <w:r>
        <w:rPr>
          <w:spacing w:val="-5"/>
        </w:rPr>
        <w:t xml:space="preserve"> </w:t>
      </w:r>
      <w:r>
        <w:rPr>
          <w:spacing w:val="-2"/>
        </w:rPr>
        <w:t>Firebase</w:t>
      </w:r>
    </w:p>
    <w:p w14:paraId="611CD9E0">
      <w:pPr>
        <w:pStyle w:val="7"/>
        <w:numPr>
          <w:ilvl w:val="0"/>
          <w:numId w:val="7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Edit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pages/api/product.js:</w:t>
      </w:r>
    </w:p>
    <w:p w14:paraId="2253E14E">
      <w:pPr>
        <w:pStyle w:val="4"/>
        <w:spacing w:before="10"/>
        <w:rPr>
          <w:sz w:val="12"/>
        </w:rPr>
      </w:pPr>
      <w:r>
        <w:rPr>
          <w:sz w:val="12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114300</wp:posOffset>
            </wp:positionV>
            <wp:extent cx="4010025" cy="2312670"/>
            <wp:effectExtent l="0" t="0" r="0" b="0"/>
            <wp:wrapTopAndBottom/>
            <wp:docPr id="127" name="Image 12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" name="Image 127"/>
                    <pic:cNvPicPr/>
                  </pic:nvPicPr>
                  <pic:blipFill>
                    <a:blip r:embed="rId7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009828" cy="231247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43330B">
      <w:pPr>
        <w:pStyle w:val="4"/>
        <w:spacing w:before="53"/>
      </w:pPr>
    </w:p>
    <w:p w14:paraId="02DEDA94">
      <w:pPr>
        <w:pStyle w:val="7"/>
        <w:numPr>
          <w:numId w:val="0"/>
        </w:numPr>
        <w:tabs>
          <w:tab w:val="left" w:pos="741"/>
        </w:tabs>
        <w:spacing w:before="0" w:after="0" w:line="240" w:lineRule="auto"/>
        <w:ind w:left="383" w:leftChars="0" w:right="0" w:rightChars="0"/>
        <w:jc w:val="left"/>
        <w:rPr>
          <w:b/>
          <w:bCs/>
          <w:sz w:val="22"/>
        </w:rPr>
      </w:pPr>
      <w:r>
        <w:drawing>
          <wp:inline distT="0" distB="0" distL="114300" distR="114300">
            <wp:extent cx="4188460" cy="2875280"/>
            <wp:effectExtent l="0" t="0" r="2540" b="7620"/>
            <wp:docPr id="149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39"/>
                    <pic:cNvPicPr>
                      <a:picLocks noChangeAspect="1"/>
                    </pic:cNvPicPr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4188460" cy="2875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151F68">
      <w:pPr>
        <w:pStyle w:val="7"/>
        <w:numPr>
          <w:ilvl w:val="0"/>
          <w:numId w:val="7"/>
        </w:numPr>
        <w:tabs>
          <w:tab w:val="left" w:pos="741"/>
        </w:tabs>
        <w:spacing w:before="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7696" behindDoc="1" locked="0" layoutInCell="1" allowOverlap="1">
            <wp:simplePos x="0" y="0"/>
            <wp:positionH relativeFrom="page">
              <wp:posOffset>1371600</wp:posOffset>
            </wp:positionH>
            <wp:positionV relativeFrom="paragraph">
              <wp:posOffset>175260</wp:posOffset>
            </wp:positionV>
            <wp:extent cx="3126105" cy="2218690"/>
            <wp:effectExtent l="0" t="0" r="0" b="0"/>
            <wp:wrapTopAndBottom/>
            <wp:docPr id="128" name="Image 12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Image 128"/>
                    <pic:cNvPicPr/>
                  </pic:nvPicPr>
                  <pic:blipFill>
                    <a:blip r:embed="rId7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26036" cy="22189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Jalankan</w:t>
      </w:r>
      <w:r>
        <w:rPr>
          <w:spacing w:val="-8"/>
          <w:sz w:val="22"/>
        </w:rPr>
        <w:t xml:space="preserve"> </w:t>
      </w:r>
      <w:r>
        <w:rPr>
          <w:sz w:val="22"/>
        </w:rPr>
        <w:t>browser</w:t>
      </w:r>
      <w:r>
        <w:rPr>
          <w:spacing w:val="-9"/>
          <w:sz w:val="22"/>
        </w:rPr>
        <w:t xml:space="preserve"> </w:t>
      </w:r>
      <w:r>
        <w:fldChar w:fldCharType="begin"/>
      </w:r>
      <w:r>
        <w:instrText xml:space="preserve"> HYPERLINK "http://localhost:3000/api/produk" \h </w:instrText>
      </w:r>
      <w:r>
        <w:fldChar w:fldCharType="separate"/>
      </w:r>
      <w:r>
        <w:rPr>
          <w:color w:val="0462C1"/>
          <w:spacing w:val="-2"/>
          <w:sz w:val="22"/>
          <w:u w:val="single" w:color="0462C1"/>
        </w:rPr>
        <w:t>http://localhost:3000/api/produk</w:t>
      </w:r>
      <w:r>
        <w:rPr>
          <w:color w:val="0462C1"/>
          <w:spacing w:val="-2"/>
          <w:sz w:val="22"/>
          <w:u w:val="single" w:color="0462C1"/>
        </w:rPr>
        <w:fldChar w:fldCharType="end"/>
      </w:r>
    </w:p>
    <w:p w14:paraId="1AACFC56">
      <w:pPr>
        <w:pStyle w:val="7"/>
        <w:numPr>
          <w:numId w:val="0"/>
        </w:numPr>
        <w:tabs>
          <w:tab w:val="left" w:pos="741"/>
        </w:tabs>
        <w:spacing w:before="0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4371975" cy="3752850"/>
            <wp:effectExtent l="0" t="0" r="9525" b="6350"/>
            <wp:docPr id="15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" name="Picture 43"/>
                    <pic:cNvPicPr>
                      <a:picLocks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4371975" cy="3752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60A512">
      <w:pPr>
        <w:pStyle w:val="7"/>
        <w:numPr>
          <w:numId w:val="0"/>
        </w:numPr>
        <w:tabs>
          <w:tab w:val="left" w:pos="741"/>
        </w:tabs>
        <w:spacing w:before="0" w:after="0" w:line="240" w:lineRule="auto"/>
        <w:ind w:left="383" w:leftChars="0" w:right="0" w:rightChars="0"/>
        <w:jc w:val="left"/>
        <w:rPr>
          <w:sz w:val="22"/>
        </w:rPr>
      </w:pPr>
      <w:r>
        <w:rPr>
          <w:sz w:val="22"/>
        </w:rPr>
        <w:drawing>
          <wp:anchor distT="0" distB="0" distL="0" distR="0" simplePos="0" relativeHeight="251678720" behindDoc="1" locked="0" layoutInCell="1" allowOverlap="1">
            <wp:simplePos x="0" y="0"/>
            <wp:positionH relativeFrom="page">
              <wp:posOffset>1380490</wp:posOffset>
            </wp:positionH>
            <wp:positionV relativeFrom="paragraph">
              <wp:posOffset>228600</wp:posOffset>
            </wp:positionV>
            <wp:extent cx="3749040" cy="4549140"/>
            <wp:effectExtent l="0" t="0" r="0" b="0"/>
            <wp:wrapTopAndBottom/>
            <wp:docPr id="129" name="Image 12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" name="Image 129"/>
                    <pic:cNvPicPr/>
                  </pic:nvPicPr>
                  <pic:blipFill>
                    <a:blip r:embed="rId7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489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2"/>
        </w:rPr>
        <w:t>Modifikasi</w:t>
      </w:r>
      <w:r>
        <w:rPr>
          <w:spacing w:val="-7"/>
          <w:sz w:val="22"/>
        </w:rPr>
        <w:t xml:space="preserve"> </w:t>
      </w:r>
      <w:r>
        <w:rPr>
          <w:sz w:val="22"/>
        </w:rPr>
        <w:t>index.ts</w:t>
      </w:r>
      <w:r>
        <w:rPr>
          <w:spacing w:val="-7"/>
          <w:sz w:val="22"/>
        </w:rPr>
        <w:t xml:space="preserve"> </w:t>
      </w:r>
      <w:r>
        <w:rPr>
          <w:sz w:val="22"/>
        </w:rPr>
        <w:t>pada</w:t>
      </w:r>
      <w:r>
        <w:rPr>
          <w:spacing w:val="-6"/>
          <w:sz w:val="22"/>
        </w:rPr>
        <w:t xml:space="preserve"> </w:t>
      </w:r>
      <w:r>
        <w:rPr>
          <w:sz w:val="22"/>
        </w:rPr>
        <w:t>produk</w:t>
      </w:r>
      <w:r>
        <w:rPr>
          <w:spacing w:val="-5"/>
          <w:sz w:val="22"/>
        </w:rPr>
        <w:t xml:space="preserve"> </w:t>
      </w:r>
      <w:r>
        <w:rPr>
          <w:sz w:val="22"/>
        </w:rPr>
        <w:t>sesuaikan</w:t>
      </w:r>
      <w:r>
        <w:rPr>
          <w:spacing w:val="-6"/>
          <w:sz w:val="22"/>
        </w:rPr>
        <w:t xml:space="preserve"> </w:t>
      </w:r>
      <w:r>
        <w:rPr>
          <w:sz w:val="22"/>
        </w:rPr>
        <w:t>nama</w:t>
      </w:r>
      <w:r>
        <w:rPr>
          <w:spacing w:val="-5"/>
          <w:sz w:val="22"/>
        </w:rPr>
        <w:t xml:space="preserve"> </w:t>
      </w:r>
      <w:r>
        <w:rPr>
          <w:sz w:val="22"/>
        </w:rPr>
        <w:t>typenya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db</w:t>
      </w:r>
      <w:r>
        <w:rPr>
          <w:spacing w:val="-5"/>
          <w:sz w:val="22"/>
        </w:rPr>
        <w:t xml:space="preserve"> nya</w:t>
      </w:r>
    </w:p>
    <w:p w14:paraId="0884F824">
      <w:pPr>
        <w:pStyle w:val="4"/>
        <w:spacing w:before="210" w:after="20"/>
        <w:ind w:right="6780"/>
        <w:jc w:val="both"/>
      </w:pPr>
      <w:r>
        <w:drawing>
          <wp:inline distT="0" distB="0" distL="114300" distR="114300">
            <wp:extent cx="3733800" cy="4601845"/>
            <wp:effectExtent l="0" t="0" r="0" b="8255"/>
            <wp:docPr id="15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" name="Picture 44"/>
                    <pic:cNvPicPr>
                      <a:picLocks noChangeAspect="1"/>
                    </pic:cNvPicPr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3733800" cy="460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497B29">
      <w:pPr>
        <w:pStyle w:val="4"/>
        <w:spacing w:before="210" w:after="20"/>
        <w:ind w:right="6780"/>
        <w:jc w:val="right"/>
      </w:pPr>
      <w:r>
        <w:t>Jalankan</w:t>
      </w:r>
      <w:r>
        <w:rPr>
          <w:spacing w:val="-5"/>
        </w:rPr>
        <w:t xml:space="preserve"> </w:t>
      </w:r>
      <w:r>
        <w:rPr>
          <w:spacing w:val="-2"/>
        </w:rPr>
        <w:t>browser</w:t>
      </w:r>
    </w:p>
    <w:p w14:paraId="4F98F08F">
      <w:pPr>
        <w:pStyle w:val="4"/>
        <w:ind w:left="743"/>
        <w:rPr>
          <w:sz w:val="20"/>
        </w:rPr>
      </w:pPr>
      <w:r>
        <w:rPr>
          <w:sz w:val="20"/>
        </w:rPr>
        <w:drawing>
          <wp:inline distT="0" distB="0" distL="0" distR="0">
            <wp:extent cx="1696085" cy="1428115"/>
            <wp:effectExtent l="0" t="0" r="0" b="0"/>
            <wp:docPr id="130" name="Image 13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" name="Image 130"/>
                    <pic:cNvPicPr/>
                  </pic:nvPicPr>
                  <pic:blipFill>
                    <a:blip r:embed="rId8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96232" cy="1428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93FA94">
      <w:pPr>
        <w:pStyle w:val="4"/>
        <w:spacing w:before="220"/>
        <w:rPr>
          <w:sz w:val="20"/>
        </w:rPr>
      </w:pPr>
      <w:r>
        <w:drawing>
          <wp:inline distT="0" distB="0" distL="114300" distR="114300">
            <wp:extent cx="3966210" cy="1976755"/>
            <wp:effectExtent l="0" t="0" r="8890" b="4445"/>
            <wp:docPr id="15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" name="Picture 45"/>
                    <pic:cNvPicPr>
                      <a:picLocks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3966210" cy="1976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20"/>
        </w:rPr>
        <mc:AlternateContent>
          <mc:Choice Requires="wpg">
            <w:drawing>
              <wp:anchor distT="0" distB="0" distL="0" distR="0" simplePos="0" relativeHeight="251678720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310515</wp:posOffset>
                </wp:positionV>
                <wp:extent cx="5732780" cy="20320"/>
                <wp:effectExtent l="0" t="0" r="0" b="0"/>
                <wp:wrapTopAndBottom/>
                <wp:docPr id="131" name="Group 1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20320"/>
                          <a:chOff x="0" y="0"/>
                          <a:chExt cx="5732780" cy="20320"/>
                        </a:xfrm>
                      </wpg:grpSpPr>
                      <wps:wsp>
                        <wps:cNvPr id="132" name="Graphic 132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889"/>
                                </a:lnTo>
                                <a:lnTo>
                                  <a:pt x="0" y="3429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3" name="Graphic 133"/>
                        <wps:cNvSpPr/>
                        <wps:spPr>
                          <a:xfrm>
                            <a:off x="5729859" y="88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4" name="Graphic 134"/>
                        <wps:cNvSpPr/>
                        <wps:spPr>
                          <a:xfrm>
                            <a:off x="0" y="888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5" name="Graphic 135"/>
                        <wps:cNvSpPr/>
                        <wps:spPr>
                          <a:xfrm>
                            <a:off x="5729859" y="3429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69"/>
                                </a:lnTo>
                                <a:lnTo>
                                  <a:pt x="2540" y="13969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6" name="Graphic 136"/>
                        <wps:cNvSpPr/>
                        <wps:spPr>
                          <a:xfrm>
                            <a:off x="0" y="17398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37" name="Graphic 137"/>
                        <wps:cNvSpPr/>
                        <wps:spPr>
                          <a:xfrm>
                            <a:off x="0" y="17398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24.45pt;height:1.6pt;width:451.4pt;mso-position-horizontal-relative:page;mso-wrap-distance-bottom:0pt;mso-wrap-distance-top:0pt;z-index:-251637760;mso-width-relative:page;mso-height-relative:page;" coordsize="5732780,20320" o:gfxdata="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">
                <o:lock v:ext="edit" aspectratio="f"/>
                <v:shape id="Graphic 132" o:spid="_x0000_s1026" o:spt="100" style="position:absolute;left:0;top:0;height:19050;width:5731510;" fillcolor="#9F9F9F" filled="t" stroked="f" coordsize="5731510,19050" o:gfxdata="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CKr67ugAAANwA&#10;AAAPAAAAAAAAAAEAIAAAACIAAABkcnMvZG93bnJldi54bWxQSwECFAAUAAAACACHTuJAMy8FnjsA&#10;AAA5AAAAEAAAAAAAAAABACAAAAAJAQAAZHJzL3NoYXBleG1sLnhtbFBLBQYAAAAABgAGAFsBAACz&#10;AwAAAAA=&#10;" path="m5731497,0l0,0,0,889,0,3429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3" o:spid="_x0000_s1026" o:spt="100" style="position:absolute;left:5729859;top:888;height:2540;width:2540;" fillcolor="#E2E2E2" filled="t" stroked="f" coordsize="2540,2540" o:gfxdata="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4" o:spid="_x0000_s1026" o:spt="100" style="position:absolute;left:0;top:888;height:16510;width:5732780;" fillcolor="#9F9F9F" filled="t" stroked="f" coordsize="5732780,16510" o:gfxdata="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7e7yML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5" o:spid="_x0000_s1026" o:spt="100" style="position:absolute;left:5729859;top:3429;height:13970;width:2540;" fillcolor="#E2E2E2" filled="t" stroked="f" coordsize="2540,13970" o:gfxdata="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AVnSfdvQAA&#10;ANwAAAAPAAAAAAAAAAEAIAAAACIAAABkcnMvZG93bnJldi54bWxQSwECFAAUAAAACACHTuJAMy8F&#10;njsAAAA5AAAAEAAAAAAAAAABACAAAAAMAQAAZHJzL3NoYXBleG1sLnhtbFBLBQYAAAAABgAGAFsB&#10;AAC2AwAAAAA=&#10;" path="m2540,0l0,0,0,13969,2540,13969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6" o:spid="_x0000_s1026" o:spt="100" style="position:absolute;left:0;top:17398;height:2540;width:2540;" fillcolor="#9F9F9F" filled="t" stroked="f" coordsize="2540,2540" o:gfxdata="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QDBKt7sAAADc&#10;AAAADwAAAAAAAAABACAAAAAiAAAAZHJzL2Rvd25yZXYueG1sUEsBAhQAFAAAAAgAh07iQDMvBZ47&#10;AAAAOQAAABAAAAAAAAAAAQAgAAAACgEAAGRycy9zaGFwZXhtbC54bWxQSwUGAAAAAAYABgBbAQAA&#10;tA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37" o:spid="_x0000_s1026" o:spt="100" style="position:absolute;left:0;top:17398;height:2540;width:5732780;" fillcolor="#E2E2E2" filled="t" stroked="f" coordsize="5732780,2540" o:gfxdata="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k1u95r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112C4FC1">
      <w:pPr>
        <w:pStyle w:val="7"/>
        <w:numPr>
          <w:ilvl w:val="0"/>
          <w:numId w:val="1"/>
        </w:numPr>
        <w:tabs>
          <w:tab w:val="left" w:pos="208"/>
        </w:tabs>
        <w:spacing w:before="232" w:after="0" w:line="403" w:lineRule="auto"/>
        <w:ind w:left="23" w:right="7409" w:firstLine="0"/>
        <w:jc w:val="left"/>
        <w:rPr>
          <w:sz w:val="22"/>
        </w:rPr>
      </w:pPr>
      <w:r>
        <w:rPr>
          <w:spacing w:val="-2"/>
          <w:sz w:val="22"/>
        </w:rPr>
        <w:t>Tugas</w:t>
      </w:r>
      <w:r>
        <w:rPr>
          <w:spacing w:val="-11"/>
          <w:sz w:val="22"/>
        </w:rPr>
        <w:t xml:space="preserve"> </w:t>
      </w:r>
      <w:r>
        <w:rPr>
          <w:spacing w:val="-2"/>
          <w:sz w:val="22"/>
        </w:rPr>
        <w:t xml:space="preserve">Praktikum </w:t>
      </w:r>
      <w:r>
        <w:rPr>
          <w:sz w:val="22"/>
        </w:rPr>
        <w:t>Tugas 1 (Wajib)</w:t>
      </w:r>
    </w:p>
    <w:p w14:paraId="3F588310">
      <w:pPr>
        <w:pStyle w:val="7"/>
        <w:numPr>
          <w:ilvl w:val="0"/>
          <w:numId w:val="8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z w:val="22"/>
        </w:rPr>
        <w:t>Tambahkan</w:t>
      </w:r>
      <w:r>
        <w:rPr>
          <w:spacing w:val="-6"/>
          <w:sz w:val="22"/>
        </w:rPr>
        <w:t xml:space="preserve"> </w:t>
      </w:r>
      <w:r>
        <w:rPr>
          <w:sz w:val="22"/>
        </w:rPr>
        <w:t>minimal</w:t>
      </w:r>
      <w:r>
        <w:rPr>
          <w:spacing w:val="-7"/>
          <w:sz w:val="22"/>
        </w:rPr>
        <w:t xml:space="preserve"> </w:t>
      </w:r>
      <w:r>
        <w:rPr>
          <w:sz w:val="22"/>
        </w:rPr>
        <w:t>3</w:t>
      </w:r>
      <w:r>
        <w:rPr>
          <w:spacing w:val="-7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z w:val="22"/>
        </w:rPr>
        <w:t>produk</w:t>
      </w:r>
      <w:r>
        <w:rPr>
          <w:spacing w:val="-5"/>
          <w:sz w:val="22"/>
        </w:rPr>
        <w:t xml:space="preserve"> </w:t>
      </w:r>
      <w:r>
        <w:rPr>
          <w:sz w:val="22"/>
        </w:rPr>
        <w:t>di</w:t>
      </w:r>
      <w:r>
        <w:rPr>
          <w:spacing w:val="-5"/>
          <w:sz w:val="22"/>
        </w:rPr>
        <w:t xml:space="preserve"> </w:t>
      </w:r>
      <w:r>
        <w:rPr>
          <w:spacing w:val="-2"/>
          <w:sz w:val="22"/>
        </w:rPr>
        <w:t>Firestore</w:t>
      </w:r>
    </w:p>
    <w:p w14:paraId="71929EA7">
      <w:pPr>
        <w:pStyle w:val="7"/>
        <w:numPr>
          <w:numId w:val="0"/>
        </w:numPr>
        <w:tabs>
          <w:tab w:val="left" w:pos="743"/>
        </w:tabs>
        <w:spacing w:before="0" w:after="0" w:line="266" w:lineRule="exact"/>
        <w:ind w:left="383" w:leftChars="0" w:right="0" w:rightChars="0"/>
        <w:jc w:val="left"/>
        <w:rPr>
          <w:sz w:val="22"/>
        </w:rPr>
      </w:pPr>
    </w:p>
    <w:p w14:paraId="1510586E">
      <w:pPr>
        <w:pStyle w:val="7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4801" w:rightChars="0"/>
        <w:jc w:val="left"/>
        <w:rPr>
          <w:sz w:val="22"/>
        </w:rPr>
      </w:pPr>
      <w:r>
        <w:drawing>
          <wp:inline distT="0" distB="0" distL="114300" distR="114300">
            <wp:extent cx="5752465" cy="974725"/>
            <wp:effectExtent l="0" t="0" r="635" b="3175"/>
            <wp:docPr id="156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" name="Picture 46"/>
                    <pic:cNvPicPr>
                      <a:picLocks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752465" cy="974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BB672D">
      <w:pPr>
        <w:pStyle w:val="7"/>
        <w:numPr>
          <w:ilvl w:val="0"/>
          <w:numId w:val="8"/>
        </w:numPr>
        <w:tabs>
          <w:tab w:val="left" w:pos="743"/>
        </w:tabs>
        <w:spacing w:before="182" w:after="0" w:line="403" w:lineRule="auto"/>
        <w:ind w:left="23" w:right="4801" w:firstLine="360"/>
        <w:jc w:val="left"/>
        <w:rPr>
          <w:sz w:val="22"/>
        </w:rPr>
      </w:pPr>
      <w:r>
        <w:rPr>
          <w:sz w:val="22"/>
        </w:rPr>
        <w:t>Pastikan</w:t>
      </w:r>
      <w:r>
        <w:rPr>
          <w:spacing w:val="-12"/>
          <w:sz w:val="22"/>
        </w:rPr>
        <w:t xml:space="preserve"> </w:t>
      </w:r>
      <w:r>
        <w:rPr>
          <w:sz w:val="22"/>
        </w:rPr>
        <w:t>data</w:t>
      </w:r>
      <w:r>
        <w:rPr>
          <w:spacing w:val="-11"/>
          <w:sz w:val="22"/>
        </w:rPr>
        <w:t xml:space="preserve"> </w:t>
      </w:r>
      <w:r>
        <w:rPr>
          <w:sz w:val="22"/>
        </w:rPr>
        <w:t>tampil</w:t>
      </w:r>
      <w:r>
        <w:rPr>
          <w:spacing w:val="-12"/>
          <w:sz w:val="22"/>
        </w:rPr>
        <w:t xml:space="preserve"> </w:t>
      </w:r>
      <w:r>
        <w:rPr>
          <w:sz w:val="22"/>
        </w:rPr>
        <w:t>di</w:t>
      </w:r>
      <w:r>
        <w:rPr>
          <w:spacing w:val="-13"/>
          <w:sz w:val="22"/>
        </w:rPr>
        <w:t xml:space="preserve"> </w:t>
      </w:r>
      <w:r>
        <w:rPr>
          <w:sz w:val="22"/>
        </w:rPr>
        <w:t>halaman</w:t>
      </w:r>
      <w:r>
        <w:rPr>
          <w:spacing w:val="-11"/>
          <w:sz w:val="22"/>
        </w:rPr>
        <w:t xml:space="preserve"> </w:t>
      </w:r>
      <w:r>
        <w:rPr>
          <w:sz w:val="22"/>
        </w:rPr>
        <w:t xml:space="preserve">produk </w:t>
      </w:r>
    </w:p>
    <w:p w14:paraId="0B62DC53">
      <w:pPr>
        <w:pStyle w:val="7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4801" w:rightChars="0"/>
        <w:jc w:val="left"/>
        <w:rPr>
          <w:sz w:val="22"/>
        </w:rPr>
      </w:pPr>
      <w:r>
        <w:drawing>
          <wp:inline distT="0" distB="0" distL="114300" distR="114300">
            <wp:extent cx="5761990" cy="3780155"/>
            <wp:effectExtent l="0" t="0" r="3810" b="4445"/>
            <wp:docPr id="15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" name="Picture 47"/>
                    <pic:cNvPicPr>
                      <a:picLocks noChangeAspect="1"/>
                    </pic:cNvPicPr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761990" cy="3780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15554D">
      <w:pPr>
        <w:pStyle w:val="7"/>
        <w:numPr>
          <w:numId w:val="0"/>
        </w:numPr>
        <w:tabs>
          <w:tab w:val="left" w:pos="743"/>
        </w:tabs>
        <w:spacing w:before="182" w:after="0" w:line="403" w:lineRule="auto"/>
        <w:ind w:left="383" w:leftChars="0" w:right="4801" w:rightChars="0"/>
        <w:jc w:val="left"/>
        <w:rPr>
          <w:sz w:val="22"/>
        </w:rPr>
      </w:pPr>
      <w:r>
        <w:rPr>
          <w:sz w:val="22"/>
        </w:rPr>
        <w:t>Tugas 2 (Wajib)</w:t>
      </w:r>
    </w:p>
    <w:p w14:paraId="42634292">
      <w:pPr>
        <w:pStyle w:val="7"/>
        <w:numPr>
          <w:ilvl w:val="0"/>
          <w:numId w:val="8"/>
        </w:numPr>
        <w:tabs>
          <w:tab w:val="left" w:pos="743"/>
        </w:tabs>
        <w:spacing w:before="0" w:after="0" w:line="266" w:lineRule="exact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 field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baru:</w:t>
      </w:r>
    </w:p>
    <w:p w14:paraId="692C5F22">
      <w:pPr>
        <w:pStyle w:val="7"/>
        <w:numPr>
          <w:ilvl w:val="1"/>
          <w:numId w:val="8"/>
        </w:numPr>
        <w:tabs>
          <w:tab w:val="left" w:pos="359"/>
        </w:tabs>
        <w:spacing w:before="179" w:after="0" w:line="240" w:lineRule="auto"/>
        <w:ind w:left="359" w:right="6834" w:hanging="359"/>
        <w:jc w:val="right"/>
        <w:rPr>
          <w:sz w:val="22"/>
        </w:rPr>
      </w:pPr>
      <w:r>
        <w:rPr>
          <w:spacing w:val="-2"/>
          <w:sz w:val="22"/>
        </w:rPr>
        <w:t>Category</w:t>
      </w:r>
    </w:p>
    <w:p w14:paraId="7622782D">
      <w:pPr>
        <w:pStyle w:val="7"/>
        <w:numPr>
          <w:numId w:val="0"/>
        </w:numPr>
        <w:tabs>
          <w:tab w:val="left" w:pos="359"/>
        </w:tabs>
        <w:spacing w:before="179" w:after="0" w:line="240" w:lineRule="auto"/>
        <w:ind w:leftChars="0" w:right="6834" w:rightChars="0"/>
        <w:jc w:val="both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ab/>
      </w:r>
      <w:r>
        <w:drawing>
          <wp:inline distT="0" distB="0" distL="114300" distR="114300">
            <wp:extent cx="5749290" cy="1377950"/>
            <wp:effectExtent l="0" t="0" r="3810" b="6350"/>
            <wp:docPr id="15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" name="Picture 48"/>
                    <pic:cNvPicPr>
                      <a:picLocks noChangeAspect="1"/>
                    </pic:cNvPicPr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749290" cy="1377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BF4916">
      <w:pPr>
        <w:pStyle w:val="7"/>
        <w:numPr>
          <w:ilvl w:val="0"/>
          <w:numId w:val="8"/>
        </w:numPr>
        <w:tabs>
          <w:tab w:val="left" w:pos="743"/>
        </w:tabs>
        <w:spacing w:before="62" w:after="0" w:line="403" w:lineRule="auto"/>
        <w:ind w:left="23" w:right="5554" w:firstLine="360"/>
        <w:jc w:val="left"/>
        <w:rPr>
          <w:sz w:val="22"/>
        </w:rPr>
      </w:pPr>
      <w:r>
        <w:rPr>
          <w:spacing w:val="-2"/>
          <w:sz w:val="22"/>
        </w:rPr>
        <w:t>Tampilkan</w:t>
      </w:r>
      <w:r>
        <w:rPr>
          <w:spacing w:val="-4"/>
          <w:sz w:val="22"/>
        </w:rPr>
        <w:t xml:space="preserve"> </w:t>
      </w:r>
      <w:r>
        <w:rPr>
          <w:spacing w:val="-2"/>
          <w:sz w:val="22"/>
        </w:rPr>
        <w:t>category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di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 xml:space="preserve">frontend </w:t>
      </w:r>
    </w:p>
    <w:p w14:paraId="4E3B7F15">
      <w:pPr>
        <w:pStyle w:val="7"/>
        <w:numPr>
          <w:numId w:val="0"/>
        </w:numPr>
        <w:tabs>
          <w:tab w:val="left" w:pos="743"/>
        </w:tabs>
        <w:spacing w:before="62" w:after="0" w:line="403" w:lineRule="auto"/>
        <w:ind w:left="383" w:leftChars="0" w:right="5554" w:rightChars="0"/>
        <w:jc w:val="left"/>
      </w:pPr>
      <w:r>
        <w:drawing>
          <wp:inline distT="0" distB="0" distL="114300" distR="114300">
            <wp:extent cx="3392170" cy="4423410"/>
            <wp:effectExtent l="0" t="0" r="11430" b="8890"/>
            <wp:docPr id="159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" name="Picture 49"/>
                    <pic:cNvPicPr>
                      <a:picLocks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3392170" cy="442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AB3224">
      <w:pPr>
        <w:pStyle w:val="7"/>
        <w:numPr>
          <w:numId w:val="0"/>
        </w:numPr>
        <w:tabs>
          <w:tab w:val="left" w:pos="743"/>
        </w:tabs>
        <w:spacing w:before="62" w:after="0" w:line="403" w:lineRule="auto"/>
        <w:ind w:left="383" w:leftChars="0" w:right="5554" w:rightChars="0"/>
        <w:jc w:val="left"/>
      </w:pPr>
      <w:r>
        <w:drawing>
          <wp:inline distT="0" distB="0" distL="114300" distR="114300">
            <wp:extent cx="1985645" cy="4581525"/>
            <wp:effectExtent l="0" t="0" r="8255" b="3175"/>
            <wp:docPr id="160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" name="Picture 50"/>
                    <pic:cNvPicPr>
                      <a:picLocks noChangeAspect="1"/>
                    </pic:cNvPicPr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1985645" cy="45815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8DB62F">
      <w:pPr>
        <w:pStyle w:val="7"/>
        <w:numPr>
          <w:numId w:val="0"/>
        </w:numPr>
        <w:tabs>
          <w:tab w:val="left" w:pos="743"/>
        </w:tabs>
        <w:spacing w:before="62" w:after="0" w:line="403" w:lineRule="auto"/>
        <w:ind w:right="5554" w:rightChars="0"/>
        <w:jc w:val="left"/>
        <w:rPr>
          <w:sz w:val="22"/>
        </w:rPr>
      </w:pPr>
      <w:r>
        <w:rPr>
          <w:sz w:val="22"/>
        </w:rPr>
        <w:t>Tugas 3 (Pengayaan)</w:t>
      </w:r>
    </w:p>
    <w:p w14:paraId="71D34561">
      <w:pPr>
        <w:pStyle w:val="7"/>
        <w:numPr>
          <w:ilvl w:val="0"/>
          <w:numId w:val="8"/>
        </w:numPr>
        <w:tabs>
          <w:tab w:val="left" w:pos="743"/>
        </w:tabs>
        <w:spacing w:before="0" w:after="0" w:line="267" w:lineRule="exact"/>
        <w:ind w:left="743" w:right="0" w:hanging="360"/>
        <w:jc w:val="left"/>
        <w:rPr>
          <w:sz w:val="22"/>
        </w:rPr>
      </w:pPr>
      <w:r>
        <w:rPr>
          <w:spacing w:val="-2"/>
          <w:sz w:val="22"/>
        </w:rPr>
        <w:t>Tambahkan</w:t>
      </w:r>
      <w:r>
        <w:rPr>
          <w:sz w:val="22"/>
        </w:rPr>
        <w:t xml:space="preserve"> </w:t>
      </w:r>
      <w:r>
        <w:rPr>
          <w:spacing w:val="-2"/>
          <w:sz w:val="22"/>
        </w:rPr>
        <w:t>tombol</w:t>
      </w:r>
      <w:r>
        <w:rPr>
          <w:sz w:val="22"/>
        </w:rPr>
        <w:t xml:space="preserve"> </w:t>
      </w:r>
      <w:r>
        <w:rPr>
          <w:spacing w:val="-2"/>
          <w:sz w:val="22"/>
        </w:rPr>
        <w:t>Refresh</w:t>
      </w:r>
      <w:r>
        <w:rPr>
          <w:spacing w:val="1"/>
          <w:sz w:val="22"/>
        </w:rPr>
        <w:t xml:space="preserve"> </w:t>
      </w:r>
      <w:r>
        <w:rPr>
          <w:spacing w:val="-4"/>
          <w:sz w:val="22"/>
        </w:rPr>
        <w:t>Data</w:t>
      </w:r>
    </w:p>
    <w:p w14:paraId="45ECDE04">
      <w:pPr>
        <w:pStyle w:val="7"/>
        <w:numPr>
          <w:ilvl w:val="0"/>
          <w:numId w:val="8"/>
        </w:numPr>
        <w:tabs>
          <w:tab w:val="left" w:pos="743"/>
        </w:tabs>
        <w:spacing w:before="182" w:after="0" w:line="240" w:lineRule="auto"/>
        <w:ind w:left="743" w:right="0" w:hanging="360"/>
        <w:jc w:val="left"/>
        <w:rPr>
          <w:sz w:val="22"/>
        </w:rPr>
      </w:pPr>
      <w:r>
        <w:rPr>
          <w:sz w:val="22"/>
        </w:rPr>
        <w:t>Gunakan</w:t>
      </w:r>
      <w:r>
        <w:rPr>
          <w:spacing w:val="-7"/>
          <w:sz w:val="22"/>
        </w:rPr>
        <w:t xml:space="preserve"> </w:t>
      </w:r>
      <w:r>
        <w:rPr>
          <w:sz w:val="22"/>
        </w:rPr>
        <w:t>fetch</w:t>
      </w:r>
      <w:r>
        <w:rPr>
          <w:spacing w:val="-7"/>
          <w:sz w:val="22"/>
        </w:rPr>
        <w:t xml:space="preserve"> </w:t>
      </w:r>
      <w:r>
        <w:rPr>
          <w:sz w:val="22"/>
        </w:rPr>
        <w:t>ulang</w:t>
      </w:r>
      <w:r>
        <w:rPr>
          <w:spacing w:val="-9"/>
          <w:sz w:val="22"/>
        </w:rPr>
        <w:t xml:space="preserve"> </w:t>
      </w:r>
      <w:r>
        <w:rPr>
          <w:sz w:val="22"/>
        </w:rPr>
        <w:t>tanpa</w:t>
      </w:r>
      <w:r>
        <w:rPr>
          <w:spacing w:val="-7"/>
          <w:sz w:val="22"/>
        </w:rPr>
        <w:t xml:space="preserve"> </w:t>
      </w:r>
      <w:r>
        <w:rPr>
          <w:sz w:val="22"/>
        </w:rPr>
        <w:t>reload</w:t>
      </w:r>
      <w:r>
        <w:rPr>
          <w:spacing w:val="-6"/>
          <w:sz w:val="22"/>
        </w:rPr>
        <w:t xml:space="preserve"> </w:t>
      </w:r>
      <w:r>
        <w:rPr>
          <w:spacing w:val="-2"/>
          <w:sz w:val="22"/>
        </w:rPr>
        <w:t>halaman</w:t>
      </w:r>
    </w:p>
    <w:p w14:paraId="1787743C">
      <w:pPr>
        <w:pStyle w:val="7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</w:pPr>
      <w:r>
        <w:drawing>
          <wp:inline distT="0" distB="0" distL="114300" distR="114300">
            <wp:extent cx="2085975" cy="4163060"/>
            <wp:effectExtent l="0" t="0" r="9525" b="2540"/>
            <wp:docPr id="16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" name="Picture 53"/>
                    <pic:cNvPicPr>
                      <a:picLocks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2085975" cy="41630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134F11">
      <w:pPr>
        <w:pStyle w:val="7"/>
        <w:numPr>
          <w:numId w:val="0"/>
        </w:numPr>
        <w:tabs>
          <w:tab w:val="left" w:pos="743"/>
        </w:tabs>
        <w:spacing w:before="182" w:after="0" w:line="240" w:lineRule="auto"/>
        <w:ind w:left="383" w:leftChars="0" w:right="0" w:rightChars="0"/>
        <w:jc w:val="left"/>
        <w:rPr>
          <w:sz w:val="22"/>
        </w:rPr>
      </w:pPr>
      <w:r>
        <w:drawing>
          <wp:inline distT="0" distB="0" distL="114300" distR="114300">
            <wp:extent cx="1645920" cy="4412615"/>
            <wp:effectExtent l="0" t="0" r="5080" b="6985"/>
            <wp:docPr id="16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" name="Picture 52"/>
                    <pic:cNvPicPr>
                      <a:picLocks noChangeAspect="1"/>
                    </pic:cNvPicPr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1645920" cy="4412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DBB93E">
      <w:pPr>
        <w:pStyle w:val="4"/>
        <w:spacing w:before="100"/>
        <w:rPr>
          <w:sz w:val="20"/>
        </w:rPr>
      </w:pPr>
      <w:r>
        <w:rPr>
          <w:sz w:val="20"/>
        </w:rPr>
        <mc:AlternateContent>
          <mc:Choice Requires="wpg">
            <w:drawing>
              <wp:anchor distT="0" distB="0" distL="0" distR="0" simplePos="0" relativeHeight="251679744" behindDoc="1" locked="0" layoutInCell="1" allowOverlap="1">
                <wp:simplePos x="0" y="0"/>
                <wp:positionH relativeFrom="page">
                  <wp:posOffset>914400</wp:posOffset>
                </wp:positionH>
                <wp:positionV relativeFrom="paragraph">
                  <wp:posOffset>233680</wp:posOffset>
                </wp:positionV>
                <wp:extent cx="5732780" cy="19685"/>
                <wp:effectExtent l="0" t="0" r="0" b="0"/>
                <wp:wrapTopAndBottom/>
                <wp:docPr id="138" name="Group 13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732780" cy="19685"/>
                          <a:chOff x="0" y="0"/>
                          <a:chExt cx="5732780" cy="19685"/>
                        </a:xfrm>
                      </wpg:grpSpPr>
                      <wps:wsp>
                        <wps:cNvPr id="139" name="Graphic 139"/>
                        <wps:cNvSpPr/>
                        <wps:spPr>
                          <a:xfrm>
                            <a:off x="0" y="0"/>
                            <a:ext cx="5731510" cy="190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1510" h="19050">
                                <a:moveTo>
                                  <a:pt x="5731497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"/>
                                </a:lnTo>
                                <a:lnTo>
                                  <a:pt x="0" y="2794"/>
                                </a:lnTo>
                                <a:lnTo>
                                  <a:pt x="0" y="19050"/>
                                </a:lnTo>
                                <a:lnTo>
                                  <a:pt x="5731497" y="19050"/>
                                </a:lnTo>
                                <a:lnTo>
                                  <a:pt x="573149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0" name="Graphic 140"/>
                        <wps:cNvSpPr/>
                        <wps:spPr>
                          <a:xfrm>
                            <a:off x="5729859" y="253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1" name="Graphic 141"/>
                        <wps:cNvSpPr/>
                        <wps:spPr>
                          <a:xfrm>
                            <a:off x="0" y="253"/>
                            <a:ext cx="5732780" cy="165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16510">
                                <a:moveTo>
                                  <a:pt x="2540" y="2540"/>
                                </a:moveTo>
                                <a:lnTo>
                                  <a:pt x="0" y="2540"/>
                                </a:lnTo>
                                <a:lnTo>
                                  <a:pt x="0" y="16510"/>
                                </a:lnTo>
                                <a:lnTo>
                                  <a:pt x="2540" y="16510"/>
                                </a:lnTo>
                                <a:lnTo>
                                  <a:pt x="2540" y="2540"/>
                                </a:lnTo>
                                <a:close/>
                              </a:path>
                              <a:path w="5732780" h="16510">
                                <a:moveTo>
                                  <a:pt x="5732399" y="0"/>
                                </a:moveTo>
                                <a:lnTo>
                                  <a:pt x="5729846" y="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2" name="Graphic 142"/>
                        <wps:cNvSpPr/>
                        <wps:spPr>
                          <a:xfrm>
                            <a:off x="5729859" y="2793"/>
                            <a:ext cx="2540" cy="139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1397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3970"/>
                                </a:lnTo>
                                <a:lnTo>
                                  <a:pt x="2540" y="1397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3" name="Graphic 143"/>
                        <wps:cNvSpPr/>
                        <wps:spPr>
                          <a:xfrm>
                            <a:off x="0" y="16764"/>
                            <a:ext cx="254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40" h="2540">
                                <a:moveTo>
                                  <a:pt x="2540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254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9F9F9F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144" name="Graphic 144"/>
                        <wps:cNvSpPr/>
                        <wps:spPr>
                          <a:xfrm>
                            <a:off x="0" y="16763"/>
                            <a:ext cx="5732780" cy="254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32780" h="2540">
                                <a:moveTo>
                                  <a:pt x="5732399" y="0"/>
                                </a:moveTo>
                                <a:lnTo>
                                  <a:pt x="5729859" y="0"/>
                                </a:lnTo>
                                <a:lnTo>
                                  <a:pt x="254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540"/>
                                </a:lnTo>
                                <a:lnTo>
                                  <a:pt x="2540" y="2540"/>
                                </a:lnTo>
                                <a:lnTo>
                                  <a:pt x="5729846" y="2540"/>
                                </a:lnTo>
                                <a:lnTo>
                                  <a:pt x="5732399" y="2540"/>
                                </a:lnTo>
                                <a:lnTo>
                                  <a:pt x="5732399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E2E2E2"/>
                          </a:solidFill>
                        </wps:spPr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id="_x0000_s1026" o:spid="_x0000_s1026" o:spt="203" style="position:absolute;left:0pt;margin-left:72pt;margin-top:18.4pt;height:1.55pt;width:451.4pt;mso-position-horizontal-relative:page;mso-wrap-distance-bottom:0pt;mso-wrap-distance-top:0pt;z-index:-251636736;mso-width-relative:page;mso-height-relative:page;" coordsize="5732780,19685" o:gfxdata="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">
                <o:lock v:ext="edit" aspectratio="f"/>
                <v:shape id="Graphic 139" o:spid="_x0000_s1026" o:spt="100" style="position:absolute;left:0;top:0;height:19050;width:5731510;" fillcolor="#9F9F9F" filled="t" stroked="f" coordsize="5731510,19050" o:gfxdata="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DI4syrsAAADc&#10;AAAADwAAAAAAAAABACAAAAAiAAAAZHJzL2Rvd25yZXYueG1sUEsBAhQAFAAAAAgAh07iQDMvBZ47&#10;AAAAOQAAABAAAAAAAAAAAQAgAAAACgEAAGRycy9zaGFwZXhtbC54bWxQSwUGAAAAAAYABgBbAQAA&#10;tAMAAAAA&#10;" path="m5731497,0l0,0,0,254,0,2794,0,19050,5731497,19050,5731497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0" o:spid="_x0000_s1026" o:spt="100" style="position:absolute;left:5729859;top:253;height:2540;width:2540;" fillcolor="#E2E2E2" filled="t" stroked="f" coordsize="2540,2540" o:gfxdata="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S3hDer4A&#10;AADcAAAADwAAAAAAAAABACAAAAAiAAAAZHJzL2Rvd25yZXYueG1sUEsBAhQAFAAAAAgAh07iQDMv&#10;BZ47AAAAOQAAABAAAAAAAAAAAQAgAAAADQEAAGRycy9zaGFwZXhtbC54bWxQSwUGAAAAAAYABgBb&#10;AQAAtwMAAAAA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1" o:spid="_x0000_s1026" o:spt="100" style="position:absolute;left:0;top:253;height:16510;width:5732780;" fillcolor="#9F9F9F" filled="t" stroked="f" coordsize="5732780,16510" o:gfxdata="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" path="m2540,2540l0,2540,0,16510,2540,16510,2540,2540xem5732399,0l5729846,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2" o:spid="_x0000_s1026" o:spt="100" style="position:absolute;left:5729859;top:2793;height:13970;width:2540;" fillcolor="#E2E2E2" filled="t" stroked="f" coordsize="2540,13970" o:gfxdata="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" path="m2540,0l0,0,0,13970,2540,1397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3" o:spid="_x0000_s1026" o:spt="100" style="position:absolute;left:0;top:16764;height:2540;width:2540;" fillcolor="#9F9F9F" filled="t" stroked="f" coordsize="2540,2540" o:gfxdata="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" path="m2540,0l0,0,0,2540,2540,2540,2540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v:shape id="Graphic 144" o:spid="_x0000_s1026" o:spt="100" style="position:absolute;left:0;top:16763;height:2540;width:5732780;" fillcolor="#E2E2E2" filled="t" stroked="f" coordsize="5732780,2540" o:gfxdata="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" path="m5732399,0l5729859,0,2540,0,0,0,0,2540,2540,2540,5729846,2540,5732399,2540,5732399,0xe">
                  <v:fill on="t" focussize="0,0"/>
                  <v:stroke on="f"/>
                  <v:imagedata o:title=""/>
                  <o:lock v:ext="edit" aspectratio="f"/>
                  <v:textbox inset="0mm,0mm,0mm,0mm"/>
                </v:shape>
                <w10:wrap type="topAndBottom"/>
              </v:group>
            </w:pict>
          </mc:Fallback>
        </mc:AlternateContent>
      </w:r>
    </w:p>
    <w:p w14:paraId="201FB6BB">
      <w:pPr>
        <w:pStyle w:val="7"/>
        <w:numPr>
          <w:ilvl w:val="0"/>
          <w:numId w:val="1"/>
        </w:numPr>
        <w:tabs>
          <w:tab w:val="left" w:pos="266"/>
        </w:tabs>
        <w:spacing w:before="232" w:after="0" w:line="240" w:lineRule="auto"/>
        <w:ind w:left="266" w:right="0" w:hanging="243"/>
        <w:jc w:val="left"/>
        <w:rPr>
          <w:sz w:val="22"/>
        </w:rPr>
      </w:pPr>
      <w:r>
        <w:rPr>
          <w:spacing w:val="-2"/>
          <w:sz w:val="22"/>
        </w:rPr>
        <w:t>Pertanyaan</w:t>
      </w:r>
      <w:r>
        <w:rPr>
          <w:spacing w:val="5"/>
          <w:sz w:val="22"/>
        </w:rPr>
        <w:t xml:space="preserve"> </w:t>
      </w:r>
      <w:r>
        <w:rPr>
          <w:spacing w:val="-2"/>
          <w:sz w:val="22"/>
        </w:rPr>
        <w:t>Evaluasi</w:t>
      </w:r>
    </w:p>
    <w:p w14:paraId="00316DF1">
      <w:pPr>
        <w:pStyle w:val="7"/>
        <w:numPr>
          <w:ilvl w:val="1"/>
          <w:numId w:val="1"/>
        </w:numPr>
        <w:tabs>
          <w:tab w:val="left" w:pos="741"/>
        </w:tabs>
        <w:spacing w:before="180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4"/>
          <w:sz w:val="22"/>
        </w:rPr>
        <w:t xml:space="preserve"> </w:t>
      </w:r>
      <w:r>
        <w:rPr>
          <w:sz w:val="22"/>
        </w:rPr>
        <w:t>fungsi</w:t>
      </w:r>
      <w:r>
        <w:rPr>
          <w:spacing w:val="-3"/>
          <w:sz w:val="22"/>
        </w:rPr>
        <w:t xml:space="preserve"> </w:t>
      </w:r>
      <w:r>
        <w:rPr>
          <w:sz w:val="22"/>
        </w:rPr>
        <w:t>API</w:t>
      </w:r>
      <w:r>
        <w:rPr>
          <w:spacing w:val="-3"/>
          <w:sz w:val="22"/>
        </w:rPr>
        <w:t xml:space="preserve"> </w:t>
      </w:r>
      <w:r>
        <w:rPr>
          <w:sz w:val="22"/>
        </w:rPr>
        <w:t>Routes</w:t>
      </w:r>
      <w:r>
        <w:rPr>
          <w:spacing w:val="-4"/>
          <w:sz w:val="22"/>
        </w:rPr>
        <w:t xml:space="preserve"> </w:t>
      </w:r>
      <w:r>
        <w:rPr>
          <w:sz w:val="22"/>
        </w:rPr>
        <w:t>pada</w:t>
      </w:r>
      <w:r>
        <w:rPr>
          <w:spacing w:val="-3"/>
          <w:sz w:val="22"/>
        </w:rPr>
        <w:t xml:space="preserve"> </w:t>
      </w:r>
      <w:r>
        <w:rPr>
          <w:spacing w:val="-2"/>
          <w:sz w:val="22"/>
        </w:rPr>
        <w:t>Next.js?</w:t>
      </w:r>
    </w:p>
    <w:p w14:paraId="1EF8F580">
      <w:pPr>
        <w:pStyle w:val="7"/>
        <w:numPr>
          <w:numId w:val="0"/>
        </w:numPr>
        <w:tabs>
          <w:tab w:val="left" w:pos="741"/>
        </w:tabs>
        <w:spacing w:before="180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untuk membuat backend end point langsung di dalam project Next.js tanpa memerlukan servr terpisah.</w:t>
      </w:r>
    </w:p>
    <w:p w14:paraId="56B189A3">
      <w:pPr>
        <w:pStyle w:val="7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9"/>
          <w:sz w:val="22"/>
        </w:rPr>
        <w:t xml:space="preserve"> </w:t>
      </w:r>
      <w:r>
        <w:rPr>
          <w:sz w:val="22"/>
        </w:rPr>
        <w:t>.env.local</w:t>
      </w:r>
      <w:r>
        <w:rPr>
          <w:spacing w:val="-10"/>
          <w:sz w:val="22"/>
        </w:rPr>
        <w:t xml:space="preserve"> </w:t>
      </w:r>
      <w:r>
        <w:rPr>
          <w:sz w:val="22"/>
        </w:rPr>
        <w:t>tidak</w:t>
      </w:r>
      <w:r>
        <w:rPr>
          <w:spacing w:val="-9"/>
          <w:sz w:val="22"/>
        </w:rPr>
        <w:t xml:space="preserve"> </w:t>
      </w:r>
      <w:r>
        <w:rPr>
          <w:sz w:val="22"/>
        </w:rPr>
        <w:t>boleh</w:t>
      </w:r>
      <w:r>
        <w:rPr>
          <w:spacing w:val="-10"/>
          <w:sz w:val="22"/>
        </w:rPr>
        <w:t xml:space="preserve"> </w:t>
      </w:r>
      <w:r>
        <w:rPr>
          <w:sz w:val="22"/>
        </w:rPr>
        <w:t>di-push</w:t>
      </w:r>
      <w:r>
        <w:rPr>
          <w:spacing w:val="-9"/>
          <w:sz w:val="22"/>
        </w:rPr>
        <w:t xml:space="preserve"> </w:t>
      </w:r>
      <w:r>
        <w:rPr>
          <w:sz w:val="22"/>
        </w:rPr>
        <w:t>ke</w:t>
      </w:r>
      <w:r>
        <w:rPr>
          <w:spacing w:val="-10"/>
          <w:sz w:val="22"/>
        </w:rPr>
        <w:t xml:space="preserve"> </w:t>
      </w:r>
      <w:r>
        <w:rPr>
          <w:spacing w:val="-2"/>
          <w:sz w:val="22"/>
        </w:rPr>
        <w:t>repository?</w:t>
      </w:r>
    </w:p>
    <w:p w14:paraId="25F71B21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 xml:space="preserve">Jawab :karena di dalam .env.local terdapat data data seperti API key, database URL, Secret token yang dapat disalahgunakan </w:t>
      </w:r>
    </w:p>
    <w:p w14:paraId="23F0EC1F">
      <w:pPr>
        <w:pStyle w:val="7"/>
        <w:numPr>
          <w:ilvl w:val="1"/>
          <w:numId w:val="1"/>
        </w:numPr>
        <w:tabs>
          <w:tab w:val="left" w:pos="741"/>
        </w:tabs>
        <w:spacing w:before="182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Apa</w:t>
      </w:r>
      <w:r>
        <w:rPr>
          <w:spacing w:val="-6"/>
          <w:sz w:val="22"/>
        </w:rPr>
        <w:t xml:space="preserve"> </w:t>
      </w:r>
      <w:r>
        <w:rPr>
          <w:sz w:val="22"/>
        </w:rPr>
        <w:t>perbedaan</w:t>
      </w:r>
      <w:r>
        <w:rPr>
          <w:spacing w:val="-5"/>
          <w:sz w:val="22"/>
        </w:rPr>
        <w:t xml:space="preserve"> </w:t>
      </w:r>
      <w:r>
        <w:rPr>
          <w:sz w:val="22"/>
        </w:rPr>
        <w:t>data</w:t>
      </w:r>
      <w:r>
        <w:rPr>
          <w:spacing w:val="-5"/>
          <w:sz w:val="22"/>
        </w:rPr>
        <w:t xml:space="preserve"> </w:t>
      </w:r>
      <w:r>
        <w:rPr>
          <w:sz w:val="22"/>
        </w:rPr>
        <w:t>statis</w:t>
      </w:r>
      <w:r>
        <w:rPr>
          <w:spacing w:val="-6"/>
          <w:sz w:val="22"/>
        </w:rPr>
        <w:t xml:space="preserve"> </w:t>
      </w:r>
      <w:r>
        <w:rPr>
          <w:sz w:val="22"/>
        </w:rPr>
        <w:t>dan</w:t>
      </w:r>
      <w:r>
        <w:rPr>
          <w:spacing w:val="-6"/>
          <w:sz w:val="22"/>
        </w:rPr>
        <w:t xml:space="preserve"> </w:t>
      </w:r>
      <w:r>
        <w:rPr>
          <w:sz w:val="22"/>
        </w:rPr>
        <w:t>data</w:t>
      </w:r>
      <w:r>
        <w:rPr>
          <w:spacing w:val="-7"/>
          <w:sz w:val="22"/>
        </w:rPr>
        <w:t xml:space="preserve"> </w:t>
      </w:r>
      <w:r>
        <w:rPr>
          <w:spacing w:val="-2"/>
          <w:sz w:val="22"/>
        </w:rPr>
        <w:t>dinamis?</w:t>
      </w:r>
    </w:p>
    <w:p w14:paraId="7EBA9A9E">
      <w:pPr>
        <w:pStyle w:val="7"/>
        <w:numPr>
          <w:numId w:val="0"/>
        </w:numPr>
        <w:tabs>
          <w:tab w:val="left" w:pos="741"/>
        </w:tabs>
        <w:spacing w:before="182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z w:val="22"/>
          <w:lang w:val="en-US"/>
        </w:rPr>
        <w:t>Jawab : data statis merupakan data yang tida berubah dan tidak bergantung pada interaksi pengguna, sementara data dinamis adalah data yang dapat berubah ubah sewaktu waktu</w:t>
      </w:r>
    </w:p>
    <w:p w14:paraId="0F77874B">
      <w:pPr>
        <w:pStyle w:val="7"/>
        <w:numPr>
          <w:ilvl w:val="1"/>
          <w:numId w:val="1"/>
        </w:numPr>
        <w:tabs>
          <w:tab w:val="left" w:pos="741"/>
        </w:tabs>
        <w:spacing w:before="181" w:after="0" w:line="240" w:lineRule="auto"/>
        <w:ind w:left="741" w:right="0" w:hanging="358"/>
        <w:jc w:val="left"/>
        <w:rPr>
          <w:sz w:val="22"/>
        </w:rPr>
      </w:pPr>
      <w:r>
        <w:rPr>
          <w:sz w:val="22"/>
        </w:rPr>
        <w:t>Mengapa</w:t>
      </w:r>
      <w:r>
        <w:rPr>
          <w:spacing w:val="-10"/>
          <w:sz w:val="22"/>
        </w:rPr>
        <w:t xml:space="preserve"> </w:t>
      </w:r>
      <w:r>
        <w:rPr>
          <w:sz w:val="22"/>
        </w:rPr>
        <w:t>Next.js</w:t>
      </w:r>
      <w:r>
        <w:rPr>
          <w:spacing w:val="-9"/>
          <w:sz w:val="22"/>
        </w:rPr>
        <w:t xml:space="preserve"> </w:t>
      </w:r>
      <w:r>
        <w:rPr>
          <w:sz w:val="22"/>
        </w:rPr>
        <w:t>disebut</w:t>
      </w:r>
      <w:r>
        <w:rPr>
          <w:spacing w:val="-7"/>
          <w:sz w:val="22"/>
        </w:rPr>
        <w:t xml:space="preserve"> </w:t>
      </w:r>
      <w:r>
        <w:rPr>
          <w:sz w:val="22"/>
        </w:rPr>
        <w:t>framework</w:t>
      </w:r>
      <w:r>
        <w:rPr>
          <w:spacing w:val="-9"/>
          <w:sz w:val="22"/>
        </w:rPr>
        <w:t xml:space="preserve"> </w:t>
      </w:r>
      <w:r>
        <w:rPr>
          <w:spacing w:val="-2"/>
          <w:sz w:val="22"/>
        </w:rPr>
        <w:t>fullstack?</w:t>
      </w:r>
    </w:p>
    <w:p w14:paraId="219733F4">
      <w:pPr>
        <w:pStyle w:val="7"/>
        <w:numPr>
          <w:numId w:val="0"/>
        </w:numPr>
        <w:tabs>
          <w:tab w:val="left" w:pos="741"/>
        </w:tabs>
        <w:spacing w:before="181" w:after="0" w:line="240" w:lineRule="auto"/>
        <w:ind w:left="383" w:leftChars="0" w:right="0" w:rightChars="0"/>
        <w:jc w:val="left"/>
        <w:rPr>
          <w:rFonts w:hint="default"/>
          <w:sz w:val="22"/>
          <w:lang w:val="en-US"/>
        </w:rPr>
      </w:pPr>
      <w:r>
        <w:rPr>
          <w:rFonts w:hint="default"/>
          <w:spacing w:val="-2"/>
          <w:sz w:val="22"/>
          <w:lang w:val="en-US"/>
        </w:rPr>
        <w:t>Jawab : karena dalam Next.js bisa menangani pengembangan frontend dan backend dalam satu framework</w:t>
      </w:r>
      <w:bookmarkStart w:id="0" w:name="_GoBack"/>
      <w:bookmarkEnd w:id="0"/>
    </w:p>
    <w:sectPr>
      <w:pgSz w:w="11910" w:h="16840"/>
      <w:pgMar w:top="136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Symbol">
    <w:panose1 w:val="05050102010706020507"/>
    <w:charset w:val="02"/>
    <w:family w:val="decorative"/>
    <w:pitch w:val="default"/>
    <w:sig w:usb0="00000000" w:usb1="00000000" w:usb2="00000000" w:usb3="00000000" w:csb0="8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5E306ED"/>
    <w:multiLevelType w:val="multilevel"/>
    <w:tmpl w:val="B5E306ED"/>
    <w:lvl w:ilvl="0" w:tentative="0">
      <w:start w:val="1"/>
      <w:numFmt w:val="decimal"/>
      <w:lvlText w:val="%1."/>
      <w:lvlJc w:val="left"/>
      <w:pPr>
        <w:ind w:left="731" w:hanging="361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1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1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1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1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1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1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1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1"/>
      </w:pPr>
      <w:rPr>
        <w:rFonts w:hint="default"/>
        <w:lang w:val="id" w:eastAsia="en-US" w:bidi="ar-SA"/>
      </w:rPr>
    </w:lvl>
  </w:abstractNum>
  <w:abstractNum w:abstractNumId="1">
    <w:nsid w:val="BF205925"/>
    <w:multiLevelType w:val="multilevel"/>
    <w:tmpl w:val="BF205925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o"/>
      <w:lvlJc w:val="left"/>
      <w:pPr>
        <w:ind w:left="218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04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03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764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26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487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49" w:hanging="360"/>
      </w:pPr>
      <w:rPr>
        <w:rFonts w:hint="default"/>
        <w:lang w:val="id" w:eastAsia="en-US" w:bidi="ar-SA"/>
      </w:rPr>
    </w:lvl>
  </w:abstractNum>
  <w:abstractNum w:abstractNumId="2">
    <w:nsid w:val="0053208E"/>
    <w:multiLevelType w:val="multilevel"/>
    <w:tmpl w:val="0053208E"/>
    <w:lvl w:ilvl="0" w:tentative="0">
      <w:start w:val="1"/>
      <w:numFmt w:val="upperLetter"/>
      <w:lvlText w:val="%1."/>
      <w:lvlJc w:val="left"/>
      <w:pPr>
        <w:ind w:left="264" w:hanging="242"/>
        <w:jc w:val="left"/>
      </w:pPr>
      <w:rPr>
        <w:rFonts w:hint="default"/>
        <w:spacing w:val="0"/>
        <w:w w:val="100"/>
        <w:lang w:val="id" w:eastAsia="en-US" w:bidi="ar-SA"/>
      </w:rPr>
    </w:lvl>
    <w:lvl w:ilvl="1" w:tentative="0">
      <w:start w:val="1"/>
      <w:numFmt w:val="decimal"/>
      <w:lvlText w:val="%2."/>
      <w:lvlJc w:val="left"/>
      <w:pPr>
        <w:ind w:left="743" w:hanging="360"/>
        <w:jc w:val="left"/>
      </w:pPr>
      <w:rPr>
        <w:rFonts w:hint="default"/>
        <w:spacing w:val="0"/>
        <w:w w:val="100"/>
        <w:lang w:val="id" w:eastAsia="en-US" w:bidi="ar-SA"/>
      </w:rPr>
    </w:lvl>
    <w:lvl w:ilvl="2" w:tentative="0">
      <w:start w:val="0"/>
      <w:numFmt w:val="bullet"/>
      <w:lvlText w:val=""/>
      <w:lvlJc w:val="left"/>
      <w:pPr>
        <w:ind w:left="743" w:hanging="360"/>
      </w:pPr>
      <w:rPr>
        <w:rFonts w:hint="default" w:ascii="Symbol" w:hAnsi="Symbol" w:eastAsia="Symbol" w:cs="Symbol"/>
        <w:spacing w:val="0"/>
        <w:w w:val="100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740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193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3120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4310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5501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6691" w:hanging="360"/>
      </w:pPr>
      <w:rPr>
        <w:rFonts w:hint="default"/>
        <w:lang w:val="id" w:eastAsia="en-US" w:bidi="ar-SA"/>
      </w:rPr>
    </w:lvl>
  </w:abstractNum>
  <w:abstractNum w:abstractNumId="3">
    <w:nsid w:val="0248C179"/>
    <w:multiLevelType w:val="multilevel"/>
    <w:tmpl w:val="0248C179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0"/>
        <w:szCs w:val="20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4">
    <w:nsid w:val="03D62ECE"/>
    <w:multiLevelType w:val="multilevel"/>
    <w:tmpl w:val="03D62ECE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o"/>
      <w:lvlJc w:val="left"/>
      <w:pPr>
        <w:ind w:left="1463" w:hanging="360"/>
      </w:pPr>
      <w:rPr>
        <w:rFonts w:hint="default" w:ascii="Courier New" w:hAnsi="Courier New" w:eastAsia="Courier New" w:cs="Courier New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5">
    <w:nsid w:val="25B654F3"/>
    <w:multiLevelType w:val="multilevel"/>
    <w:tmpl w:val="25B654F3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"/>
      <w:lvlJc w:val="left"/>
      <w:pPr>
        <w:ind w:left="146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305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151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997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843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688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34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380" w:hanging="360"/>
      </w:pPr>
      <w:rPr>
        <w:rFonts w:hint="default"/>
        <w:lang w:val="id" w:eastAsia="en-US" w:bidi="ar-SA"/>
      </w:rPr>
    </w:lvl>
  </w:abstractNum>
  <w:abstractNum w:abstractNumId="6">
    <w:nsid w:val="59ADCABA"/>
    <w:multiLevelType w:val="multilevel"/>
    <w:tmpl w:val="59ADCABA"/>
    <w:lvl w:ilvl="0" w:tentative="0">
      <w:start w:val="0"/>
      <w:numFmt w:val="bullet"/>
      <w:lvlText w:val=""/>
      <w:lvlJc w:val="left"/>
      <w:pPr>
        <w:ind w:left="23" w:hanging="360"/>
      </w:pPr>
      <w:rPr>
        <w:rFonts w:hint="default" w:ascii="Symbol" w:hAnsi="Symbol" w:eastAsia="Symbol" w:cs="Symbol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925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1830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2735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3640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54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451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356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261" w:hanging="360"/>
      </w:pPr>
      <w:rPr>
        <w:rFonts w:hint="default"/>
        <w:lang w:val="id" w:eastAsia="en-US" w:bidi="ar-SA"/>
      </w:rPr>
    </w:lvl>
  </w:abstractNum>
  <w:abstractNum w:abstractNumId="7">
    <w:nsid w:val="72183CF9"/>
    <w:multiLevelType w:val="multilevel"/>
    <w:tmpl w:val="72183CF9"/>
    <w:lvl w:ilvl="0" w:tentative="0">
      <w:start w:val="1"/>
      <w:numFmt w:val="decimal"/>
      <w:lvlText w:val="%1."/>
      <w:lvlJc w:val="left"/>
      <w:pPr>
        <w:ind w:left="743" w:hanging="360"/>
        <w:jc w:val="left"/>
      </w:pPr>
      <w:rPr>
        <w:rFonts w:hint="default" w:ascii="Calibri" w:hAnsi="Calibri" w:eastAsia="Calibri" w:cs="Calibri"/>
        <w:b w:val="0"/>
        <w:bCs w:val="0"/>
        <w:i w:val="0"/>
        <w:iCs w:val="0"/>
        <w:spacing w:val="0"/>
        <w:w w:val="100"/>
        <w:sz w:val="22"/>
        <w:szCs w:val="22"/>
        <w:lang w:val="id" w:eastAsia="en-US" w:bidi="ar-SA"/>
      </w:rPr>
    </w:lvl>
    <w:lvl w:ilvl="1" w:tentative="0">
      <w:start w:val="0"/>
      <w:numFmt w:val="bullet"/>
      <w:lvlText w:val="•"/>
      <w:lvlJc w:val="left"/>
      <w:pPr>
        <w:ind w:left="1573" w:hanging="360"/>
      </w:pPr>
      <w:rPr>
        <w:rFonts w:hint="default"/>
        <w:lang w:val="id" w:eastAsia="en-US" w:bidi="ar-SA"/>
      </w:rPr>
    </w:lvl>
    <w:lvl w:ilvl="2" w:tentative="0">
      <w:start w:val="0"/>
      <w:numFmt w:val="bullet"/>
      <w:lvlText w:val="•"/>
      <w:lvlJc w:val="left"/>
      <w:pPr>
        <w:ind w:left="2406" w:hanging="360"/>
      </w:pPr>
      <w:rPr>
        <w:rFonts w:hint="default"/>
        <w:lang w:val="id" w:eastAsia="en-US" w:bidi="ar-SA"/>
      </w:rPr>
    </w:lvl>
    <w:lvl w:ilvl="3" w:tentative="0">
      <w:start w:val="0"/>
      <w:numFmt w:val="bullet"/>
      <w:lvlText w:val="•"/>
      <w:lvlJc w:val="left"/>
      <w:pPr>
        <w:ind w:left="3239" w:hanging="360"/>
      </w:pPr>
      <w:rPr>
        <w:rFonts w:hint="default"/>
        <w:lang w:val="id" w:eastAsia="en-US" w:bidi="ar-SA"/>
      </w:rPr>
    </w:lvl>
    <w:lvl w:ilvl="4" w:tentative="0">
      <w:start w:val="0"/>
      <w:numFmt w:val="bullet"/>
      <w:lvlText w:val="•"/>
      <w:lvlJc w:val="left"/>
      <w:pPr>
        <w:ind w:left="4072" w:hanging="360"/>
      </w:pPr>
      <w:rPr>
        <w:rFonts w:hint="default"/>
        <w:lang w:val="id" w:eastAsia="en-US" w:bidi="ar-SA"/>
      </w:rPr>
    </w:lvl>
    <w:lvl w:ilvl="5" w:tentative="0">
      <w:start w:val="0"/>
      <w:numFmt w:val="bullet"/>
      <w:lvlText w:val="•"/>
      <w:lvlJc w:val="left"/>
      <w:pPr>
        <w:ind w:left="4906" w:hanging="360"/>
      </w:pPr>
      <w:rPr>
        <w:rFonts w:hint="default"/>
        <w:lang w:val="id" w:eastAsia="en-US" w:bidi="ar-SA"/>
      </w:rPr>
    </w:lvl>
    <w:lvl w:ilvl="6" w:tentative="0">
      <w:start w:val="0"/>
      <w:numFmt w:val="bullet"/>
      <w:lvlText w:val="•"/>
      <w:lvlJc w:val="left"/>
      <w:pPr>
        <w:ind w:left="5739" w:hanging="360"/>
      </w:pPr>
      <w:rPr>
        <w:rFonts w:hint="default"/>
        <w:lang w:val="id" w:eastAsia="en-US" w:bidi="ar-SA"/>
      </w:rPr>
    </w:lvl>
    <w:lvl w:ilvl="7" w:tentative="0">
      <w:start w:val="0"/>
      <w:numFmt w:val="bullet"/>
      <w:lvlText w:val="•"/>
      <w:lvlJc w:val="left"/>
      <w:pPr>
        <w:ind w:left="6572" w:hanging="360"/>
      </w:pPr>
      <w:rPr>
        <w:rFonts w:hint="default"/>
        <w:lang w:val="id" w:eastAsia="en-US" w:bidi="ar-SA"/>
      </w:rPr>
    </w:lvl>
    <w:lvl w:ilvl="8" w:tentative="0">
      <w:start w:val="0"/>
      <w:numFmt w:val="bullet"/>
      <w:lvlText w:val="•"/>
      <w:lvlJc w:val="left"/>
      <w:pPr>
        <w:ind w:left="7405" w:hanging="360"/>
      </w:pPr>
      <w:rPr>
        <w:rFonts w:hint="default"/>
        <w:lang w:val="id" w:eastAsia="en-US" w:bidi="ar-SA"/>
      </w:rPr>
    </w:lvl>
  </w:abstractNum>
  <w:num w:numId="1">
    <w:abstractNumId w:val="2"/>
  </w:num>
  <w:num w:numId="2">
    <w:abstractNumId w:val="6"/>
  </w:num>
  <w:num w:numId="3">
    <w:abstractNumId w:val="1"/>
  </w:num>
  <w:num w:numId="4">
    <w:abstractNumId w:val="0"/>
  </w:num>
  <w:num w:numId="5">
    <w:abstractNumId w:val="4"/>
  </w:num>
  <w:num w:numId="6">
    <w:abstractNumId w:val="5"/>
  </w:num>
  <w:num w:numId="7">
    <w:abstractNumId w:val="7"/>
  </w:num>
  <w:num w:numId="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57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03327ECA"/>
    <w:rsid w:val="12E2424C"/>
    <w:rsid w:val="3A116202"/>
    <w:rsid w:val="52474A1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1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id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ody Text"/>
    <w:basedOn w:val="1"/>
    <w:qFormat/>
    <w:uiPriority w:val="1"/>
    <w:rPr>
      <w:rFonts w:ascii="Calibri" w:hAnsi="Calibri" w:eastAsia="Calibri" w:cs="Calibri"/>
      <w:sz w:val="22"/>
      <w:szCs w:val="22"/>
      <w:lang w:val="id" w:eastAsia="en-US" w:bidi="ar-SA"/>
    </w:rPr>
  </w:style>
  <w:style w:type="paragraph" w:styleId="5">
    <w:name w:val="Title"/>
    <w:basedOn w:val="1"/>
    <w:qFormat/>
    <w:uiPriority w:val="1"/>
    <w:pPr>
      <w:spacing w:before="244"/>
      <w:ind w:left="649" w:hanging="10"/>
    </w:pPr>
    <w:rPr>
      <w:rFonts w:ascii="Arial" w:hAnsi="Arial" w:eastAsia="Arial" w:cs="Arial"/>
      <w:b/>
      <w:bCs/>
      <w:sz w:val="36"/>
      <w:szCs w:val="36"/>
      <w:lang w:val="id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pPr>
      <w:spacing w:before="181"/>
      <w:ind w:left="741" w:hanging="358"/>
    </w:pPr>
    <w:rPr>
      <w:rFonts w:ascii="Calibri" w:hAnsi="Calibri" w:eastAsia="Calibri" w:cs="Calibri"/>
      <w:lang w:val="id" w:eastAsia="en-US" w:bidi="ar-SA"/>
    </w:rPr>
  </w:style>
  <w:style w:type="paragraph" w:customStyle="1" w:styleId="8">
    <w:name w:val="Table Paragraph"/>
    <w:basedOn w:val="1"/>
    <w:qFormat/>
    <w:uiPriority w:val="1"/>
    <w:rPr>
      <w:lang w:val="id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1" Type="http://schemas.openxmlformats.org/officeDocument/2006/relationships/fontTable" Target="fontTable.xml"/><Relationship Id="rId90" Type="http://schemas.openxmlformats.org/officeDocument/2006/relationships/numbering" Target="numbering.xml"/><Relationship Id="rId9" Type="http://schemas.openxmlformats.org/officeDocument/2006/relationships/image" Target="media/image4.jpeg"/><Relationship Id="rId89" Type="http://schemas.openxmlformats.org/officeDocument/2006/relationships/customXml" Target="../customXml/item1.xml"/><Relationship Id="rId88" Type="http://schemas.openxmlformats.org/officeDocument/2006/relationships/image" Target="media/image83.png"/><Relationship Id="rId87" Type="http://schemas.openxmlformats.org/officeDocument/2006/relationships/image" Target="media/image82.png"/><Relationship Id="rId86" Type="http://schemas.openxmlformats.org/officeDocument/2006/relationships/image" Target="media/image81.png"/><Relationship Id="rId85" Type="http://schemas.openxmlformats.org/officeDocument/2006/relationships/image" Target="media/image80.png"/><Relationship Id="rId84" Type="http://schemas.openxmlformats.org/officeDocument/2006/relationships/image" Target="media/image79.png"/><Relationship Id="rId83" Type="http://schemas.openxmlformats.org/officeDocument/2006/relationships/image" Target="media/image78.png"/><Relationship Id="rId82" Type="http://schemas.openxmlformats.org/officeDocument/2006/relationships/image" Target="media/image77.png"/><Relationship Id="rId81" Type="http://schemas.openxmlformats.org/officeDocument/2006/relationships/image" Target="media/image76.png"/><Relationship Id="rId80" Type="http://schemas.openxmlformats.org/officeDocument/2006/relationships/image" Target="media/image75.png"/><Relationship Id="rId8" Type="http://schemas.openxmlformats.org/officeDocument/2006/relationships/image" Target="media/image3.png"/><Relationship Id="rId79" Type="http://schemas.openxmlformats.org/officeDocument/2006/relationships/image" Target="media/image74.png"/><Relationship Id="rId78" Type="http://schemas.openxmlformats.org/officeDocument/2006/relationships/image" Target="media/image73.jpeg"/><Relationship Id="rId77" Type="http://schemas.openxmlformats.org/officeDocument/2006/relationships/image" Target="media/image72.png"/><Relationship Id="rId76" Type="http://schemas.openxmlformats.org/officeDocument/2006/relationships/image" Target="media/image71.png"/><Relationship Id="rId75" Type="http://schemas.openxmlformats.org/officeDocument/2006/relationships/image" Target="media/image70.png"/><Relationship Id="rId74" Type="http://schemas.openxmlformats.org/officeDocument/2006/relationships/image" Target="media/image69.jpeg"/><Relationship Id="rId73" Type="http://schemas.openxmlformats.org/officeDocument/2006/relationships/image" Target="media/image68.png"/><Relationship Id="rId72" Type="http://schemas.openxmlformats.org/officeDocument/2006/relationships/image" Target="media/image67.jpeg"/><Relationship Id="rId71" Type="http://schemas.openxmlformats.org/officeDocument/2006/relationships/image" Target="media/image66.png"/><Relationship Id="rId70" Type="http://schemas.openxmlformats.org/officeDocument/2006/relationships/image" Target="media/image65.png"/><Relationship Id="rId7" Type="http://schemas.openxmlformats.org/officeDocument/2006/relationships/image" Target="media/image2.png"/><Relationship Id="rId69" Type="http://schemas.openxmlformats.org/officeDocument/2006/relationships/image" Target="media/image64.png"/><Relationship Id="rId68" Type="http://schemas.openxmlformats.org/officeDocument/2006/relationships/image" Target="media/image63.jpeg"/><Relationship Id="rId67" Type="http://schemas.openxmlformats.org/officeDocument/2006/relationships/image" Target="media/image62.png"/><Relationship Id="rId66" Type="http://schemas.openxmlformats.org/officeDocument/2006/relationships/image" Target="media/image61.png"/><Relationship Id="rId65" Type="http://schemas.openxmlformats.org/officeDocument/2006/relationships/image" Target="media/image60.png"/><Relationship Id="rId64" Type="http://schemas.openxmlformats.org/officeDocument/2006/relationships/image" Target="media/image59.png"/><Relationship Id="rId63" Type="http://schemas.openxmlformats.org/officeDocument/2006/relationships/image" Target="media/image58.png"/><Relationship Id="rId62" Type="http://schemas.openxmlformats.org/officeDocument/2006/relationships/image" Target="media/image57.jpeg"/><Relationship Id="rId61" Type="http://schemas.openxmlformats.org/officeDocument/2006/relationships/image" Target="media/image56.png"/><Relationship Id="rId60" Type="http://schemas.openxmlformats.org/officeDocument/2006/relationships/image" Target="media/image55.png"/><Relationship Id="rId6" Type="http://schemas.openxmlformats.org/officeDocument/2006/relationships/image" Target="media/image1.jpeg"/><Relationship Id="rId59" Type="http://schemas.openxmlformats.org/officeDocument/2006/relationships/image" Target="media/image54.png"/><Relationship Id="rId58" Type="http://schemas.openxmlformats.org/officeDocument/2006/relationships/image" Target="media/image53.jpeg"/><Relationship Id="rId57" Type="http://schemas.openxmlformats.org/officeDocument/2006/relationships/image" Target="media/image52.jpeg"/><Relationship Id="rId56" Type="http://schemas.openxmlformats.org/officeDocument/2006/relationships/image" Target="media/image51.png"/><Relationship Id="rId55" Type="http://schemas.openxmlformats.org/officeDocument/2006/relationships/image" Target="media/image50.jpeg"/><Relationship Id="rId54" Type="http://schemas.openxmlformats.org/officeDocument/2006/relationships/image" Target="media/image49.png"/><Relationship Id="rId53" Type="http://schemas.openxmlformats.org/officeDocument/2006/relationships/image" Target="media/image48.png"/><Relationship Id="rId52" Type="http://schemas.openxmlformats.org/officeDocument/2006/relationships/image" Target="media/image47.jpe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jpeg"/><Relationship Id="rId47" Type="http://schemas.openxmlformats.org/officeDocument/2006/relationships/image" Target="media/image42.png"/><Relationship Id="rId46" Type="http://schemas.openxmlformats.org/officeDocument/2006/relationships/image" Target="media/image41.jpeg"/><Relationship Id="rId45" Type="http://schemas.openxmlformats.org/officeDocument/2006/relationships/image" Target="media/image40.png"/><Relationship Id="rId44" Type="http://schemas.openxmlformats.org/officeDocument/2006/relationships/image" Target="media/image39.jpeg"/><Relationship Id="rId43" Type="http://schemas.openxmlformats.org/officeDocument/2006/relationships/image" Target="media/image38.png"/><Relationship Id="rId42" Type="http://schemas.openxmlformats.org/officeDocument/2006/relationships/image" Target="media/image37.jpe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endnotes" Target="endnotes.xml"/><Relationship Id="rId39" Type="http://schemas.openxmlformats.org/officeDocument/2006/relationships/image" Target="media/image34.jpeg"/><Relationship Id="rId38" Type="http://schemas.openxmlformats.org/officeDocument/2006/relationships/image" Target="media/image33.jpe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jpe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jpeg"/><Relationship Id="rId31" Type="http://schemas.openxmlformats.org/officeDocument/2006/relationships/image" Target="media/image26.png"/><Relationship Id="rId30" Type="http://schemas.openxmlformats.org/officeDocument/2006/relationships/image" Target="media/image25.jpeg"/><Relationship Id="rId3" Type="http://schemas.openxmlformats.org/officeDocument/2006/relationships/footnotes" Target="footnotes.xml"/><Relationship Id="rId29" Type="http://schemas.openxmlformats.org/officeDocument/2006/relationships/image" Target="media/image24.png"/><Relationship Id="rId28" Type="http://schemas.openxmlformats.org/officeDocument/2006/relationships/image" Target="media/image23.jpe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jpeg"/><Relationship Id="rId22" Type="http://schemas.openxmlformats.org/officeDocument/2006/relationships/image" Target="media/image17.png"/><Relationship Id="rId21" Type="http://schemas.openxmlformats.org/officeDocument/2006/relationships/image" Target="media/image16.jpe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jpeg"/><Relationship Id="rId18" Type="http://schemas.openxmlformats.org/officeDocument/2006/relationships/image" Target="media/image13.png"/><Relationship Id="rId17" Type="http://schemas.openxmlformats.org/officeDocument/2006/relationships/image" Target="media/image12.jpeg"/><Relationship Id="rId16" Type="http://schemas.openxmlformats.org/officeDocument/2006/relationships/image" Target="media/image11.png"/><Relationship Id="rId15" Type="http://schemas.openxmlformats.org/officeDocument/2006/relationships/image" Target="media/image10.png"/><Relationship Id="rId14" Type="http://schemas.openxmlformats.org/officeDocument/2006/relationships/image" Target="media/image9.png"/><Relationship Id="rId13" Type="http://schemas.openxmlformats.org/officeDocument/2006/relationships/image" Target="media/image8.jpeg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28</Pages>
  <Words>307</Words>
  <Characters>1976</Characters>
  <TotalTime>485</TotalTime>
  <ScaleCrop>false</ScaleCrop>
  <LinksUpToDate>false</LinksUpToDate>
  <CharactersWithSpaces>2220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2026-03-03T03:10:00Z</dcterms:created>
  <dc:creator>dimas wahyu</dc:creator>
  <cp:lastModifiedBy>WPS_1677424249</cp:lastModifiedBy>
  <dcterms:modified xsi:type="dcterms:W3CDTF">2026-03-03T12:37:02Z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2026-02-08T00:00:00Z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2026-03-03T00:00:00Z</vt:filetime>
  </property>
  <property fmtid="{D5CDD505-2E9C-101B-9397-08002B2CF9AE}" pid="5" name="Producer">
    <vt:lpwstr>Microsoft® Word for Microsoft 365</vt:lpwstr>
  </property>
  <property fmtid="{D5CDD505-2E9C-101B-9397-08002B2CF9AE}" pid="6" name="KSOTemplateDocerSaveRecord">
    <vt:lpwstr>eyJoZGlkIjoiYjk5ODM0YmMxOWJiYWQyNDU4MGIzYWRmYTA0ZmI5NDciLCJ1c2VySWQiOiI4ODEzNjkzNTk0MDU1In0=</vt:lpwstr>
  </property>
  <property fmtid="{D5CDD505-2E9C-101B-9397-08002B2CF9AE}" pid="7" name="KSOProductBuildVer">
    <vt:lpwstr>1033-12.1.0.25242</vt:lpwstr>
  </property>
  <property fmtid="{D5CDD505-2E9C-101B-9397-08002B2CF9AE}" pid="8" name="ICV">
    <vt:lpwstr>9A7BAC53531C4E039C5205B3D95D43C4_13</vt:lpwstr>
  </property>
</Properties>
</file>