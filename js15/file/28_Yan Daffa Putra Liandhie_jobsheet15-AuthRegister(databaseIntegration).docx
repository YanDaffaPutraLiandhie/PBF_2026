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55E6">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LAPORAN JOBSHEET </w:t>
      </w:r>
    </w:p>
    <w:p w14:paraId="68697D7B">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114300" distR="114300" simplePos="0" relativeHeight="251679744" behindDoc="1" locked="0" layoutInCell="1" allowOverlap="1">
            <wp:simplePos x="0" y="0"/>
            <wp:positionH relativeFrom="page">
              <wp:posOffset>2511425</wp:posOffset>
            </wp:positionH>
            <wp:positionV relativeFrom="paragraph">
              <wp:posOffset>173355</wp:posOffset>
            </wp:positionV>
            <wp:extent cx="3124200" cy="3143250"/>
            <wp:effectExtent l="0" t="0" r="0" b="6350"/>
            <wp:wrapTopAndBottom/>
            <wp:docPr id="157" name="Image 1"/>
            <wp:cNvGraphicFramePr/>
            <a:graphic xmlns:a="http://schemas.openxmlformats.org/drawingml/2006/main">
              <a:graphicData uri="http://schemas.openxmlformats.org/drawingml/2006/picture">
                <pic:pic xmlns:pic="http://schemas.openxmlformats.org/drawingml/2006/picture">
                  <pic:nvPicPr>
                    <pic:cNvPr id="157" name="Image 1"/>
                    <pic:cNvPicPr/>
                  </pic:nvPicPr>
                  <pic:blipFill>
                    <a:blip r:embed="rId6"/>
                    <a:stretch>
                      <a:fillRect/>
                    </a:stretch>
                  </pic:blipFill>
                  <pic:spPr>
                    <a:xfrm>
                      <a:off x="0" y="0"/>
                      <a:ext cx="3124200" cy="3143250"/>
                    </a:xfrm>
                    <a:prstGeom prst="rect">
                      <a:avLst/>
                    </a:prstGeom>
                    <a:noFill/>
                    <a:ln>
                      <a:noFill/>
                    </a:ln>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3253EB7A">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59934021">
      <w:pP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br w:type="page"/>
      </w:r>
    </w:p>
    <w:p w14:paraId="3CC61C4E">
      <w:pPr>
        <w:pStyle w:val="4"/>
        <w:spacing w:before="104"/>
        <w:ind w:left="0"/>
        <w:rPr>
          <w:rFonts w:hint="default"/>
          <w:sz w:val="20"/>
          <w:lang w:val="en-US"/>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23" name="Graphic 23"/>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24" name="Graphic 24"/>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25" name="Graphic 25"/>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26" name="Graphic 2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7" name="Graphic 27"/>
                        <wps:cNvSpPr/>
                        <wps:spPr>
                          <a:xfrm>
                            <a:off x="0" y="1689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28" name="Graphic 28"/>
                        <wps:cNvSpPr/>
                        <wps:spPr>
                          <a:xfrm>
                            <a:off x="0" y="16890"/>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5168;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GJpMUHZAAAACgEAAA8AAAAAAAAAAQAgAAAAIgAAAGRy&#10;cy9kb3ducmV2LnhtbFBLAQIUABQAAAAIAIdO4kCtTPE5BQQAAAgXAAAOAAAAAAAAAAEAIAAAACgB&#10;AABkcnMvZTJvRG9jLnhtbFBLBQYAAAAABgAGAFkBAACfBwAAAAA=&#10;">
                <o:lock v:ext="edit" aspectratio="f"/>
                <v:shape id="Graphic 23" o:spid="_x0000_s1026" o:spt="100" style="position:absolute;left:0;top:0;height:19050;width:5731510;" fillcolor="#9F9F9F" filled="t" stroked="f" coordsize="5731510,19050" o:gfxdata="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2O8AAAA&#10;2wAAAA8AAAAAAAAAAQAgAAAAIgAAAGRycy9kb3ducmV2LnhtbFBLAQIUABQAAAAIAIdO4kAzLwWe&#10;OwAAADkAAAAQAAAAAAAAAAEAIAAAAAsBAABkcnMvc2hhcGV4bWwueG1sUEsFBgAAAAAGAAYAWwEA&#10;ALUDAAAAAA==&#10;" path="m5731497,0l0,0,0,254,0,2794,0,19050,5731497,19050,5731497,0xe">
                  <v:fill on="t" focussize="0,0"/>
                  <v:stroke on="f"/>
                  <v:imagedata o:title=""/>
                  <o:lock v:ext="edit" aspectratio="f"/>
                  <v:textbox inset="0mm,0mm,0mm,0mm"/>
                </v:shape>
                <v:shape id="Graphic 24" o:spid="_x0000_s1026" o:spt="100" style="position:absolute;left:5729859;top:253;height:2540;width:2540;" fillcolor="#E2E2E2" filled="t" stroked="f" coordsize="2540,2540" o:gfxdata="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Ep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25" o:spid="_x0000_s1026" o:spt="100" style="position:absolute;left:0;top:253;height:16510;width:5732780;" fillcolor="#9F9F9F" filled="t" stroked="f" coordsize="5732780,16510" o:gfxdata="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FOW&#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26" o:spid="_x0000_s1026" o:spt="100" style="position:absolute;left:5729859;top:2793;height:13970;width:2540;" fillcolor="#E2E2E2" filled="t" stroked="f" coordsize="2540,13970" o:gfxdata="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bNN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27" o:spid="_x0000_s1026" o:spt="100" style="position:absolute;left:0;top:16890;height:2540;width:2540;" fillcolor="#9F9F9F" filled="t" stroked="f" coordsize="2540,2540" o:gfxdata="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eZK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28" o:spid="_x0000_s1026" o:spt="100" style="position:absolute;left:0;top:16890;height:2540;width:5732780;" fillcolor="#E2E2E2" filled="t" stroked="f" coordsize="5732780,2540" o:gfxdata="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PQgIugAAANs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r>
        <w:rPr>
          <w:rFonts w:hint="default"/>
          <w:sz w:val="20"/>
          <w:lang w:val="en-US"/>
        </w:rPr>
        <w:t xml:space="preserve">Github : </w:t>
      </w:r>
    </w:p>
    <w:p w14:paraId="621548F2">
      <w:pPr>
        <w:pStyle w:val="4"/>
        <w:spacing w:before="234"/>
      </w:pPr>
      <w:r>
        <w:rPr>
          <w:color w:val="B4ACBB"/>
          <w:spacing w:val="-303"/>
          <w:w w:val="503"/>
        </w:rPr>
        <w:t>‘</w:t>
      </w:r>
      <w:r>
        <w:rPr>
          <w:color w:val="CDC4D5"/>
          <w:spacing w:val="-303"/>
          <w:w w:val="503"/>
        </w:rPr>
        <w:t>’</w:t>
      </w:r>
      <w:r>
        <w:rPr>
          <w:color w:val="B4ACBB"/>
          <w:spacing w:val="-303"/>
          <w:w w:val="207"/>
        </w:rPr>
        <w:t>z</w:t>
      </w:r>
      <w:r>
        <w:rPr>
          <w:color w:val="7C4533"/>
          <w:w w:val="266"/>
        </w:rPr>
        <w:t>\</w:t>
      </w:r>
      <w:r>
        <w:rPr>
          <w:color w:val="7C4533"/>
          <w:spacing w:val="-163"/>
          <w:w w:val="369"/>
        </w:rPr>
        <w:t xml:space="preserve"> </w:t>
      </w:r>
      <w:r>
        <w:rPr>
          <w:spacing w:val="-2"/>
          <w:w w:val="110"/>
        </w:rPr>
        <w:t>C.</w:t>
      </w:r>
      <w:r>
        <w:rPr>
          <w:spacing w:val="-9"/>
          <w:w w:val="110"/>
        </w:rPr>
        <w:t xml:space="preserve"> </w:t>
      </w:r>
      <w:r>
        <w:rPr>
          <w:spacing w:val="-2"/>
          <w:w w:val="110"/>
        </w:rPr>
        <w:t>Langkah</w:t>
      </w:r>
      <w:r>
        <w:rPr>
          <w:spacing w:val="-9"/>
          <w:w w:val="110"/>
        </w:rPr>
        <w:t xml:space="preserve"> </w:t>
      </w:r>
      <w:r>
        <w:rPr>
          <w:spacing w:val="-2"/>
          <w:w w:val="105"/>
        </w:rPr>
        <w:t>Praktikum</w:t>
      </w:r>
    </w:p>
    <w:p w14:paraId="18731785">
      <w:pPr>
        <w:pStyle w:val="4"/>
        <w:spacing w:before="104"/>
        <w:ind w:left="0"/>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0" name="Graphic 30"/>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31" name="Graphic 31"/>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32" name="Graphic 32"/>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33" name="Graphic 3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4" name="Graphic 34"/>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35" name="Graphic 35"/>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4144;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Bi&#10;aTFB2QAAAAoBAAAPAAAAAAAAAAEAIAAAACIAAABkcnMvZG93bnJldi54bWxQSwECFAAUAAAACACH&#10;TuJAsfvdeSQEAAAIFwAADgAAAAAAAAABACAAAAAoAQAAZHJzL2Uyb0RvYy54bWxQSwUGAAAAAAYA&#10;BgBZAQAAvgcAAAAA&#10;">
                <o:lock v:ext="edit" aspectratio="f"/>
                <v:shape id="Graphic 30" o:spid="_x0000_s1026" o:spt="100" style="position:absolute;left:0;top:0;height:19050;width:5731510;" fillcolor="#9F9F9F" filled="t" stroked="f" coordsize="5731510,19050" o:gfxdata="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a2vybgAAADbAAAA&#10;DwAAAAAAAAABACAAAAAiAAAAZHJzL2Rvd25yZXYueG1sUEsBAhQAFAAAAAgAh07iQDMvBZ47AAAA&#10;OQAAABAAAAAAAAAAAQAgAAAABwEAAGRycy9zaGFwZXhtbC54bWxQSwUGAAAAAAYABgBbAQAAsQMA&#10;AAAA&#10;" path="m5731497,0l0,0,0,266,0,2794,0,19050,5731497,19050,5731497,0xe">
                  <v:fill on="t" focussize="0,0"/>
                  <v:stroke on="f"/>
                  <v:imagedata o:title=""/>
                  <o:lock v:ext="edit" aspectratio="f"/>
                  <v:textbox inset="0mm,0mm,0mm,0mm"/>
                </v:shape>
                <v:shape id="Graphic 31" o:spid="_x0000_s1026" o:spt="100" style="position:absolute;left:5729859;top:254;height:2540;width:2540;" fillcolor="#E2E2E2" filled="t" stroked="f" coordsize="2540,2540" o:gfxdata="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Ox4rsAAADb&#10;AAAADwAAAAAAAAABACAAAAAiAAAAZHJzL2Rvd25yZXYueG1sUEsBAhQAFAAAAAgAh07iQDMvBZ47&#10;AAAAOQAAABAAAAAAAAAAAQAgAAAACgEAAGRycy9zaGFwZXhtbC54bWxQSwUGAAAAAAYABgBbAQAA&#10;tAMAAAAA&#10;" path="m2540,0l0,0,0,2539,2540,2539,2540,0xe">
                  <v:fill on="t" focussize="0,0"/>
                  <v:stroke on="f"/>
                  <v:imagedata o:title=""/>
                  <o:lock v:ext="edit" aspectratio="f"/>
                  <v:textbox inset="0mm,0mm,0mm,0mm"/>
                </v:shape>
                <v:shape id="Graphic 32" o:spid="_x0000_s1026" o:spt="100" style="position:absolute;left:0;top:266;height:16510;width:5732780;" fillcolor="#9F9F9F" filled="t" stroked="f" coordsize="5732780,16510" o:gfxdata="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XT+/&#10;AAAA2wAAAA8AAAAAAAAAAQAgAAAAIgAAAGRycy9kb3ducmV2LnhtbFBLAQIUABQAAAAIAIdO4kAz&#10;LwWeOwAAADkAAAAQAAAAAAAAAAEAIAAAAA4BAABkcnMvc2hhcGV4bWwueG1sUEsFBgAAAAAGAAYA&#10;WwEAALgDAAAAAA==&#10;" path="m2540,2527l0,2527,0,16497,2540,16497,2540,2527xem5732399,0l5729846,0,5729846,2527,5732399,2527,5732399,0xe">
                  <v:fill on="t" focussize="0,0"/>
                  <v:stroke on="f"/>
                  <v:imagedata o:title=""/>
                  <o:lock v:ext="edit" aspectratio="f"/>
                  <v:textbox inset="0mm,0mm,0mm,0mm"/>
                </v:shape>
                <v:shape id="Graphic 33" o:spid="_x0000_s1026" o:spt="100" style="position:absolute;left:5729859;top:2793;height:13970;width:2540;" fillcolor="#E2E2E2" filled="t" stroked="f" coordsize="2540,13970" o:gfxdata="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eGC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34" o:spid="_x0000_s1026" o:spt="100" style="position:absolute;left:0;top:16763;height:2540;width:2540;" fillcolor="#9F9F9F" filled="t" stroked="f" coordsize="2540,2540" o:gfxdata="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9xO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35" o:spid="_x0000_s1026" o:spt="100" style="position:absolute;left:0;top:16763;height:2540;width:5732780;" fillcolor="#E2E2E2" filled="t" stroked="f" coordsize="5732780,2540" o:gfxdata="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lMUu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8EFECBD">
      <w:pPr>
        <w:pStyle w:val="7"/>
        <w:numPr>
          <w:ilvl w:val="0"/>
          <w:numId w:val="1"/>
        </w:numPr>
        <w:tabs>
          <w:tab w:val="left" w:pos="385"/>
        </w:tabs>
        <w:spacing w:before="235" w:after="0" w:line="240" w:lineRule="auto"/>
        <w:ind w:left="385" w:right="0" w:hanging="362"/>
        <w:jc w:val="left"/>
        <w:rPr>
          <w:sz w:val="22"/>
        </w:rPr>
      </w:pPr>
      <w:r>
        <w:rPr>
          <w:sz w:val="22"/>
        </w:rPr>
        <w:t>Bagian</w:t>
      </w:r>
      <w:r>
        <w:rPr>
          <w:spacing w:val="-1"/>
          <w:sz w:val="22"/>
        </w:rPr>
        <w:t xml:space="preserve"> </w:t>
      </w:r>
      <w:r>
        <w:rPr>
          <w:sz w:val="22"/>
        </w:rPr>
        <w:t>1</w:t>
      </w:r>
      <w:r>
        <w:rPr>
          <w:spacing w:val="-2"/>
          <w:sz w:val="22"/>
        </w:rPr>
        <w:t xml:space="preserve"> </w:t>
      </w:r>
      <w:r>
        <w:rPr>
          <w:sz w:val="22"/>
        </w:rPr>
        <w:t>–</w:t>
      </w:r>
      <w:r>
        <w:rPr>
          <w:spacing w:val="-2"/>
          <w:sz w:val="22"/>
        </w:rPr>
        <w:t xml:space="preserve"> </w:t>
      </w:r>
      <w:r>
        <w:rPr>
          <w:sz w:val="22"/>
        </w:rPr>
        <w:t>Membuat Register</w:t>
      </w:r>
      <w:r>
        <w:rPr>
          <w:spacing w:val="-1"/>
          <w:sz w:val="22"/>
        </w:rPr>
        <w:t xml:space="preserve"> </w:t>
      </w:r>
      <w:r>
        <w:rPr>
          <w:spacing w:val="-4"/>
          <w:sz w:val="22"/>
        </w:rPr>
        <w:t>View</w:t>
      </w:r>
    </w:p>
    <w:p w14:paraId="7B1551A7">
      <w:pPr>
        <w:pStyle w:val="7"/>
        <w:numPr>
          <w:ilvl w:val="1"/>
          <w:numId w:val="1"/>
        </w:numPr>
        <w:tabs>
          <w:tab w:val="left" w:pos="743"/>
        </w:tabs>
        <w:spacing w:before="183" w:after="0" w:line="247" w:lineRule="auto"/>
        <w:ind w:left="743" w:right="399" w:hanging="360"/>
        <w:jc w:val="left"/>
        <w:rPr>
          <w:sz w:val="22"/>
        </w:rPr>
      </w:pPr>
      <w:r>
        <w:rPr>
          <w:sz w:val="22"/>
        </w:rPr>
        <w:t>Buat</w:t>
      </w:r>
      <w:r>
        <w:rPr>
          <w:spacing w:val="-4"/>
          <w:sz w:val="22"/>
        </w:rPr>
        <w:t xml:space="preserve"> </w:t>
      </w:r>
      <w:r>
        <w:rPr>
          <w:sz w:val="22"/>
        </w:rPr>
        <w:t>folder</w:t>
      </w:r>
      <w:r>
        <w:rPr>
          <w:spacing w:val="-3"/>
          <w:sz w:val="22"/>
        </w:rPr>
        <w:t xml:space="preserve"> </w:t>
      </w:r>
      <w:r>
        <w:rPr>
          <w:sz w:val="22"/>
        </w:rPr>
        <w:t>pada</w:t>
      </w:r>
      <w:r>
        <w:rPr>
          <w:spacing w:val="-3"/>
          <w:sz w:val="22"/>
        </w:rPr>
        <w:t xml:space="preserve"> </w:t>
      </w:r>
      <w:r>
        <w:rPr>
          <w:sz w:val="22"/>
        </w:rPr>
        <w:t>views</w:t>
      </w:r>
      <w:r>
        <w:rPr>
          <w:spacing w:val="-2"/>
          <w:sz w:val="22"/>
        </w:rPr>
        <w:t xml:space="preserve"> </w:t>
      </w:r>
      <w:r>
        <w:rPr>
          <w:sz w:val="22"/>
        </w:rPr>
        <w:t>dengan</w:t>
      </w:r>
      <w:r>
        <w:rPr>
          <w:spacing w:val="-3"/>
          <w:sz w:val="22"/>
        </w:rPr>
        <w:t xml:space="preserve"> </w:t>
      </w:r>
      <w:r>
        <w:rPr>
          <w:sz w:val="22"/>
        </w:rPr>
        <w:t>nama</w:t>
      </w:r>
      <w:r>
        <w:rPr>
          <w:spacing w:val="-2"/>
          <w:sz w:val="22"/>
        </w:rPr>
        <w:t xml:space="preserve"> </w:t>
      </w:r>
      <w:r>
        <w:rPr>
          <w:sz w:val="22"/>
        </w:rPr>
        <w:t>register dan</w:t>
      </w:r>
      <w:r>
        <w:rPr>
          <w:spacing w:val="-2"/>
          <w:sz w:val="22"/>
        </w:rPr>
        <w:t xml:space="preserve"> </w:t>
      </w:r>
      <w:r>
        <w:rPr>
          <w:sz w:val="22"/>
        </w:rPr>
        <w:t>tambahkan</w:t>
      </w:r>
      <w:r>
        <w:rPr>
          <w:spacing w:val="-3"/>
          <w:sz w:val="22"/>
        </w:rPr>
        <w:t xml:space="preserve"> </w:t>
      </w:r>
      <w:r>
        <w:rPr>
          <w:sz w:val="22"/>
        </w:rPr>
        <w:t>2</w:t>
      </w:r>
      <w:r>
        <w:rPr>
          <w:spacing w:val="-3"/>
          <w:sz w:val="22"/>
        </w:rPr>
        <w:t xml:space="preserve"> </w:t>
      </w:r>
      <w:r>
        <w:rPr>
          <w:sz w:val="22"/>
        </w:rPr>
        <w:t>file</w:t>
      </w:r>
      <w:r>
        <w:rPr>
          <w:spacing w:val="-2"/>
          <w:sz w:val="22"/>
        </w:rPr>
        <w:t xml:space="preserve"> </w:t>
      </w:r>
      <w:r>
        <w:rPr>
          <w:sz w:val="22"/>
        </w:rPr>
        <w:t>yaitu</w:t>
      </w:r>
      <w:r>
        <w:rPr>
          <w:spacing w:val="-2"/>
          <w:sz w:val="22"/>
        </w:rPr>
        <w:t xml:space="preserve"> </w:t>
      </w:r>
      <w:r>
        <w:rPr>
          <w:sz w:val="22"/>
        </w:rPr>
        <w:t>index.tsx dan register.module.scss</w:t>
      </w:r>
    </w:p>
    <w:p w14:paraId="7A682B95">
      <w:pPr>
        <w:pStyle w:val="4"/>
        <w:spacing w:before="5"/>
        <w:ind w:left="0"/>
        <w:rPr>
          <w:sz w:val="11"/>
        </w:rPr>
      </w:pPr>
      <w:r>
        <w:rPr>
          <w:sz w:val="11"/>
        </w:rPr>
        <w:drawing>
          <wp:anchor distT="0" distB="0" distL="0" distR="0" simplePos="0" relativeHeight="251662336" behindDoc="1" locked="0" layoutInCell="1" allowOverlap="1">
            <wp:simplePos x="0" y="0"/>
            <wp:positionH relativeFrom="page">
              <wp:posOffset>1551305</wp:posOffset>
            </wp:positionH>
            <wp:positionV relativeFrom="paragraph">
              <wp:posOffset>111760</wp:posOffset>
            </wp:positionV>
            <wp:extent cx="4448175" cy="127635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4448175" cy="1276350"/>
                    </a:xfrm>
                    <a:prstGeom prst="rect">
                      <a:avLst/>
                    </a:prstGeom>
                  </pic:spPr>
                </pic:pic>
              </a:graphicData>
            </a:graphic>
          </wp:anchor>
        </w:drawing>
      </w:r>
    </w:p>
    <w:p w14:paraId="778A80A3">
      <w:pPr>
        <w:pStyle w:val="7"/>
        <w:numPr>
          <w:numId w:val="0"/>
        </w:numPr>
        <w:tabs>
          <w:tab w:val="left" w:pos="742"/>
        </w:tabs>
        <w:spacing w:before="184" w:after="0" w:line="240" w:lineRule="auto"/>
        <w:ind w:left="383" w:leftChars="0" w:right="0" w:rightChars="0"/>
        <w:jc w:val="left"/>
        <w:rPr>
          <w:sz w:val="22"/>
        </w:rPr>
      </w:pPr>
      <w:r>
        <w:drawing>
          <wp:inline distT="0" distB="0" distL="114300" distR="114300">
            <wp:extent cx="1952625" cy="14287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52625" cy="1428750"/>
                    </a:xfrm>
                    <a:prstGeom prst="rect">
                      <a:avLst/>
                    </a:prstGeom>
                    <a:noFill/>
                    <a:ln>
                      <a:noFill/>
                    </a:ln>
                  </pic:spPr>
                </pic:pic>
              </a:graphicData>
            </a:graphic>
          </wp:inline>
        </w:drawing>
      </w:r>
    </w:p>
    <w:p w14:paraId="6F96EDA2">
      <w:pPr>
        <w:pStyle w:val="7"/>
        <w:numPr>
          <w:ilvl w:val="1"/>
          <w:numId w:val="1"/>
        </w:numPr>
        <w:tabs>
          <w:tab w:val="left" w:pos="742"/>
        </w:tabs>
        <w:spacing w:before="184" w:after="0" w:line="240" w:lineRule="auto"/>
        <w:ind w:left="742" w:right="0" w:hanging="359"/>
        <w:jc w:val="left"/>
        <w:rPr>
          <w:sz w:val="22"/>
        </w:rPr>
      </w:pPr>
      <w:r>
        <w:rPr>
          <w:sz w:val="22"/>
        </w:rPr>
        <w:t>Modifikasi</w:t>
      </w:r>
      <w:r>
        <w:rPr>
          <w:spacing w:val="-2"/>
          <w:sz w:val="22"/>
        </w:rPr>
        <w:t xml:space="preserve"> </w:t>
      </w:r>
      <w:r>
        <w:rPr>
          <w:sz w:val="22"/>
        </w:rPr>
        <w:t>file</w:t>
      </w:r>
      <w:r>
        <w:rPr>
          <w:spacing w:val="-1"/>
          <w:sz w:val="22"/>
        </w:rPr>
        <w:t xml:space="preserve"> </w:t>
      </w:r>
      <w:r>
        <w:rPr>
          <w:sz w:val="22"/>
        </w:rPr>
        <w:t>index.tsx</w:t>
      </w:r>
      <w:r>
        <w:rPr>
          <w:spacing w:val="-1"/>
          <w:sz w:val="22"/>
        </w:rPr>
        <w:t xml:space="preserve"> </w:t>
      </w:r>
      <w:r>
        <w:rPr>
          <w:sz w:val="22"/>
        </w:rPr>
        <w:t>(</w:t>
      </w:r>
      <w:r>
        <w:rPr>
          <w:spacing w:val="-3"/>
          <w:sz w:val="22"/>
        </w:rPr>
        <w:t xml:space="preserve"> </w:t>
      </w:r>
      <w:r>
        <w:rPr>
          <w:sz w:val="22"/>
        </w:rPr>
        <w:t>pada</w:t>
      </w:r>
      <w:r>
        <w:rPr>
          <w:spacing w:val="-1"/>
          <w:sz w:val="22"/>
        </w:rPr>
        <w:t xml:space="preserve"> </w:t>
      </w:r>
      <w:r>
        <w:rPr>
          <w:sz w:val="22"/>
        </w:rPr>
        <w:t>folder</w:t>
      </w:r>
      <w:r>
        <w:rPr>
          <w:spacing w:val="-2"/>
          <w:sz w:val="22"/>
        </w:rPr>
        <w:t xml:space="preserve"> views/auth/register/index.tsx)</w:t>
      </w:r>
    </w:p>
    <w:p w14:paraId="305A3D28">
      <w:pPr>
        <w:pStyle w:val="4"/>
        <w:spacing w:before="1"/>
        <w:ind w:left="0"/>
        <w:rPr>
          <w:sz w:val="11"/>
        </w:rPr>
      </w:pPr>
      <w:r>
        <w:rPr>
          <w:sz w:val="11"/>
        </w:rPr>
        <w:drawing>
          <wp:anchor distT="0" distB="0" distL="0" distR="0" simplePos="0" relativeHeight="251663360" behindDoc="1" locked="0" layoutInCell="1" allowOverlap="1">
            <wp:simplePos x="0" y="0"/>
            <wp:positionH relativeFrom="page">
              <wp:posOffset>1454785</wp:posOffset>
            </wp:positionH>
            <wp:positionV relativeFrom="paragraph">
              <wp:posOffset>108585</wp:posOffset>
            </wp:positionV>
            <wp:extent cx="4655820" cy="260667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4655779" cy="2606992"/>
                    </a:xfrm>
                    <a:prstGeom prst="rect">
                      <a:avLst/>
                    </a:prstGeom>
                  </pic:spPr>
                </pic:pic>
              </a:graphicData>
            </a:graphic>
          </wp:anchor>
        </w:drawing>
      </w:r>
    </w:p>
    <w:p w14:paraId="5BC246C8">
      <w:pPr>
        <w:pStyle w:val="4"/>
        <w:spacing w:after="0"/>
        <w:rPr>
          <w:sz w:val="11"/>
        </w:rPr>
        <w:sectPr>
          <w:pgSz w:w="11910" w:h="16840"/>
          <w:pgMar w:top="1400" w:right="1417" w:bottom="280" w:left="1417" w:header="720" w:footer="720" w:gutter="0"/>
          <w:cols w:space="720" w:num="1"/>
        </w:sectPr>
      </w:pPr>
    </w:p>
    <w:p w14:paraId="4C9BFDA0">
      <w:pPr>
        <w:pStyle w:val="7"/>
        <w:numPr>
          <w:numId w:val="0"/>
        </w:numPr>
        <w:tabs>
          <w:tab w:val="left" w:pos="742"/>
        </w:tabs>
        <w:spacing w:before="22" w:after="0" w:line="240" w:lineRule="auto"/>
        <w:ind w:left="383" w:leftChars="0" w:right="0" w:rightChars="0"/>
        <w:jc w:val="left"/>
        <w:rPr>
          <w:sz w:val="22"/>
        </w:rPr>
      </w:pPr>
      <w:r>
        <w:drawing>
          <wp:inline distT="0" distB="0" distL="114300" distR="114300">
            <wp:extent cx="5756910" cy="3093720"/>
            <wp:effectExtent l="0" t="0" r="889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56910" cy="3093720"/>
                    </a:xfrm>
                    <a:prstGeom prst="rect">
                      <a:avLst/>
                    </a:prstGeom>
                    <a:noFill/>
                    <a:ln>
                      <a:noFill/>
                    </a:ln>
                  </pic:spPr>
                </pic:pic>
              </a:graphicData>
            </a:graphic>
          </wp:inline>
        </w:drawing>
      </w:r>
    </w:p>
    <w:p w14:paraId="5160B120">
      <w:pPr>
        <w:pStyle w:val="7"/>
        <w:numPr>
          <w:ilvl w:val="1"/>
          <w:numId w:val="1"/>
        </w:numPr>
        <w:tabs>
          <w:tab w:val="left" w:pos="742"/>
        </w:tabs>
        <w:spacing w:before="22" w:after="0" w:line="240" w:lineRule="auto"/>
        <w:ind w:left="742" w:right="0" w:hanging="359"/>
        <w:jc w:val="left"/>
        <w:rPr>
          <w:sz w:val="22"/>
        </w:rPr>
      </w:pPr>
      <w:r>
        <w:rPr>
          <w:sz w:val="22"/>
        </w:rPr>
        <w:drawing>
          <wp:anchor distT="0" distB="0" distL="0" distR="0" simplePos="0" relativeHeight="251663360" behindDoc="1" locked="0" layoutInCell="1" allowOverlap="1">
            <wp:simplePos x="0" y="0"/>
            <wp:positionH relativeFrom="page">
              <wp:posOffset>1371600</wp:posOffset>
            </wp:positionH>
            <wp:positionV relativeFrom="paragraph">
              <wp:posOffset>214630</wp:posOffset>
            </wp:positionV>
            <wp:extent cx="4401820" cy="63817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4401513" cy="638175"/>
                    </a:xfrm>
                    <a:prstGeom prst="rect">
                      <a:avLst/>
                    </a:prstGeom>
                  </pic:spPr>
                </pic:pic>
              </a:graphicData>
            </a:graphic>
          </wp:anchor>
        </w:drawing>
      </w:r>
      <w:r>
        <w:rPr>
          <w:sz w:val="22"/>
        </w:rPr>
        <w:t>Buka</w:t>
      </w:r>
      <w:r>
        <w:rPr>
          <w:spacing w:val="-2"/>
          <w:sz w:val="22"/>
        </w:rPr>
        <w:t xml:space="preserve"> </w:t>
      </w:r>
      <w:r>
        <w:rPr>
          <w:sz w:val="22"/>
        </w:rPr>
        <w:t>file register.tsx</w:t>
      </w:r>
      <w:r>
        <w:rPr>
          <w:spacing w:val="-2"/>
          <w:sz w:val="22"/>
        </w:rPr>
        <w:t xml:space="preserve"> </w:t>
      </w:r>
      <w:r>
        <w:rPr>
          <w:sz w:val="22"/>
        </w:rPr>
        <w:t>pada</w:t>
      </w:r>
      <w:r>
        <w:rPr>
          <w:spacing w:val="-1"/>
          <w:sz w:val="22"/>
        </w:rPr>
        <w:t xml:space="preserve"> </w:t>
      </w:r>
      <w:r>
        <w:rPr>
          <w:sz w:val="22"/>
        </w:rPr>
        <w:t>folder</w:t>
      </w:r>
      <w:r>
        <w:rPr>
          <w:spacing w:val="-2"/>
          <w:sz w:val="22"/>
        </w:rPr>
        <w:t xml:space="preserve"> auth/register.tsx</w:t>
      </w:r>
    </w:p>
    <w:p w14:paraId="26B3E9DB">
      <w:pPr>
        <w:pStyle w:val="4"/>
        <w:spacing w:before="61"/>
        <w:ind w:left="0"/>
      </w:pPr>
    </w:p>
    <w:p w14:paraId="0E92E2E0">
      <w:pPr>
        <w:pStyle w:val="7"/>
        <w:numPr>
          <w:numId w:val="0"/>
        </w:numPr>
        <w:tabs>
          <w:tab w:val="left" w:pos="742"/>
        </w:tabs>
        <w:spacing w:before="0" w:after="0" w:line="240" w:lineRule="auto"/>
        <w:ind w:left="383" w:leftChars="0" w:right="0" w:rightChars="0"/>
        <w:jc w:val="left"/>
        <w:rPr>
          <w:sz w:val="22"/>
        </w:rPr>
      </w:pPr>
    </w:p>
    <w:p w14:paraId="53E2C616">
      <w:pPr>
        <w:pStyle w:val="7"/>
        <w:numPr>
          <w:ilvl w:val="1"/>
          <w:numId w:val="1"/>
        </w:numPr>
        <w:tabs>
          <w:tab w:val="left" w:pos="742"/>
        </w:tabs>
        <w:spacing w:before="0" w:after="0" w:line="240" w:lineRule="auto"/>
        <w:ind w:left="742" w:right="0" w:hanging="359"/>
        <w:jc w:val="left"/>
        <w:rPr>
          <w:sz w:val="22"/>
        </w:rPr>
      </w:pPr>
      <w:r>
        <w:rPr>
          <w:sz w:val="22"/>
        </w:rPr>
        <w:drawing>
          <wp:anchor distT="0" distB="0" distL="0" distR="0" simplePos="0" relativeHeight="251664384" behindDoc="1" locked="0" layoutInCell="1" allowOverlap="1">
            <wp:simplePos x="0" y="0"/>
            <wp:positionH relativeFrom="page">
              <wp:posOffset>1413510</wp:posOffset>
            </wp:positionH>
            <wp:positionV relativeFrom="paragraph">
              <wp:posOffset>221615</wp:posOffset>
            </wp:positionV>
            <wp:extent cx="3763645" cy="183959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3763902" cy="1839658"/>
                    </a:xfrm>
                    <a:prstGeom prst="rect">
                      <a:avLst/>
                    </a:prstGeom>
                  </pic:spPr>
                </pic:pic>
              </a:graphicData>
            </a:graphic>
          </wp:anchor>
        </w:drawing>
      </w:r>
      <w:r>
        <w:rPr>
          <w:sz w:val="22"/>
        </w:rPr>
        <w:t>Modifikasi</w:t>
      </w:r>
      <w:r>
        <w:rPr>
          <w:spacing w:val="-5"/>
          <w:sz w:val="22"/>
        </w:rPr>
        <w:t xml:space="preserve"> </w:t>
      </w:r>
      <w:r>
        <w:rPr>
          <w:sz w:val="22"/>
        </w:rPr>
        <w:t>file</w:t>
      </w:r>
      <w:r>
        <w:rPr>
          <w:spacing w:val="-3"/>
          <w:sz w:val="22"/>
        </w:rPr>
        <w:t xml:space="preserve"> </w:t>
      </w:r>
      <w:r>
        <w:rPr>
          <w:sz w:val="22"/>
        </w:rPr>
        <w:t>register.tsx</w:t>
      </w:r>
      <w:r>
        <w:rPr>
          <w:spacing w:val="-1"/>
          <w:sz w:val="22"/>
        </w:rPr>
        <w:t xml:space="preserve"> </w:t>
      </w:r>
      <w:r>
        <w:rPr>
          <w:sz w:val="22"/>
        </w:rPr>
        <w:t>(</w:t>
      </w:r>
      <w:r>
        <w:rPr>
          <w:spacing w:val="-4"/>
          <w:sz w:val="22"/>
        </w:rPr>
        <w:t xml:space="preserve"> </w:t>
      </w:r>
      <w:r>
        <w:rPr>
          <w:sz w:val="22"/>
        </w:rPr>
        <w:t>pada</w:t>
      </w:r>
      <w:r>
        <w:rPr>
          <w:spacing w:val="-2"/>
          <w:sz w:val="22"/>
        </w:rPr>
        <w:t xml:space="preserve"> </w:t>
      </w:r>
      <w:r>
        <w:rPr>
          <w:sz w:val="22"/>
        </w:rPr>
        <w:t>folder</w:t>
      </w:r>
      <w:r>
        <w:rPr>
          <w:spacing w:val="-4"/>
          <w:sz w:val="22"/>
        </w:rPr>
        <w:t xml:space="preserve"> </w:t>
      </w:r>
      <w:r>
        <w:rPr>
          <w:sz w:val="22"/>
        </w:rPr>
        <w:t>pages/auth/register.tsx</w:t>
      </w:r>
      <w:r>
        <w:rPr>
          <w:spacing w:val="-2"/>
          <w:sz w:val="22"/>
        </w:rPr>
        <w:t xml:space="preserve"> </w:t>
      </w:r>
      <w:r>
        <w:rPr>
          <w:spacing w:val="-10"/>
          <w:sz w:val="22"/>
        </w:rPr>
        <w:t>)</w:t>
      </w:r>
    </w:p>
    <w:p w14:paraId="2D4D9DFB">
      <w:pPr>
        <w:pStyle w:val="7"/>
        <w:numPr>
          <w:numId w:val="0"/>
        </w:numPr>
        <w:tabs>
          <w:tab w:val="left" w:pos="742"/>
        </w:tabs>
        <w:spacing w:before="64" w:after="12" w:line="240" w:lineRule="auto"/>
        <w:ind w:left="383" w:leftChars="0" w:right="0" w:rightChars="0"/>
        <w:jc w:val="left"/>
        <w:rPr>
          <w:rFonts w:hint="default"/>
          <w:sz w:val="22"/>
          <w:lang w:val="en-US"/>
        </w:rPr>
      </w:pPr>
      <w:r>
        <w:rPr>
          <w:rFonts w:hint="default"/>
          <w:sz w:val="22"/>
          <w:lang w:val="en-US"/>
        </w:rPr>
        <w:tab/>
      </w:r>
      <w:r>
        <w:drawing>
          <wp:inline distT="0" distB="0" distL="114300" distR="114300">
            <wp:extent cx="5760720" cy="25908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760720" cy="2590800"/>
                    </a:xfrm>
                    <a:prstGeom prst="rect">
                      <a:avLst/>
                    </a:prstGeom>
                    <a:noFill/>
                    <a:ln>
                      <a:noFill/>
                    </a:ln>
                  </pic:spPr>
                </pic:pic>
              </a:graphicData>
            </a:graphic>
          </wp:inline>
        </w:drawing>
      </w:r>
    </w:p>
    <w:p w14:paraId="5F39B8FD">
      <w:pPr>
        <w:pStyle w:val="7"/>
        <w:numPr>
          <w:ilvl w:val="1"/>
          <w:numId w:val="1"/>
        </w:numPr>
        <w:tabs>
          <w:tab w:val="left" w:pos="742"/>
        </w:tabs>
        <w:spacing w:before="64" w:after="12" w:line="240" w:lineRule="auto"/>
        <w:ind w:left="742" w:right="0" w:hanging="359"/>
        <w:jc w:val="left"/>
        <w:rPr>
          <w:sz w:val="22"/>
        </w:rPr>
      </w:pPr>
      <w:r>
        <w:rPr>
          <w:sz w:val="22"/>
        </w:rPr>
        <w:t>Modifikasi</w:t>
      </w:r>
      <w:r>
        <w:rPr>
          <w:spacing w:val="-5"/>
          <w:sz w:val="22"/>
        </w:rPr>
        <w:t xml:space="preserve"> </w:t>
      </w:r>
      <w:r>
        <w:rPr>
          <w:spacing w:val="-2"/>
          <w:sz w:val="22"/>
        </w:rPr>
        <w:t>register.module.scss</w:t>
      </w:r>
    </w:p>
    <w:p w14:paraId="71E0CA0D">
      <w:pPr>
        <w:pStyle w:val="4"/>
        <w:ind w:left="743"/>
        <w:rPr>
          <w:sz w:val="20"/>
        </w:rPr>
      </w:pPr>
      <w:r>
        <w:rPr>
          <w:sz w:val="20"/>
        </w:rPr>
        <w:drawing>
          <wp:inline distT="0" distB="0" distL="0" distR="0">
            <wp:extent cx="3926840" cy="1102995"/>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3927464" cy="1102995"/>
                    </a:xfrm>
                    <a:prstGeom prst="rect">
                      <a:avLst/>
                    </a:prstGeom>
                  </pic:spPr>
                </pic:pic>
              </a:graphicData>
            </a:graphic>
          </wp:inline>
        </w:drawing>
      </w:r>
    </w:p>
    <w:p w14:paraId="69FB5F6E">
      <w:pPr>
        <w:pStyle w:val="4"/>
        <w:spacing w:before="140"/>
        <w:ind w:left="0"/>
      </w:pPr>
    </w:p>
    <w:p w14:paraId="11BBD97F">
      <w:pPr>
        <w:pStyle w:val="7"/>
        <w:numPr>
          <w:numId w:val="0"/>
        </w:numPr>
        <w:tabs>
          <w:tab w:val="left" w:pos="742"/>
        </w:tabs>
        <w:spacing w:before="0" w:after="0" w:line="240" w:lineRule="auto"/>
        <w:ind w:left="383" w:leftChars="0" w:right="0" w:rightChars="0"/>
        <w:jc w:val="left"/>
        <w:rPr>
          <w:rFonts w:hint="default"/>
          <w:sz w:val="22"/>
          <w:lang w:val="en-US"/>
        </w:rPr>
      </w:pPr>
      <w:r>
        <w:rPr>
          <w:rFonts w:hint="default"/>
          <w:sz w:val="22"/>
          <w:lang w:val="en-US"/>
        </w:rPr>
        <w:tab/>
      </w:r>
      <w:r>
        <w:drawing>
          <wp:inline distT="0" distB="0" distL="114300" distR="114300">
            <wp:extent cx="2943225" cy="19526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2943225" cy="1952625"/>
                    </a:xfrm>
                    <a:prstGeom prst="rect">
                      <a:avLst/>
                    </a:prstGeom>
                    <a:noFill/>
                    <a:ln>
                      <a:noFill/>
                    </a:ln>
                  </pic:spPr>
                </pic:pic>
              </a:graphicData>
            </a:graphic>
          </wp:inline>
        </w:drawing>
      </w:r>
    </w:p>
    <w:p w14:paraId="4FC8A4B6">
      <w:pPr>
        <w:pStyle w:val="7"/>
        <w:numPr>
          <w:ilvl w:val="1"/>
          <w:numId w:val="1"/>
        </w:numPr>
        <w:tabs>
          <w:tab w:val="left" w:pos="742"/>
        </w:tabs>
        <w:spacing w:before="0" w:after="0" w:line="240" w:lineRule="auto"/>
        <w:ind w:left="742" w:right="0" w:hanging="359"/>
        <w:jc w:val="left"/>
        <w:rPr>
          <w:sz w:val="22"/>
        </w:rPr>
      </w:pPr>
      <w:r>
        <w:rPr>
          <w:sz w:val="22"/>
        </w:rPr>
        <w:t>Tambahkan</w:t>
      </w:r>
      <w:r>
        <w:rPr>
          <w:spacing w:val="-16"/>
          <w:sz w:val="22"/>
        </w:rPr>
        <w:t xml:space="preserve"> </w:t>
      </w:r>
      <w:r>
        <w:rPr>
          <w:sz w:val="22"/>
        </w:rPr>
        <w:t>form</w:t>
      </w:r>
      <w:r>
        <w:rPr>
          <w:spacing w:val="-14"/>
          <w:sz w:val="22"/>
        </w:rPr>
        <w:t xml:space="preserve"> </w:t>
      </w:r>
      <w:r>
        <w:rPr>
          <w:sz w:val="22"/>
        </w:rPr>
        <w:t>inputan</w:t>
      </w:r>
      <w:r>
        <w:rPr>
          <w:spacing w:val="-13"/>
          <w:sz w:val="22"/>
        </w:rPr>
        <w:t xml:space="preserve"> </w:t>
      </w:r>
      <w:r>
        <w:rPr>
          <w:sz w:val="22"/>
        </w:rPr>
        <w:t>pada</w:t>
      </w:r>
      <w:r>
        <w:rPr>
          <w:spacing w:val="-13"/>
          <w:sz w:val="22"/>
        </w:rPr>
        <w:t xml:space="preserve"> </w:t>
      </w:r>
      <w:r>
        <w:rPr>
          <w:sz w:val="22"/>
        </w:rPr>
        <w:t>file</w:t>
      </w:r>
      <w:r>
        <w:rPr>
          <w:spacing w:val="-10"/>
          <w:sz w:val="22"/>
        </w:rPr>
        <w:t xml:space="preserve"> </w:t>
      </w:r>
      <w:r>
        <w:rPr>
          <w:sz w:val="22"/>
        </w:rPr>
        <w:t>index.tsx</w:t>
      </w:r>
      <w:r>
        <w:rPr>
          <w:spacing w:val="-12"/>
          <w:sz w:val="22"/>
        </w:rPr>
        <w:t xml:space="preserve"> </w:t>
      </w:r>
      <w:r>
        <w:rPr>
          <w:sz w:val="22"/>
        </w:rPr>
        <w:t>(</w:t>
      </w:r>
      <w:r>
        <w:rPr>
          <w:spacing w:val="-13"/>
          <w:sz w:val="22"/>
        </w:rPr>
        <w:t xml:space="preserve"> </w:t>
      </w:r>
      <w:r>
        <w:rPr>
          <w:sz w:val="22"/>
        </w:rPr>
        <w:t>pada</w:t>
      </w:r>
      <w:r>
        <w:rPr>
          <w:spacing w:val="-11"/>
          <w:sz w:val="22"/>
        </w:rPr>
        <w:t xml:space="preserve"> </w:t>
      </w:r>
      <w:r>
        <w:rPr>
          <w:sz w:val="22"/>
        </w:rPr>
        <w:t>folder</w:t>
      </w:r>
      <w:r>
        <w:rPr>
          <w:spacing w:val="-13"/>
          <w:sz w:val="22"/>
        </w:rPr>
        <w:t xml:space="preserve"> </w:t>
      </w:r>
      <w:r>
        <w:rPr>
          <w:spacing w:val="-2"/>
          <w:sz w:val="22"/>
        </w:rPr>
        <w:t>views/auth/register/index.tsx</w:t>
      </w:r>
    </w:p>
    <w:p w14:paraId="6E1432E0">
      <w:pPr>
        <w:pStyle w:val="4"/>
        <w:spacing w:before="12"/>
        <w:ind w:left="743"/>
      </w:pPr>
      <w:r>
        <w:t>)</w:t>
      </w:r>
      <w:r>
        <w:rPr>
          <w:spacing w:val="-2"/>
        </w:rPr>
        <w:t xml:space="preserve"> </w:t>
      </w:r>
      <w:r>
        <w:t>Form</w:t>
      </w:r>
      <w:r>
        <w:rPr>
          <w:spacing w:val="-1"/>
        </w:rPr>
        <w:t xml:space="preserve"> </w:t>
      </w:r>
      <w:r>
        <w:rPr>
          <w:spacing w:val="-2"/>
        </w:rPr>
        <w:t>berisi:</w:t>
      </w:r>
    </w:p>
    <w:p w14:paraId="690B5712">
      <w:pPr>
        <w:pStyle w:val="7"/>
        <w:numPr>
          <w:ilvl w:val="0"/>
          <w:numId w:val="2"/>
        </w:numPr>
        <w:tabs>
          <w:tab w:val="left" w:pos="743"/>
        </w:tabs>
        <w:spacing w:before="184" w:after="0" w:line="240" w:lineRule="auto"/>
        <w:ind w:left="743" w:right="0" w:hanging="360"/>
        <w:jc w:val="left"/>
        <w:rPr>
          <w:sz w:val="22"/>
        </w:rPr>
      </w:pPr>
      <w:r>
        <w:rPr>
          <w:spacing w:val="-2"/>
          <w:sz w:val="22"/>
        </w:rPr>
        <w:t>Email</w:t>
      </w:r>
    </w:p>
    <w:p w14:paraId="06F89C02">
      <w:pPr>
        <w:pStyle w:val="4"/>
        <w:spacing w:before="11"/>
        <w:ind w:left="0"/>
        <w:rPr>
          <w:sz w:val="11"/>
        </w:rPr>
      </w:pPr>
      <w:r>
        <w:rPr>
          <w:sz w:val="11"/>
        </w:rPr>
        <w:drawing>
          <wp:anchor distT="0" distB="0" distL="0" distR="0" simplePos="0" relativeHeight="251664384" behindDoc="1" locked="0" layoutInCell="1" allowOverlap="1">
            <wp:simplePos x="0" y="0"/>
            <wp:positionH relativeFrom="page">
              <wp:posOffset>2112010</wp:posOffset>
            </wp:positionH>
            <wp:positionV relativeFrom="paragraph">
              <wp:posOffset>114935</wp:posOffset>
            </wp:positionV>
            <wp:extent cx="3546475" cy="229616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3546214" cy="2296287"/>
                    </a:xfrm>
                    <a:prstGeom prst="rect">
                      <a:avLst/>
                    </a:prstGeom>
                  </pic:spPr>
                </pic:pic>
              </a:graphicData>
            </a:graphic>
          </wp:anchor>
        </w:drawing>
      </w:r>
    </w:p>
    <w:p w14:paraId="372C42CC">
      <w:pPr>
        <w:pStyle w:val="4"/>
        <w:spacing w:after="0"/>
        <w:rPr>
          <w:sz w:val="11"/>
        </w:rPr>
        <w:sectPr>
          <w:pgSz w:w="11910" w:h="16840"/>
          <w:pgMar w:top="1400" w:right="1417" w:bottom="280" w:left="1417" w:header="720" w:footer="720" w:gutter="0"/>
          <w:cols w:space="720" w:num="1"/>
        </w:sectPr>
      </w:pPr>
    </w:p>
    <w:p w14:paraId="30F5E3F6">
      <w:pPr>
        <w:pStyle w:val="7"/>
        <w:numPr>
          <w:numId w:val="0"/>
        </w:numPr>
        <w:tabs>
          <w:tab w:val="left" w:pos="743"/>
        </w:tabs>
        <w:spacing w:before="42" w:after="0" w:line="240" w:lineRule="auto"/>
        <w:ind w:left="383" w:leftChars="0" w:right="0" w:rightChars="0"/>
        <w:jc w:val="left"/>
        <w:rPr>
          <w:sz w:val="22"/>
        </w:rPr>
      </w:pPr>
      <w:r>
        <w:drawing>
          <wp:inline distT="0" distB="0" distL="114300" distR="114300">
            <wp:extent cx="5761355" cy="3432810"/>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761355" cy="3432810"/>
                    </a:xfrm>
                    <a:prstGeom prst="rect">
                      <a:avLst/>
                    </a:prstGeom>
                    <a:noFill/>
                    <a:ln>
                      <a:noFill/>
                    </a:ln>
                  </pic:spPr>
                </pic:pic>
              </a:graphicData>
            </a:graphic>
          </wp:inline>
        </w:drawing>
      </w:r>
    </w:p>
    <w:p w14:paraId="146B01B2">
      <w:pPr>
        <w:pStyle w:val="7"/>
        <w:numPr>
          <w:ilvl w:val="0"/>
          <w:numId w:val="2"/>
        </w:numPr>
        <w:tabs>
          <w:tab w:val="left" w:pos="743"/>
        </w:tabs>
        <w:spacing w:before="42" w:after="0" w:line="240" w:lineRule="auto"/>
        <w:ind w:left="743" w:right="0" w:hanging="360"/>
        <w:jc w:val="left"/>
        <w:rPr>
          <w:sz w:val="22"/>
        </w:rPr>
      </w:pPr>
      <w:r>
        <w:rPr>
          <w:sz w:val="22"/>
        </w:rPr>
        <w:t>Full</w:t>
      </w:r>
      <w:r>
        <w:rPr>
          <w:spacing w:val="-2"/>
          <w:sz w:val="22"/>
        </w:rPr>
        <w:t xml:space="preserve"> </w:t>
      </w:r>
      <w:r>
        <w:rPr>
          <w:spacing w:val="-4"/>
          <w:sz w:val="22"/>
        </w:rPr>
        <w:t>Name</w:t>
      </w:r>
    </w:p>
    <w:p w14:paraId="5C8AEB03">
      <w:pPr>
        <w:pStyle w:val="4"/>
        <w:spacing w:before="13"/>
        <w:ind w:left="0"/>
        <w:rPr>
          <w:sz w:val="11"/>
        </w:rPr>
      </w:pPr>
      <w:r>
        <w:rPr>
          <w:sz w:val="11"/>
        </w:rPr>
        <w:drawing>
          <wp:anchor distT="0" distB="0" distL="0" distR="0" simplePos="0" relativeHeight="251665408" behindDoc="1" locked="0" layoutInCell="1" allowOverlap="1">
            <wp:simplePos x="0" y="0"/>
            <wp:positionH relativeFrom="page">
              <wp:posOffset>2057400</wp:posOffset>
            </wp:positionH>
            <wp:positionV relativeFrom="paragraph">
              <wp:posOffset>116205</wp:posOffset>
            </wp:positionV>
            <wp:extent cx="3688080" cy="251904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3687831" cy="2519172"/>
                    </a:xfrm>
                    <a:prstGeom prst="rect">
                      <a:avLst/>
                    </a:prstGeom>
                  </pic:spPr>
                </pic:pic>
              </a:graphicData>
            </a:graphic>
          </wp:anchor>
        </w:drawing>
      </w:r>
    </w:p>
    <w:p w14:paraId="098E68EB">
      <w:pPr>
        <w:pStyle w:val="7"/>
        <w:numPr>
          <w:numId w:val="0"/>
        </w:numPr>
        <w:tabs>
          <w:tab w:val="left" w:pos="743"/>
        </w:tabs>
        <w:spacing w:before="175" w:after="0" w:line="240" w:lineRule="auto"/>
        <w:ind w:left="383" w:leftChars="0" w:right="0" w:rightChars="0"/>
        <w:jc w:val="left"/>
        <w:rPr>
          <w:rFonts w:hint="default"/>
          <w:sz w:val="22"/>
          <w:lang w:val="en-US"/>
        </w:rPr>
      </w:pPr>
      <w:r>
        <w:rPr>
          <w:rFonts w:hint="default"/>
          <w:sz w:val="22"/>
          <w:lang w:val="en-US"/>
        </w:rPr>
        <w:tab/>
        <w:t/>
      </w:r>
      <w:r>
        <w:rPr>
          <w:rFonts w:hint="default"/>
          <w:sz w:val="22"/>
          <w:lang w:val="en-US"/>
        </w:rPr>
        <w:tab/>
      </w:r>
      <w:r>
        <w:drawing>
          <wp:inline distT="0" distB="0" distL="114300" distR="114300">
            <wp:extent cx="5757545" cy="3177540"/>
            <wp:effectExtent l="0" t="0" r="825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757545" cy="3177540"/>
                    </a:xfrm>
                    <a:prstGeom prst="rect">
                      <a:avLst/>
                    </a:prstGeom>
                    <a:noFill/>
                    <a:ln>
                      <a:noFill/>
                    </a:ln>
                  </pic:spPr>
                </pic:pic>
              </a:graphicData>
            </a:graphic>
          </wp:inline>
        </w:drawing>
      </w:r>
    </w:p>
    <w:p w14:paraId="54B95506">
      <w:pPr>
        <w:pStyle w:val="7"/>
        <w:numPr>
          <w:ilvl w:val="0"/>
          <w:numId w:val="2"/>
        </w:numPr>
        <w:tabs>
          <w:tab w:val="left" w:pos="743"/>
        </w:tabs>
        <w:spacing w:before="175" w:after="0" w:line="240" w:lineRule="auto"/>
        <w:ind w:left="743" w:right="0" w:hanging="360"/>
        <w:jc w:val="left"/>
        <w:rPr>
          <w:sz w:val="22"/>
        </w:rPr>
      </w:pPr>
      <w:r>
        <w:rPr>
          <w:spacing w:val="-2"/>
          <w:sz w:val="22"/>
        </w:rPr>
        <w:t>Password</w:t>
      </w:r>
    </w:p>
    <w:p w14:paraId="555E3549">
      <w:pPr>
        <w:pStyle w:val="4"/>
        <w:ind w:left="0"/>
        <w:rPr>
          <w:sz w:val="12"/>
        </w:rPr>
      </w:pPr>
      <w:r>
        <w:rPr>
          <w:sz w:val="12"/>
        </w:rPr>
        <w:drawing>
          <wp:anchor distT="0" distB="0" distL="0" distR="0" simplePos="0" relativeHeight="251665408" behindDoc="1" locked="0" layoutInCell="1" allowOverlap="1">
            <wp:simplePos x="0" y="0"/>
            <wp:positionH relativeFrom="page">
              <wp:posOffset>2127250</wp:posOffset>
            </wp:positionH>
            <wp:positionV relativeFrom="paragraph">
              <wp:posOffset>116205</wp:posOffset>
            </wp:positionV>
            <wp:extent cx="3545840" cy="2280920"/>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3545965" cy="2280666"/>
                    </a:xfrm>
                    <a:prstGeom prst="rect">
                      <a:avLst/>
                    </a:prstGeom>
                  </pic:spPr>
                </pic:pic>
              </a:graphicData>
            </a:graphic>
          </wp:anchor>
        </w:drawing>
      </w:r>
    </w:p>
    <w:p w14:paraId="13808363">
      <w:pPr>
        <w:pStyle w:val="7"/>
        <w:numPr>
          <w:numId w:val="0"/>
        </w:numPr>
        <w:tabs>
          <w:tab w:val="left" w:pos="743"/>
        </w:tabs>
        <w:spacing w:before="193" w:after="0" w:line="240" w:lineRule="auto"/>
        <w:ind w:left="383" w:leftChars="0" w:right="0" w:rightChars="0"/>
        <w:jc w:val="left"/>
        <w:rPr>
          <w:rFonts w:hint="default"/>
          <w:sz w:val="22"/>
          <w:lang w:val="en-US"/>
        </w:rPr>
      </w:pPr>
      <w:r>
        <w:rPr>
          <w:rFonts w:hint="default"/>
          <w:sz w:val="22"/>
          <w:lang w:val="en-US"/>
        </w:rPr>
        <w:tab/>
        <w:t/>
      </w:r>
      <w:r>
        <w:rPr>
          <w:rFonts w:hint="default"/>
          <w:sz w:val="22"/>
          <w:lang w:val="en-US"/>
        </w:rPr>
        <w:tab/>
        <w:t/>
      </w:r>
      <w:r>
        <w:rPr>
          <w:rFonts w:hint="default"/>
          <w:sz w:val="22"/>
          <w:lang w:val="en-US"/>
        </w:rPr>
        <w:tab/>
      </w:r>
      <w:r>
        <w:drawing>
          <wp:inline distT="0" distB="0" distL="114300" distR="114300">
            <wp:extent cx="5534025" cy="3533775"/>
            <wp:effectExtent l="0" t="0" r="31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534025" cy="3533775"/>
                    </a:xfrm>
                    <a:prstGeom prst="rect">
                      <a:avLst/>
                    </a:prstGeom>
                    <a:noFill/>
                    <a:ln>
                      <a:noFill/>
                    </a:ln>
                  </pic:spPr>
                </pic:pic>
              </a:graphicData>
            </a:graphic>
          </wp:inline>
        </w:drawing>
      </w:r>
    </w:p>
    <w:p w14:paraId="09E918C5">
      <w:pPr>
        <w:pStyle w:val="7"/>
        <w:numPr>
          <w:ilvl w:val="0"/>
          <w:numId w:val="2"/>
        </w:numPr>
        <w:tabs>
          <w:tab w:val="left" w:pos="743"/>
        </w:tabs>
        <w:spacing w:before="193" w:after="0" w:line="240" w:lineRule="auto"/>
        <w:ind w:left="743" w:right="0" w:hanging="360"/>
        <w:jc w:val="left"/>
        <w:rPr>
          <w:sz w:val="22"/>
        </w:rPr>
      </w:pPr>
      <w:r>
        <w:rPr>
          <w:sz w:val="22"/>
        </w:rPr>
        <w:t>Button</w:t>
      </w:r>
      <w:r>
        <w:rPr>
          <w:spacing w:val="-2"/>
          <w:sz w:val="22"/>
        </w:rPr>
        <w:t xml:space="preserve"> Register</w:t>
      </w:r>
    </w:p>
    <w:p w14:paraId="4159FC9E">
      <w:pPr>
        <w:pStyle w:val="4"/>
        <w:spacing w:before="11"/>
        <w:ind w:left="0"/>
        <w:rPr>
          <w:sz w:val="11"/>
        </w:rPr>
      </w:pPr>
      <w:r>
        <w:rPr>
          <w:sz w:val="11"/>
        </w:rPr>
        <w:drawing>
          <wp:anchor distT="0" distB="0" distL="0" distR="0" simplePos="0" relativeHeight="251666432" behindDoc="1" locked="0" layoutInCell="1" allowOverlap="1">
            <wp:simplePos x="0" y="0"/>
            <wp:positionH relativeFrom="page">
              <wp:posOffset>2088515</wp:posOffset>
            </wp:positionH>
            <wp:positionV relativeFrom="paragraph">
              <wp:posOffset>114935</wp:posOffset>
            </wp:positionV>
            <wp:extent cx="3825240" cy="34544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3824973" cy="345757"/>
                    </a:xfrm>
                    <a:prstGeom prst="rect">
                      <a:avLst/>
                    </a:prstGeom>
                  </pic:spPr>
                </pic:pic>
              </a:graphicData>
            </a:graphic>
          </wp:anchor>
        </w:drawing>
      </w:r>
    </w:p>
    <w:p w14:paraId="5FA2A9E0">
      <w:pPr>
        <w:pStyle w:val="4"/>
        <w:ind w:left="0"/>
      </w:pPr>
    </w:p>
    <w:p w14:paraId="50B211A8">
      <w:pPr>
        <w:pStyle w:val="4"/>
        <w:ind w:left="0"/>
      </w:pPr>
    </w:p>
    <w:p w14:paraId="306AD13F">
      <w:pPr>
        <w:pStyle w:val="4"/>
        <w:spacing w:before="97"/>
        <w:ind w:left="1440" w:leftChars="0" w:firstLine="720" w:firstLineChars="0"/>
      </w:pPr>
      <w:r>
        <w:drawing>
          <wp:inline distT="0" distB="0" distL="114300" distR="114300">
            <wp:extent cx="5757545" cy="57848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757545" cy="578485"/>
                    </a:xfrm>
                    <a:prstGeom prst="rect">
                      <a:avLst/>
                    </a:prstGeom>
                    <a:noFill/>
                    <a:ln>
                      <a:noFill/>
                    </a:ln>
                  </pic:spPr>
                </pic:pic>
              </a:graphicData>
            </a:graphic>
          </wp:inline>
        </w:drawing>
      </w:r>
    </w:p>
    <w:p w14:paraId="0ACD275C">
      <w:pPr>
        <w:pStyle w:val="7"/>
        <w:numPr>
          <w:numId w:val="0"/>
        </w:numPr>
        <w:tabs>
          <w:tab w:val="left" w:pos="742"/>
        </w:tabs>
        <w:spacing w:before="0" w:after="0" w:line="240" w:lineRule="auto"/>
        <w:ind w:left="383" w:leftChars="0" w:right="0" w:rightChars="0"/>
        <w:jc w:val="left"/>
        <w:rPr>
          <w:sz w:val="22"/>
        </w:rPr>
      </w:pPr>
    </w:p>
    <w:p w14:paraId="47BB8505">
      <w:pPr>
        <w:pStyle w:val="7"/>
        <w:numPr>
          <w:ilvl w:val="1"/>
          <w:numId w:val="1"/>
        </w:numPr>
        <w:tabs>
          <w:tab w:val="left" w:pos="742"/>
        </w:tabs>
        <w:spacing w:before="0" w:after="0" w:line="240" w:lineRule="auto"/>
        <w:ind w:left="742" w:right="0" w:hanging="359"/>
        <w:jc w:val="left"/>
        <w:rPr>
          <w:sz w:val="22"/>
        </w:rPr>
      </w:pPr>
      <w:r>
        <w:rPr>
          <w:sz w:val="22"/>
        </w:rPr>
        <w:t>Kode</w:t>
      </w:r>
      <w:r>
        <w:rPr>
          <w:spacing w:val="-3"/>
          <w:sz w:val="22"/>
        </w:rPr>
        <w:t xml:space="preserve"> </w:t>
      </w:r>
      <w:r>
        <w:rPr>
          <w:sz w:val="22"/>
        </w:rPr>
        <w:t>keseluruahannya</w:t>
      </w:r>
      <w:r>
        <w:rPr>
          <w:spacing w:val="-4"/>
          <w:sz w:val="22"/>
        </w:rPr>
        <w:t xml:space="preserve"> </w:t>
      </w:r>
      <w:r>
        <w:rPr>
          <w:sz w:val="22"/>
        </w:rPr>
        <w:t>sebagai</w:t>
      </w:r>
      <w:r>
        <w:rPr>
          <w:spacing w:val="-5"/>
          <w:sz w:val="22"/>
        </w:rPr>
        <w:t xml:space="preserve"> </w:t>
      </w:r>
      <w:r>
        <w:rPr>
          <w:sz w:val="22"/>
        </w:rPr>
        <w:t>berikut</w:t>
      </w:r>
      <w:r>
        <w:rPr>
          <w:spacing w:val="-3"/>
          <w:sz w:val="22"/>
        </w:rPr>
        <w:t xml:space="preserve"> </w:t>
      </w:r>
      <w:r>
        <w:rPr>
          <w:spacing w:val="-10"/>
          <w:sz w:val="22"/>
        </w:rPr>
        <w:t>:</w:t>
      </w:r>
    </w:p>
    <w:p w14:paraId="337EB22B">
      <w:pPr>
        <w:pStyle w:val="7"/>
        <w:spacing w:after="0" w:line="240" w:lineRule="auto"/>
        <w:jc w:val="left"/>
        <w:rPr>
          <w:sz w:val="22"/>
        </w:rPr>
        <w:sectPr>
          <w:pgSz w:w="11910" w:h="16840"/>
          <w:pgMar w:top="1380" w:right="1417" w:bottom="280" w:left="1417" w:header="720" w:footer="720" w:gutter="0"/>
          <w:cols w:space="720" w:num="1"/>
        </w:sectPr>
      </w:pPr>
    </w:p>
    <w:p w14:paraId="395C62A8">
      <w:pPr>
        <w:pStyle w:val="4"/>
        <w:ind w:left="851"/>
        <w:rPr>
          <w:sz w:val="20"/>
        </w:rPr>
      </w:pPr>
      <w:r>
        <w:rPr>
          <w:sz w:val="20"/>
        </w:rPr>
        <mc:AlternateContent>
          <mc:Choice Requires="wpg">
            <w:drawing>
              <wp:inline distT="0" distB="0" distL="0" distR="0">
                <wp:extent cx="4655820" cy="9100820"/>
                <wp:effectExtent l="0" t="0" r="5080" b="5080"/>
                <wp:docPr id="45" name="Group 45"/>
                <wp:cNvGraphicFramePr/>
                <a:graphic xmlns:a="http://schemas.openxmlformats.org/drawingml/2006/main">
                  <a:graphicData uri="http://schemas.microsoft.com/office/word/2010/wordprocessingGroup">
                    <wpg:wgp>
                      <wpg:cNvGrpSpPr/>
                      <wpg:grpSpPr>
                        <a:xfrm>
                          <a:off x="0" y="0"/>
                          <a:ext cx="4655820" cy="9100820"/>
                          <a:chOff x="0" y="0"/>
                          <a:chExt cx="4174490" cy="8414385"/>
                        </a:xfrm>
                      </wpg:grpSpPr>
                      <pic:pic xmlns:pic="http://schemas.openxmlformats.org/drawingml/2006/picture">
                        <pic:nvPicPr>
                          <pic:cNvPr id="46" name="Image 46"/>
                          <pic:cNvPicPr/>
                        </pic:nvPicPr>
                        <pic:blipFill>
                          <a:blip r:embed="rId24" cstate="print"/>
                          <a:stretch>
                            <a:fillRect/>
                          </a:stretch>
                        </pic:blipFill>
                        <pic:spPr>
                          <a:xfrm>
                            <a:off x="0" y="0"/>
                            <a:ext cx="4174400" cy="5046980"/>
                          </a:xfrm>
                          <a:prstGeom prst="rect">
                            <a:avLst/>
                          </a:prstGeom>
                        </pic:spPr>
                      </pic:pic>
                      <pic:pic xmlns:pic="http://schemas.openxmlformats.org/drawingml/2006/picture">
                        <pic:nvPicPr>
                          <pic:cNvPr id="47" name="Image 47"/>
                          <pic:cNvPicPr/>
                        </pic:nvPicPr>
                        <pic:blipFill>
                          <a:blip r:embed="rId25" cstate="print"/>
                          <a:stretch>
                            <a:fillRect/>
                          </a:stretch>
                        </pic:blipFill>
                        <pic:spPr>
                          <a:xfrm>
                            <a:off x="53828" y="5063464"/>
                            <a:ext cx="3987983" cy="3350827"/>
                          </a:xfrm>
                          <a:prstGeom prst="rect">
                            <a:avLst/>
                          </a:prstGeom>
                        </pic:spPr>
                      </pic:pic>
                    </wpg:wgp>
                  </a:graphicData>
                </a:graphic>
              </wp:inline>
            </w:drawing>
          </mc:Choice>
          <mc:Fallback>
            <w:pict>
              <v:group id="_x0000_s1026" o:spid="_x0000_s1026" o:spt="203" style="height:716.6pt;width:366.6pt;" coordsize="4174490,8414385" o:gfxdata="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">
                <o:lock v:ext="edit" aspectratio="f"/>
                <v:shape id="Image 46" o:spid="_x0000_s1026" o:spt="75" type="#_x0000_t75" style="position:absolute;left:0;top:0;height:5046980;width:4174400;" filled="f" o:preferrelative="t" stroked="f" coordsize="21600,21600" o:gfxdata="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lg/qugAAANsA&#10;AAAPAAAAAAAAAAEAIAAAACIAAABkcnMvZG93bnJldi54bWxQSwECFAAUAAAACACHTuJAMy8FnjsA&#10;AAA5AAAAEAAAAAAAAAABACAAAAAJAQAAZHJzL3NoYXBleG1sLnhtbFBLBQYAAAAABgAGAFsBAACz&#10;AwAAAAA=&#10;">
                  <v:fill on="f" focussize="0,0"/>
                  <v:stroke on="f"/>
                  <v:imagedata r:id="rId24" o:title=""/>
                  <o:lock v:ext="edit" aspectratio="f"/>
                </v:shape>
                <v:shape id="Image 47" o:spid="_x0000_s1026" o:spt="75" type="#_x0000_t75" style="position:absolute;left:53828;top:5063464;height:3350827;width:3987983;" filled="f" o:preferrelative="t" stroked="f" coordsize="21600,21600" o:gfxdata="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O08q/&#10;AAAA2wAAAA8AAAAAAAAAAQAgAAAAIgAAAGRycy9kb3ducmV2LnhtbFBLAQIUABQAAAAIAIdO4kAz&#10;LwWeOwAAADkAAAAQAAAAAAAAAAEAIAAAAA4BAABkcnMvc2hhcGV4bWwueG1sUEsFBgAAAAAGAAYA&#10;WwEAALgDAAAAAA==&#10;">
                  <v:fill on="f" focussize="0,0"/>
                  <v:stroke on="f"/>
                  <v:imagedata r:id="rId25" o:title=""/>
                  <o:lock v:ext="edit" aspectratio="f"/>
                </v:shape>
                <w10:wrap type="none"/>
                <w10:anchorlock/>
              </v:group>
            </w:pict>
          </mc:Fallback>
        </mc:AlternateContent>
      </w:r>
    </w:p>
    <w:p w14:paraId="6AA173A6">
      <w:pPr>
        <w:pStyle w:val="4"/>
        <w:spacing w:after="0"/>
      </w:pPr>
      <w:r>
        <w:drawing>
          <wp:inline distT="0" distB="0" distL="114300" distR="114300">
            <wp:extent cx="4074795" cy="81407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6"/>
                    <a:srcRect r="33537"/>
                    <a:stretch>
                      <a:fillRect/>
                    </a:stretch>
                  </pic:blipFill>
                  <pic:spPr>
                    <a:xfrm>
                      <a:off x="0" y="0"/>
                      <a:ext cx="4074795" cy="8140700"/>
                    </a:xfrm>
                    <a:prstGeom prst="rect">
                      <a:avLst/>
                    </a:prstGeom>
                    <a:noFill/>
                    <a:ln>
                      <a:noFill/>
                    </a:ln>
                  </pic:spPr>
                </pic:pic>
              </a:graphicData>
            </a:graphic>
          </wp:inline>
        </w:drawing>
      </w:r>
    </w:p>
    <w:p w14:paraId="33737CDB">
      <w:pPr>
        <w:pStyle w:val="4"/>
        <w:spacing w:after="0"/>
        <w:rPr>
          <w:sz w:val="20"/>
        </w:rPr>
        <w:sectPr>
          <w:pgSz w:w="11910" w:h="16840"/>
          <w:pgMar w:top="1420" w:right="1417" w:bottom="280" w:left="1417" w:header="720" w:footer="720" w:gutter="0"/>
          <w:cols w:space="720" w:num="1"/>
        </w:sectPr>
      </w:pPr>
    </w:p>
    <w:p w14:paraId="4EBDCC0D">
      <w:pPr>
        <w:pStyle w:val="7"/>
        <w:numPr>
          <w:numId w:val="0"/>
        </w:numPr>
        <w:tabs>
          <w:tab w:val="left" w:pos="742"/>
        </w:tabs>
        <w:spacing w:before="22" w:after="0" w:line="240" w:lineRule="auto"/>
        <w:ind w:left="383" w:leftChars="0" w:right="0" w:rightChars="0"/>
        <w:jc w:val="left"/>
        <w:rPr>
          <w:rFonts w:hint="default"/>
          <w:sz w:val="22"/>
          <w:lang w:val="en-US"/>
        </w:rPr>
      </w:pPr>
      <w:r>
        <w:rPr>
          <w:rFonts w:hint="default"/>
          <w:sz w:val="22"/>
          <w:lang w:val="en-US"/>
        </w:rPr>
        <w:tab/>
      </w:r>
    </w:p>
    <w:p w14:paraId="0CD914F7">
      <w:pPr>
        <w:pStyle w:val="7"/>
        <w:numPr>
          <w:ilvl w:val="1"/>
          <w:numId w:val="1"/>
        </w:numPr>
        <w:tabs>
          <w:tab w:val="left" w:pos="742"/>
        </w:tabs>
        <w:spacing w:before="22" w:after="0" w:line="240" w:lineRule="auto"/>
        <w:ind w:left="742" w:right="0" w:hanging="359"/>
        <w:jc w:val="left"/>
        <w:rPr>
          <w:sz w:val="22"/>
        </w:rPr>
      </w:pPr>
      <w:r>
        <w:rPr>
          <w:sz w:val="22"/>
        </w:rPr>
        <w:drawing>
          <wp:anchor distT="0" distB="0" distL="0" distR="0" simplePos="0" relativeHeight="251667456" behindDoc="1" locked="0" layoutInCell="1" allowOverlap="1">
            <wp:simplePos x="0" y="0"/>
            <wp:positionH relativeFrom="page">
              <wp:posOffset>1371600</wp:posOffset>
            </wp:positionH>
            <wp:positionV relativeFrom="paragraph">
              <wp:posOffset>213995</wp:posOffset>
            </wp:positionV>
            <wp:extent cx="5142865" cy="667131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7" cstate="print"/>
                    <a:stretch>
                      <a:fillRect/>
                    </a:stretch>
                  </pic:blipFill>
                  <pic:spPr>
                    <a:xfrm>
                      <a:off x="0" y="0"/>
                      <a:ext cx="5142789" cy="6671309"/>
                    </a:xfrm>
                    <a:prstGeom prst="rect">
                      <a:avLst/>
                    </a:prstGeom>
                  </pic:spPr>
                </pic:pic>
              </a:graphicData>
            </a:graphic>
          </wp:anchor>
        </w:drawing>
      </w:r>
      <w:r>
        <w:rPr>
          <w:sz w:val="22"/>
        </w:rPr>
        <w:t>Modifikasi</w:t>
      </w:r>
      <w:r>
        <w:rPr>
          <w:spacing w:val="-5"/>
          <w:sz w:val="22"/>
        </w:rPr>
        <w:t xml:space="preserve"> </w:t>
      </w:r>
      <w:r>
        <w:rPr>
          <w:spacing w:val="-2"/>
          <w:sz w:val="22"/>
        </w:rPr>
        <w:t>register.module.scss</w:t>
      </w:r>
    </w:p>
    <w:p w14:paraId="6BD5A73D">
      <w:pPr>
        <w:pStyle w:val="7"/>
        <w:spacing w:after="0" w:line="240" w:lineRule="auto"/>
        <w:jc w:val="left"/>
        <w:rPr>
          <w:sz w:val="22"/>
        </w:rPr>
        <w:sectPr>
          <w:pgSz w:w="11910" w:h="16840"/>
          <w:pgMar w:top="1400" w:right="1417" w:bottom="280" w:left="1417" w:header="720" w:footer="720" w:gutter="0"/>
          <w:cols w:space="720" w:num="1"/>
        </w:sectPr>
      </w:pPr>
    </w:p>
    <w:p w14:paraId="05DC5764">
      <w:pPr>
        <w:pStyle w:val="4"/>
        <w:ind w:left="892"/>
        <w:rPr>
          <w:sz w:val="20"/>
        </w:rPr>
      </w:pPr>
      <w:r>
        <w:rPr>
          <w:sz w:val="20"/>
        </w:rPr>
        <w:drawing>
          <wp:inline distT="0" distB="0" distL="0" distR="0">
            <wp:extent cx="1992630" cy="525526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8" cstate="print"/>
                    <a:stretch>
                      <a:fillRect/>
                    </a:stretch>
                  </pic:blipFill>
                  <pic:spPr>
                    <a:xfrm>
                      <a:off x="0" y="0"/>
                      <a:ext cx="1992820" cy="5255514"/>
                    </a:xfrm>
                    <a:prstGeom prst="rect">
                      <a:avLst/>
                    </a:prstGeom>
                  </pic:spPr>
                </pic:pic>
              </a:graphicData>
            </a:graphic>
          </wp:inline>
        </w:drawing>
      </w:r>
    </w:p>
    <w:p w14:paraId="533F8E8C">
      <w:pPr>
        <w:pStyle w:val="7"/>
        <w:numPr>
          <w:numId w:val="0"/>
        </w:numPr>
        <w:tabs>
          <w:tab w:val="left" w:pos="743"/>
        </w:tabs>
        <w:spacing w:before="150" w:after="0" w:line="247" w:lineRule="auto"/>
        <w:ind w:left="383" w:leftChars="0" w:right="66" w:rightChars="0"/>
        <w:jc w:val="left"/>
        <w:rPr>
          <w:sz w:val="22"/>
        </w:rPr>
      </w:pPr>
    </w:p>
    <w:p w14:paraId="7CCC5D75">
      <w:pPr>
        <w:pStyle w:val="7"/>
        <w:numPr>
          <w:numId w:val="0"/>
        </w:numPr>
        <w:tabs>
          <w:tab w:val="left" w:pos="743"/>
        </w:tabs>
        <w:spacing w:before="150" w:after="0" w:line="247" w:lineRule="auto"/>
        <w:ind w:left="383" w:leftChars="0" w:right="66" w:rightChars="0"/>
        <w:jc w:val="left"/>
      </w:pPr>
      <w:r>
        <w:drawing>
          <wp:inline distT="0" distB="0" distL="114300" distR="114300">
            <wp:extent cx="5715000" cy="7143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715000" cy="7143750"/>
                    </a:xfrm>
                    <a:prstGeom prst="rect">
                      <a:avLst/>
                    </a:prstGeom>
                    <a:noFill/>
                    <a:ln>
                      <a:noFill/>
                    </a:ln>
                  </pic:spPr>
                </pic:pic>
              </a:graphicData>
            </a:graphic>
          </wp:inline>
        </w:drawing>
      </w:r>
    </w:p>
    <w:p w14:paraId="38A2BE2B">
      <w:pPr>
        <w:pStyle w:val="7"/>
        <w:numPr>
          <w:numId w:val="0"/>
        </w:numPr>
        <w:tabs>
          <w:tab w:val="left" w:pos="743"/>
        </w:tabs>
        <w:spacing w:before="150" w:after="0" w:line="247" w:lineRule="auto"/>
        <w:ind w:left="383" w:leftChars="0" w:right="66" w:rightChars="0"/>
        <w:jc w:val="left"/>
        <w:rPr>
          <w:rFonts w:hint="default"/>
          <w:lang w:val="en-US"/>
        </w:rPr>
      </w:pPr>
      <w:r>
        <w:drawing>
          <wp:inline distT="0" distB="0" distL="114300" distR="114300">
            <wp:extent cx="4895850" cy="5781675"/>
            <wp:effectExtent l="0" t="0" r="635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4895850" cy="5781675"/>
                    </a:xfrm>
                    <a:prstGeom prst="rect">
                      <a:avLst/>
                    </a:prstGeom>
                    <a:noFill/>
                    <a:ln>
                      <a:noFill/>
                    </a:ln>
                  </pic:spPr>
                </pic:pic>
              </a:graphicData>
            </a:graphic>
          </wp:inline>
        </w:drawing>
      </w:r>
    </w:p>
    <w:p w14:paraId="773768B8">
      <w:pPr>
        <w:pStyle w:val="7"/>
        <w:numPr>
          <w:ilvl w:val="1"/>
          <w:numId w:val="1"/>
        </w:numPr>
        <w:tabs>
          <w:tab w:val="left" w:pos="743"/>
        </w:tabs>
        <w:spacing w:before="150" w:after="0" w:line="247" w:lineRule="auto"/>
        <w:ind w:left="743" w:right="66" w:hanging="360"/>
        <w:jc w:val="left"/>
        <w:rPr>
          <w:sz w:val="22"/>
        </w:rPr>
      </w:pPr>
      <w:r>
        <w:rPr>
          <w:sz w:val="22"/>
        </w:rPr>
        <w:drawing>
          <wp:anchor distT="0" distB="0" distL="0" distR="0" simplePos="0" relativeHeight="251667456" behindDoc="1" locked="0" layoutInCell="1" allowOverlap="1">
            <wp:simplePos x="0" y="0"/>
            <wp:positionH relativeFrom="page">
              <wp:posOffset>2684145</wp:posOffset>
            </wp:positionH>
            <wp:positionV relativeFrom="paragraph">
              <wp:posOffset>494665</wp:posOffset>
            </wp:positionV>
            <wp:extent cx="2576830" cy="296799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1" cstate="print"/>
                    <a:stretch>
                      <a:fillRect/>
                    </a:stretch>
                  </pic:blipFill>
                  <pic:spPr>
                    <a:xfrm>
                      <a:off x="0" y="0"/>
                      <a:ext cx="2577142" cy="2967990"/>
                    </a:xfrm>
                    <a:prstGeom prst="rect">
                      <a:avLst/>
                    </a:prstGeom>
                  </pic:spPr>
                </pic:pic>
              </a:graphicData>
            </a:graphic>
          </wp:anchor>
        </w:drawing>
      </w:r>
      <w:r>
        <w:rPr>
          <w:sz w:val="22"/>
        </w:rPr>
        <w:t>Jalankan</w:t>
      </w:r>
      <w:r>
        <w:rPr>
          <w:spacing w:val="-5"/>
          <w:sz w:val="22"/>
        </w:rPr>
        <w:t xml:space="preserve"> </w:t>
      </w:r>
      <w:r>
        <w:rPr>
          <w:sz w:val="22"/>
        </w:rPr>
        <w:t>browsernya</w:t>
      </w:r>
      <w:r>
        <w:rPr>
          <w:spacing w:val="40"/>
          <w:sz w:val="22"/>
        </w:rPr>
        <w:t xml:space="preserve"> </w:t>
      </w:r>
      <w:r>
        <w:fldChar w:fldCharType="begin"/>
      </w:r>
      <w:r>
        <w:instrText xml:space="preserve"> HYPERLINK "http://localhost:3000/auth/register" \h </w:instrText>
      </w:r>
      <w:r>
        <w:fldChar w:fldCharType="separate"/>
      </w:r>
      <w:r>
        <w:rPr>
          <w:color w:val="0462C1"/>
          <w:sz w:val="22"/>
          <w:u w:val="single" w:color="0462C1"/>
        </w:rPr>
        <w:t>http://localhost:3000/auth/register</w:t>
      </w:r>
      <w:r>
        <w:rPr>
          <w:color w:val="0462C1"/>
          <w:sz w:val="22"/>
          <w:u w:val="single" w:color="0462C1"/>
        </w:rPr>
        <w:fldChar w:fldCharType="end"/>
      </w:r>
      <w:r>
        <w:rPr>
          <w:color w:val="0462C1"/>
          <w:spacing w:val="80"/>
          <w:sz w:val="22"/>
        </w:rPr>
        <w:t xml:space="preserve"> </w:t>
      </w:r>
      <w:r>
        <w:rPr>
          <w:sz w:val="22"/>
        </w:rPr>
        <w:t>sehingga</w:t>
      </w:r>
      <w:r>
        <w:rPr>
          <w:spacing w:val="-5"/>
          <w:sz w:val="22"/>
        </w:rPr>
        <w:t xml:space="preserve"> </w:t>
      </w:r>
      <w:r>
        <w:rPr>
          <w:sz w:val="22"/>
        </w:rPr>
        <w:t>tampilan</w:t>
      </w:r>
      <w:r>
        <w:rPr>
          <w:spacing w:val="-6"/>
          <w:sz w:val="22"/>
        </w:rPr>
        <w:t xml:space="preserve"> </w:t>
      </w:r>
      <w:r>
        <w:rPr>
          <w:sz w:val="22"/>
        </w:rPr>
        <w:t xml:space="preserve">sebagai </w:t>
      </w:r>
      <w:r>
        <w:rPr>
          <w:spacing w:val="-2"/>
          <w:sz w:val="22"/>
        </w:rPr>
        <w:t>berikut</w:t>
      </w:r>
    </w:p>
    <w:p w14:paraId="280760D7">
      <w:pPr>
        <w:pStyle w:val="7"/>
        <w:spacing w:after="0" w:line="247" w:lineRule="auto"/>
        <w:jc w:val="left"/>
        <w:rPr>
          <w:sz w:val="22"/>
        </w:rPr>
        <w:sectPr>
          <w:pgSz w:w="11910" w:h="16840"/>
          <w:pgMar w:top="1420" w:right="1417" w:bottom="280" w:left="1417" w:header="720" w:footer="720" w:gutter="0"/>
          <w:cols w:space="720" w:num="1"/>
        </w:sectPr>
      </w:pPr>
    </w:p>
    <w:p w14:paraId="0DAFC5A1">
      <w:pPr>
        <w:pStyle w:val="4"/>
        <w:spacing w:before="3"/>
        <w:ind w:left="0"/>
        <w:rPr>
          <w:sz w:val="14"/>
        </w:rPr>
      </w:pPr>
    </w:p>
    <w:p w14:paraId="7EAF7149">
      <w:pPr>
        <w:pStyle w:val="4"/>
        <w:spacing w:line="30" w:lineRule="exact"/>
        <w:ind w:right="-44"/>
        <w:rPr>
          <w:position w:val="0"/>
          <w:sz w:val="3"/>
        </w:rPr>
      </w:pPr>
    </w:p>
    <w:p w14:paraId="6801ED21">
      <w:pPr>
        <w:pStyle w:val="7"/>
        <w:numPr>
          <w:numId w:val="0"/>
        </w:numPr>
        <w:tabs>
          <w:tab w:val="left" w:pos="385"/>
        </w:tabs>
        <w:spacing w:before="235" w:after="0" w:line="240" w:lineRule="auto"/>
        <w:ind w:left="23" w:leftChars="0" w:right="0" w:rightChars="0"/>
        <w:jc w:val="left"/>
        <w:rPr>
          <w:sz w:val="22"/>
        </w:rPr>
      </w:pPr>
      <w:r>
        <w:drawing>
          <wp:inline distT="0" distB="0" distL="114300" distR="114300">
            <wp:extent cx="3895725" cy="4205605"/>
            <wp:effectExtent l="0" t="0" r="317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2"/>
                    <a:stretch>
                      <a:fillRect/>
                    </a:stretch>
                  </pic:blipFill>
                  <pic:spPr>
                    <a:xfrm>
                      <a:off x="0" y="0"/>
                      <a:ext cx="3895725" cy="4205605"/>
                    </a:xfrm>
                    <a:prstGeom prst="rect">
                      <a:avLst/>
                    </a:prstGeom>
                    <a:noFill/>
                    <a:ln>
                      <a:noFill/>
                    </a:ln>
                  </pic:spPr>
                </pic:pic>
              </a:graphicData>
            </a:graphic>
          </wp:inline>
        </w:drawing>
      </w:r>
    </w:p>
    <w:p w14:paraId="4D3FCDFC">
      <w:pPr>
        <w:pStyle w:val="7"/>
        <w:numPr>
          <w:ilvl w:val="0"/>
          <w:numId w:val="1"/>
        </w:numPr>
        <w:tabs>
          <w:tab w:val="left" w:pos="385"/>
        </w:tabs>
        <w:spacing w:before="235" w:after="0" w:line="240" w:lineRule="auto"/>
        <w:ind w:left="385" w:right="0" w:hanging="362"/>
        <w:jc w:val="left"/>
        <w:rPr>
          <w:sz w:val="22"/>
        </w:rPr>
      </w:pPr>
      <w:r>
        <w:rPr>
          <w:sz w:val="22"/>
        </w:rPr>
        <w:t>Bagian 2</w:t>
      </w:r>
      <w:r>
        <w:rPr>
          <w:spacing w:val="-1"/>
          <w:sz w:val="22"/>
        </w:rPr>
        <w:t xml:space="preserve"> </w:t>
      </w:r>
      <w:r>
        <w:rPr>
          <w:sz w:val="22"/>
        </w:rPr>
        <w:t>–</w:t>
      </w:r>
      <w:r>
        <w:rPr>
          <w:spacing w:val="58"/>
          <w:sz w:val="22"/>
        </w:rPr>
        <w:t xml:space="preserve"> </w:t>
      </w:r>
      <w:r>
        <w:rPr>
          <w:sz w:val="22"/>
        </w:rPr>
        <w:t>Membuat</w:t>
      </w:r>
      <w:r>
        <w:rPr>
          <w:spacing w:val="-1"/>
          <w:sz w:val="22"/>
        </w:rPr>
        <w:t xml:space="preserve"> </w:t>
      </w:r>
      <w:r>
        <w:rPr>
          <w:sz w:val="22"/>
        </w:rPr>
        <w:t xml:space="preserve">API </w:t>
      </w:r>
      <w:r>
        <w:rPr>
          <w:spacing w:val="-2"/>
          <w:sz w:val="22"/>
        </w:rPr>
        <w:t>Register</w:t>
      </w:r>
    </w:p>
    <w:p w14:paraId="2BDC2818">
      <w:pPr>
        <w:pStyle w:val="7"/>
        <w:numPr>
          <w:ilvl w:val="1"/>
          <w:numId w:val="1"/>
        </w:numPr>
        <w:tabs>
          <w:tab w:val="left" w:pos="742"/>
        </w:tabs>
        <w:spacing w:before="183" w:after="0" w:line="240" w:lineRule="auto"/>
        <w:ind w:left="742" w:right="0" w:hanging="359"/>
        <w:jc w:val="left"/>
        <w:rPr>
          <w:sz w:val="22"/>
        </w:rPr>
      </w:pPr>
      <w:r>
        <w:rPr>
          <w:sz w:val="22"/>
        </w:rPr>
        <w:t>Buka</w:t>
      </w:r>
      <w:r>
        <w:rPr>
          <w:spacing w:val="-2"/>
          <w:sz w:val="22"/>
        </w:rPr>
        <w:t xml:space="preserve"> </w:t>
      </w:r>
      <w:r>
        <w:rPr>
          <w:sz w:val="22"/>
        </w:rPr>
        <w:t>file</w:t>
      </w:r>
      <w:r>
        <w:rPr>
          <w:spacing w:val="-2"/>
          <w:sz w:val="22"/>
        </w:rPr>
        <w:t xml:space="preserve"> </w:t>
      </w:r>
      <w:r>
        <w:rPr>
          <w:sz w:val="22"/>
        </w:rPr>
        <w:t>servicefirebase.ts</w:t>
      </w:r>
      <w:r>
        <w:rPr>
          <w:spacing w:val="-2"/>
          <w:sz w:val="22"/>
        </w:rPr>
        <w:t xml:space="preserve"> </w:t>
      </w:r>
      <w:r>
        <w:rPr>
          <w:sz w:val="22"/>
        </w:rPr>
        <w:t>pada</w:t>
      </w:r>
      <w:r>
        <w:rPr>
          <w:spacing w:val="-2"/>
          <w:sz w:val="22"/>
        </w:rPr>
        <w:t xml:space="preserve"> </w:t>
      </w:r>
      <w:r>
        <w:rPr>
          <w:sz w:val="22"/>
        </w:rPr>
        <w:t>folder</w:t>
      </w:r>
      <w:r>
        <w:rPr>
          <w:spacing w:val="-2"/>
          <w:sz w:val="22"/>
        </w:rPr>
        <w:t xml:space="preserve"> </w:t>
      </w:r>
      <w:r>
        <w:rPr>
          <w:sz w:val="22"/>
        </w:rPr>
        <w:t>src/utils/db</w:t>
      </w:r>
      <w:r>
        <w:rPr>
          <w:spacing w:val="-2"/>
          <w:sz w:val="22"/>
        </w:rPr>
        <w:t xml:space="preserve"> </w:t>
      </w:r>
      <w:r>
        <w:rPr>
          <w:sz w:val="22"/>
        </w:rPr>
        <w:t>dan</w:t>
      </w:r>
      <w:r>
        <w:rPr>
          <w:spacing w:val="-1"/>
          <w:sz w:val="22"/>
        </w:rPr>
        <w:t xml:space="preserve"> </w:t>
      </w:r>
      <w:r>
        <w:rPr>
          <w:spacing w:val="-2"/>
          <w:sz w:val="22"/>
        </w:rPr>
        <w:t>modifikasi</w:t>
      </w:r>
    </w:p>
    <w:p w14:paraId="72AFDAFA">
      <w:pPr>
        <w:pStyle w:val="4"/>
        <w:spacing w:before="36"/>
        <w:ind w:left="0"/>
        <w:rPr>
          <w:sz w:val="20"/>
        </w:rPr>
      </w:pPr>
      <w:r>
        <w:rPr>
          <w:sz w:val="20"/>
        </w:rPr>
        <w:drawing>
          <wp:anchor distT="0" distB="0" distL="0" distR="0" simplePos="0" relativeHeight="251668480" behindDoc="1" locked="0" layoutInCell="1" allowOverlap="1">
            <wp:simplePos x="0" y="0"/>
            <wp:positionH relativeFrom="page">
              <wp:posOffset>1371600</wp:posOffset>
            </wp:positionH>
            <wp:positionV relativeFrom="paragraph">
              <wp:posOffset>207010</wp:posOffset>
            </wp:positionV>
            <wp:extent cx="4371975" cy="649668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3" cstate="print"/>
                    <a:stretch>
                      <a:fillRect/>
                    </a:stretch>
                  </pic:blipFill>
                  <pic:spPr>
                    <a:xfrm>
                      <a:off x="0" y="0"/>
                      <a:ext cx="4372002" cy="6496431"/>
                    </a:xfrm>
                    <a:prstGeom prst="rect">
                      <a:avLst/>
                    </a:prstGeom>
                  </pic:spPr>
                </pic:pic>
              </a:graphicData>
            </a:graphic>
          </wp:anchor>
        </w:drawing>
      </w:r>
    </w:p>
    <w:p w14:paraId="09F400BB">
      <w:pPr>
        <w:pStyle w:val="4"/>
        <w:spacing w:after="0"/>
        <w:rPr>
          <w:sz w:val="20"/>
        </w:rPr>
        <w:sectPr>
          <w:pgSz w:w="11910" w:h="16840"/>
          <w:pgMar w:top="1920" w:right="1417" w:bottom="280" w:left="1417" w:header="720" w:footer="720" w:gutter="0"/>
          <w:cols w:space="720" w:num="1"/>
        </w:sectPr>
      </w:pPr>
    </w:p>
    <w:p w14:paraId="0EA96911">
      <w:pPr>
        <w:pStyle w:val="4"/>
        <w:ind w:left="1000"/>
        <w:rPr>
          <w:sz w:val="20"/>
        </w:rPr>
      </w:pPr>
      <w:r>
        <w:rPr>
          <w:sz w:val="20"/>
        </w:rPr>
        <w:drawing>
          <wp:inline distT="0" distB="0" distL="0" distR="0">
            <wp:extent cx="4303395" cy="238188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4" cstate="print"/>
                    <a:stretch>
                      <a:fillRect/>
                    </a:stretch>
                  </pic:blipFill>
                  <pic:spPr>
                    <a:xfrm>
                      <a:off x="0" y="0"/>
                      <a:ext cx="4303596" cy="2382202"/>
                    </a:xfrm>
                    <a:prstGeom prst="rect">
                      <a:avLst/>
                    </a:prstGeom>
                  </pic:spPr>
                </pic:pic>
              </a:graphicData>
            </a:graphic>
          </wp:inline>
        </w:drawing>
      </w:r>
    </w:p>
    <w:p w14:paraId="1C0782C7">
      <w:pPr>
        <w:pStyle w:val="4"/>
        <w:spacing w:before="106"/>
        <w:ind w:left="0"/>
      </w:pPr>
    </w:p>
    <w:p w14:paraId="2CA3B9C4">
      <w:pPr>
        <w:pStyle w:val="7"/>
        <w:numPr>
          <w:numId w:val="0"/>
        </w:numPr>
        <w:tabs>
          <w:tab w:val="left" w:pos="742"/>
        </w:tabs>
        <w:spacing w:before="0" w:after="0" w:line="240" w:lineRule="auto"/>
        <w:ind w:left="383" w:leftChars="0" w:right="0" w:rightChars="0"/>
        <w:jc w:val="left"/>
        <w:rPr>
          <w:sz w:val="22"/>
        </w:rPr>
      </w:pPr>
    </w:p>
    <w:p w14:paraId="777F5545">
      <w:pPr>
        <w:pStyle w:val="7"/>
        <w:numPr>
          <w:numId w:val="0"/>
        </w:numPr>
        <w:tabs>
          <w:tab w:val="left" w:pos="742"/>
        </w:tabs>
        <w:spacing w:before="0" w:after="0" w:line="240" w:lineRule="auto"/>
        <w:ind w:left="383" w:leftChars="0" w:right="0" w:rightChars="0"/>
        <w:jc w:val="left"/>
      </w:pPr>
      <w:r>
        <w:drawing>
          <wp:inline distT="0" distB="0" distL="114300" distR="114300">
            <wp:extent cx="5600700" cy="419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5"/>
                    <a:stretch>
                      <a:fillRect/>
                    </a:stretch>
                  </pic:blipFill>
                  <pic:spPr>
                    <a:xfrm>
                      <a:off x="0" y="0"/>
                      <a:ext cx="5600700" cy="4191000"/>
                    </a:xfrm>
                    <a:prstGeom prst="rect">
                      <a:avLst/>
                    </a:prstGeom>
                    <a:noFill/>
                    <a:ln>
                      <a:noFill/>
                    </a:ln>
                  </pic:spPr>
                </pic:pic>
              </a:graphicData>
            </a:graphic>
          </wp:inline>
        </w:drawing>
      </w:r>
    </w:p>
    <w:p w14:paraId="65A149C3">
      <w:pPr>
        <w:pStyle w:val="7"/>
        <w:numPr>
          <w:numId w:val="0"/>
        </w:numPr>
        <w:tabs>
          <w:tab w:val="left" w:pos="742"/>
        </w:tabs>
        <w:spacing w:before="0" w:after="0" w:line="240" w:lineRule="auto"/>
        <w:ind w:left="383" w:leftChars="0" w:right="0" w:rightChars="0"/>
        <w:jc w:val="left"/>
      </w:pPr>
      <w:r>
        <w:drawing>
          <wp:inline distT="0" distB="0" distL="114300" distR="114300">
            <wp:extent cx="5760720" cy="44354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6"/>
                    <a:stretch>
                      <a:fillRect/>
                    </a:stretch>
                  </pic:blipFill>
                  <pic:spPr>
                    <a:xfrm>
                      <a:off x="0" y="0"/>
                      <a:ext cx="5760720" cy="4435475"/>
                    </a:xfrm>
                    <a:prstGeom prst="rect">
                      <a:avLst/>
                    </a:prstGeom>
                    <a:noFill/>
                    <a:ln>
                      <a:noFill/>
                    </a:ln>
                  </pic:spPr>
                </pic:pic>
              </a:graphicData>
            </a:graphic>
          </wp:inline>
        </w:drawing>
      </w:r>
    </w:p>
    <w:p w14:paraId="23A57202">
      <w:pPr>
        <w:pStyle w:val="7"/>
        <w:numPr>
          <w:ilvl w:val="1"/>
          <w:numId w:val="1"/>
        </w:numPr>
        <w:tabs>
          <w:tab w:val="left" w:pos="742"/>
        </w:tabs>
        <w:spacing w:before="0" w:after="0" w:line="240" w:lineRule="auto"/>
        <w:ind w:left="742" w:right="0" w:hanging="359"/>
        <w:jc w:val="left"/>
        <w:rPr>
          <w:sz w:val="22"/>
        </w:rPr>
      </w:pPr>
      <w:r>
        <w:rPr>
          <w:sz w:val="22"/>
        </w:rPr>
        <w:t>Buat</w:t>
      </w:r>
      <w:r>
        <w:rPr>
          <w:spacing w:val="-5"/>
          <w:sz w:val="22"/>
        </w:rPr>
        <w:t xml:space="preserve"> </w:t>
      </w:r>
      <w:r>
        <w:rPr>
          <w:sz w:val="22"/>
        </w:rPr>
        <w:t>file</w:t>
      </w:r>
      <w:r>
        <w:rPr>
          <w:spacing w:val="-2"/>
          <w:sz w:val="22"/>
        </w:rPr>
        <w:t xml:space="preserve"> </w:t>
      </w:r>
      <w:r>
        <w:rPr>
          <w:sz w:val="22"/>
        </w:rPr>
        <w:t>register.ts</w:t>
      </w:r>
      <w:r>
        <w:rPr>
          <w:spacing w:val="-4"/>
          <w:sz w:val="22"/>
        </w:rPr>
        <w:t xml:space="preserve"> </w:t>
      </w:r>
      <w:r>
        <w:rPr>
          <w:sz w:val="22"/>
        </w:rPr>
        <w:t>pada</w:t>
      </w:r>
      <w:r>
        <w:rPr>
          <w:spacing w:val="-2"/>
          <w:sz w:val="22"/>
        </w:rPr>
        <w:t xml:space="preserve"> </w:t>
      </w:r>
      <w:r>
        <w:rPr>
          <w:sz w:val="22"/>
        </w:rPr>
        <w:t xml:space="preserve">folder </w:t>
      </w:r>
      <w:r>
        <w:rPr>
          <w:spacing w:val="-5"/>
          <w:sz w:val="22"/>
        </w:rPr>
        <w:t>api</w:t>
      </w:r>
    </w:p>
    <w:p w14:paraId="6E55C7F6">
      <w:pPr>
        <w:pStyle w:val="4"/>
        <w:spacing w:before="38"/>
        <w:ind w:left="0"/>
        <w:rPr>
          <w:sz w:val="20"/>
        </w:rPr>
      </w:pPr>
      <w:r>
        <w:rPr>
          <w:sz w:val="20"/>
        </w:rPr>
        <w:drawing>
          <wp:anchor distT="0" distB="0" distL="0" distR="0" simplePos="0" relativeHeight="251669504" behindDoc="1" locked="0" layoutInCell="1" allowOverlap="1">
            <wp:simplePos x="0" y="0"/>
            <wp:positionH relativeFrom="page">
              <wp:posOffset>1371600</wp:posOffset>
            </wp:positionH>
            <wp:positionV relativeFrom="paragraph">
              <wp:posOffset>208280</wp:posOffset>
            </wp:positionV>
            <wp:extent cx="4391025" cy="135255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7" cstate="print"/>
                    <a:stretch>
                      <a:fillRect/>
                    </a:stretch>
                  </pic:blipFill>
                  <pic:spPr>
                    <a:xfrm>
                      <a:off x="0" y="0"/>
                      <a:ext cx="4391025" cy="1352550"/>
                    </a:xfrm>
                    <a:prstGeom prst="rect">
                      <a:avLst/>
                    </a:prstGeom>
                  </pic:spPr>
                </pic:pic>
              </a:graphicData>
            </a:graphic>
          </wp:anchor>
        </w:drawing>
      </w:r>
    </w:p>
    <w:p w14:paraId="041F70D2">
      <w:pPr>
        <w:pStyle w:val="4"/>
        <w:spacing w:before="48"/>
        <w:ind w:left="0"/>
      </w:pPr>
    </w:p>
    <w:p w14:paraId="3E5BA9CB">
      <w:pPr>
        <w:pStyle w:val="7"/>
        <w:numPr>
          <w:numId w:val="0"/>
        </w:numPr>
        <w:tabs>
          <w:tab w:val="left" w:pos="742"/>
        </w:tabs>
        <w:spacing w:before="0" w:after="0" w:line="240" w:lineRule="auto"/>
        <w:ind w:left="383" w:leftChars="0" w:right="0" w:rightChars="0"/>
        <w:jc w:val="left"/>
        <w:rPr>
          <w:rFonts w:hint="default"/>
          <w:sz w:val="22"/>
          <w:lang w:val="en-US"/>
        </w:rPr>
      </w:pPr>
      <w:r>
        <w:rPr>
          <w:rFonts w:hint="default"/>
          <w:sz w:val="22"/>
          <w:lang w:val="en-US"/>
        </w:rPr>
        <w:tab/>
      </w:r>
      <w:r>
        <w:drawing>
          <wp:inline distT="0" distB="0" distL="114300" distR="114300">
            <wp:extent cx="1909445" cy="1569720"/>
            <wp:effectExtent l="0" t="0" r="825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8"/>
                    <a:stretch>
                      <a:fillRect/>
                    </a:stretch>
                  </pic:blipFill>
                  <pic:spPr>
                    <a:xfrm>
                      <a:off x="0" y="0"/>
                      <a:ext cx="1909445" cy="1569720"/>
                    </a:xfrm>
                    <a:prstGeom prst="rect">
                      <a:avLst/>
                    </a:prstGeom>
                    <a:noFill/>
                    <a:ln>
                      <a:noFill/>
                    </a:ln>
                  </pic:spPr>
                </pic:pic>
              </a:graphicData>
            </a:graphic>
          </wp:inline>
        </w:drawing>
      </w:r>
    </w:p>
    <w:p w14:paraId="30D64B6F">
      <w:pPr>
        <w:pStyle w:val="7"/>
        <w:numPr>
          <w:ilvl w:val="1"/>
          <w:numId w:val="1"/>
        </w:numPr>
        <w:tabs>
          <w:tab w:val="left" w:pos="742"/>
        </w:tabs>
        <w:spacing w:before="0" w:after="0" w:line="240" w:lineRule="auto"/>
        <w:ind w:left="742" w:right="0" w:hanging="359"/>
        <w:jc w:val="left"/>
        <w:rPr>
          <w:sz w:val="22"/>
        </w:rPr>
      </w:pPr>
      <w:r>
        <w:rPr>
          <w:sz w:val="22"/>
        </w:rPr>
        <w:drawing>
          <wp:anchor distT="0" distB="0" distL="0" distR="0" simplePos="0" relativeHeight="251669504" behindDoc="1" locked="0" layoutInCell="1" allowOverlap="1">
            <wp:simplePos x="0" y="0"/>
            <wp:positionH relativeFrom="page">
              <wp:posOffset>1443990</wp:posOffset>
            </wp:positionH>
            <wp:positionV relativeFrom="paragraph">
              <wp:posOffset>220345</wp:posOffset>
            </wp:positionV>
            <wp:extent cx="3863340" cy="278765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9" cstate="print"/>
                    <a:stretch>
                      <a:fillRect/>
                    </a:stretch>
                  </pic:blipFill>
                  <pic:spPr>
                    <a:xfrm>
                      <a:off x="0" y="0"/>
                      <a:ext cx="3863604" cy="2787777"/>
                    </a:xfrm>
                    <a:prstGeom prst="rect">
                      <a:avLst/>
                    </a:prstGeom>
                  </pic:spPr>
                </pic:pic>
              </a:graphicData>
            </a:graphic>
          </wp:anchor>
        </w:drawing>
      </w:r>
      <w:r>
        <w:rPr>
          <w:sz w:val="22"/>
        </w:rPr>
        <w:t>Modifikasi</w:t>
      </w:r>
      <w:r>
        <w:rPr>
          <w:spacing w:val="-4"/>
          <w:sz w:val="22"/>
        </w:rPr>
        <w:t xml:space="preserve"> </w:t>
      </w:r>
      <w:r>
        <w:rPr>
          <w:sz w:val="22"/>
        </w:rPr>
        <w:t>file</w:t>
      </w:r>
      <w:r>
        <w:rPr>
          <w:spacing w:val="-4"/>
          <w:sz w:val="22"/>
        </w:rPr>
        <w:t xml:space="preserve"> </w:t>
      </w:r>
      <w:r>
        <w:rPr>
          <w:spacing w:val="-2"/>
          <w:sz w:val="22"/>
        </w:rPr>
        <w:t>register.ts</w:t>
      </w:r>
    </w:p>
    <w:p w14:paraId="4140F840">
      <w:pPr>
        <w:pStyle w:val="7"/>
        <w:numPr>
          <w:ilvl w:val="1"/>
          <w:numId w:val="1"/>
        </w:numPr>
        <w:tabs>
          <w:tab w:val="left" w:pos="742"/>
        </w:tabs>
        <w:spacing w:before="0" w:after="0" w:line="240" w:lineRule="auto"/>
        <w:ind w:left="742" w:right="0" w:hanging="359"/>
        <w:jc w:val="left"/>
        <w:rPr>
          <w:sz w:val="22"/>
        </w:rPr>
      </w:pPr>
      <w:r>
        <w:drawing>
          <wp:inline distT="0" distB="0" distL="114300" distR="114300">
            <wp:extent cx="5324475" cy="41910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0"/>
                    <a:stretch>
                      <a:fillRect/>
                    </a:stretch>
                  </pic:blipFill>
                  <pic:spPr>
                    <a:xfrm>
                      <a:off x="0" y="0"/>
                      <a:ext cx="5324475" cy="4191000"/>
                    </a:xfrm>
                    <a:prstGeom prst="rect">
                      <a:avLst/>
                    </a:prstGeom>
                    <a:noFill/>
                    <a:ln>
                      <a:noFill/>
                    </a:ln>
                  </pic:spPr>
                </pic:pic>
              </a:graphicData>
            </a:graphic>
          </wp:inline>
        </w:drawing>
      </w:r>
    </w:p>
    <w:p w14:paraId="40EFCCBE">
      <w:pPr>
        <w:pStyle w:val="7"/>
        <w:spacing w:after="0" w:line="240" w:lineRule="auto"/>
        <w:jc w:val="left"/>
        <w:rPr>
          <w:sz w:val="22"/>
        </w:rPr>
        <w:sectPr>
          <w:pgSz w:w="11910" w:h="16840"/>
          <w:pgMar w:top="1420" w:right="1417" w:bottom="280" w:left="1417" w:header="720" w:footer="720" w:gutter="0"/>
          <w:cols w:space="720" w:num="1"/>
        </w:sectPr>
      </w:pPr>
    </w:p>
    <w:p w14:paraId="250FF381">
      <w:pPr>
        <w:pStyle w:val="7"/>
        <w:numPr>
          <w:ilvl w:val="1"/>
          <w:numId w:val="1"/>
        </w:numPr>
        <w:tabs>
          <w:tab w:val="left" w:pos="742"/>
        </w:tabs>
        <w:spacing w:before="22" w:after="0" w:line="240" w:lineRule="auto"/>
        <w:ind w:left="742" w:right="0" w:hanging="359"/>
        <w:jc w:val="left"/>
        <w:rPr>
          <w:sz w:val="22"/>
        </w:rPr>
      </w:pPr>
      <w:r>
        <w:rPr>
          <w:sz w:val="22"/>
        </w:rPr>
        <w:drawing>
          <wp:anchor distT="0" distB="0" distL="0" distR="0" simplePos="0" relativeHeight="251670528" behindDoc="1" locked="0" layoutInCell="1" allowOverlap="1">
            <wp:simplePos x="0" y="0"/>
            <wp:positionH relativeFrom="page">
              <wp:posOffset>1405890</wp:posOffset>
            </wp:positionH>
            <wp:positionV relativeFrom="paragraph">
              <wp:posOffset>213995</wp:posOffset>
            </wp:positionV>
            <wp:extent cx="4950460" cy="5293360"/>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1" cstate="print"/>
                    <a:stretch>
                      <a:fillRect/>
                    </a:stretch>
                  </pic:blipFill>
                  <pic:spPr>
                    <a:xfrm>
                      <a:off x="0" y="0"/>
                      <a:ext cx="4950176" cy="5293137"/>
                    </a:xfrm>
                    <a:prstGeom prst="rect">
                      <a:avLst/>
                    </a:prstGeom>
                  </pic:spPr>
                </pic:pic>
              </a:graphicData>
            </a:graphic>
          </wp:anchor>
        </w:drawing>
      </w:r>
      <w:r>
        <w:rPr>
          <w:sz w:val="22"/>
        </w:rPr>
        <w:t>Modifikasi</w:t>
      </w:r>
      <w:r>
        <w:rPr>
          <w:spacing w:val="-5"/>
          <w:sz w:val="22"/>
        </w:rPr>
        <w:t xml:space="preserve"> </w:t>
      </w:r>
      <w:r>
        <w:rPr>
          <w:sz w:val="22"/>
        </w:rPr>
        <w:t>index.tsx</w:t>
      </w:r>
      <w:r>
        <w:rPr>
          <w:spacing w:val="-4"/>
          <w:sz w:val="22"/>
        </w:rPr>
        <w:t xml:space="preserve"> </w:t>
      </w:r>
      <w:r>
        <w:rPr>
          <w:sz w:val="22"/>
        </w:rPr>
        <w:t>pada</w:t>
      </w:r>
      <w:r>
        <w:rPr>
          <w:spacing w:val="-1"/>
          <w:sz w:val="22"/>
        </w:rPr>
        <w:t xml:space="preserve"> </w:t>
      </w:r>
      <w:r>
        <w:rPr>
          <w:sz w:val="22"/>
        </w:rPr>
        <w:t>folder</w:t>
      </w:r>
      <w:r>
        <w:rPr>
          <w:spacing w:val="-3"/>
          <w:sz w:val="22"/>
        </w:rPr>
        <w:t xml:space="preserve"> </w:t>
      </w:r>
      <w:r>
        <w:rPr>
          <w:sz w:val="22"/>
        </w:rPr>
        <w:t>register ( tambahkan</w:t>
      </w:r>
      <w:r>
        <w:rPr>
          <w:spacing w:val="-2"/>
          <w:sz w:val="22"/>
        </w:rPr>
        <w:t xml:space="preserve"> </w:t>
      </w:r>
      <w:r>
        <w:rPr>
          <w:sz w:val="22"/>
        </w:rPr>
        <w:t>beberapa</w:t>
      </w:r>
      <w:r>
        <w:rPr>
          <w:spacing w:val="-1"/>
          <w:sz w:val="22"/>
        </w:rPr>
        <w:t xml:space="preserve"> </w:t>
      </w:r>
      <w:r>
        <w:rPr>
          <w:spacing w:val="-2"/>
          <w:sz w:val="22"/>
        </w:rPr>
        <w:t>code)</w:t>
      </w:r>
    </w:p>
    <w:p w14:paraId="7EBE4202">
      <w:pPr>
        <w:pStyle w:val="7"/>
        <w:numPr>
          <w:numId w:val="0"/>
        </w:numPr>
        <w:tabs>
          <w:tab w:val="left" w:pos="743"/>
        </w:tabs>
        <w:spacing w:before="0" w:after="0" w:line="249" w:lineRule="auto"/>
        <w:ind w:right="438" w:rightChars="0"/>
        <w:jc w:val="left"/>
        <w:rPr>
          <w:sz w:val="22"/>
        </w:rPr>
      </w:pPr>
    </w:p>
    <w:p w14:paraId="71FA2746">
      <w:pPr>
        <w:pStyle w:val="7"/>
        <w:numPr>
          <w:numId w:val="0"/>
        </w:numPr>
        <w:tabs>
          <w:tab w:val="left" w:pos="743"/>
        </w:tabs>
        <w:spacing w:before="0" w:after="0" w:line="249" w:lineRule="auto"/>
        <w:ind w:left="383" w:leftChars="0" w:right="438" w:rightChars="0"/>
        <w:jc w:val="left"/>
        <w:rPr>
          <w:sz w:val="22"/>
        </w:rPr>
      </w:pPr>
      <w:r>
        <w:drawing>
          <wp:inline distT="0" distB="0" distL="114300" distR="114300">
            <wp:extent cx="5757545" cy="6073140"/>
            <wp:effectExtent l="0" t="0" r="825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2"/>
                    <a:stretch>
                      <a:fillRect/>
                    </a:stretch>
                  </pic:blipFill>
                  <pic:spPr>
                    <a:xfrm>
                      <a:off x="0" y="0"/>
                      <a:ext cx="5757545" cy="6073140"/>
                    </a:xfrm>
                    <a:prstGeom prst="rect">
                      <a:avLst/>
                    </a:prstGeom>
                    <a:noFill/>
                    <a:ln>
                      <a:noFill/>
                    </a:ln>
                  </pic:spPr>
                </pic:pic>
              </a:graphicData>
            </a:graphic>
          </wp:inline>
        </w:drawing>
      </w:r>
    </w:p>
    <w:p w14:paraId="78F7D695">
      <w:pPr>
        <w:pStyle w:val="7"/>
        <w:numPr>
          <w:ilvl w:val="1"/>
          <w:numId w:val="1"/>
        </w:numPr>
        <w:tabs>
          <w:tab w:val="left" w:pos="743"/>
        </w:tabs>
        <w:spacing w:before="0" w:after="0" w:line="249" w:lineRule="auto"/>
        <w:ind w:left="743" w:right="438" w:hanging="360"/>
        <w:jc w:val="left"/>
        <w:rPr>
          <w:sz w:val="22"/>
        </w:rPr>
      </w:pPr>
      <w:r>
        <w:rPr>
          <w:sz w:val="22"/>
        </w:rPr>
        <w:drawing>
          <wp:anchor distT="0" distB="0" distL="0" distR="0" simplePos="0" relativeHeight="251660288" behindDoc="0" locked="0" layoutInCell="1" allowOverlap="1">
            <wp:simplePos x="0" y="0"/>
            <wp:positionH relativeFrom="page">
              <wp:posOffset>1388745</wp:posOffset>
            </wp:positionH>
            <wp:positionV relativeFrom="page">
              <wp:posOffset>7435215</wp:posOffset>
            </wp:positionV>
            <wp:extent cx="2727960" cy="2828925"/>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3" cstate="print"/>
                    <a:stretch>
                      <a:fillRect/>
                    </a:stretch>
                  </pic:blipFill>
                  <pic:spPr>
                    <a:xfrm>
                      <a:off x="0" y="0"/>
                      <a:ext cx="2727960" cy="2829179"/>
                    </a:xfrm>
                    <a:prstGeom prst="rect">
                      <a:avLst/>
                    </a:prstGeom>
                  </pic:spPr>
                </pic:pic>
              </a:graphicData>
            </a:graphic>
          </wp:anchor>
        </w:drawing>
      </w:r>
      <w:r>
        <w:rPr>
          <w:sz w:val="22"/>
        </w:rPr>
        <w:t>Buka</w:t>
      </w:r>
      <w:r>
        <w:rPr>
          <w:spacing w:val="-5"/>
          <w:sz w:val="22"/>
        </w:rPr>
        <w:t xml:space="preserve"> </w:t>
      </w:r>
      <w:r>
        <w:rPr>
          <w:sz w:val="22"/>
        </w:rPr>
        <w:t>browser</w:t>
      </w:r>
      <w:r>
        <w:rPr>
          <w:spacing w:val="-5"/>
          <w:sz w:val="22"/>
        </w:rPr>
        <w:t xml:space="preserve"> </w:t>
      </w:r>
      <w:r>
        <w:fldChar w:fldCharType="begin"/>
      </w:r>
      <w:r>
        <w:instrText xml:space="preserve"> HYPERLINK "http://localhost:3000/auth/register" \h </w:instrText>
      </w:r>
      <w:r>
        <w:fldChar w:fldCharType="separate"/>
      </w:r>
      <w:r>
        <w:rPr>
          <w:color w:val="0462C1"/>
          <w:sz w:val="22"/>
          <w:u w:val="single" w:color="0462C1"/>
        </w:rPr>
        <w:t>http://localhost:3000/auth/register</w:t>
      </w:r>
      <w:r>
        <w:rPr>
          <w:color w:val="0462C1"/>
          <w:sz w:val="22"/>
          <w:u w:val="single" w:color="0462C1"/>
        </w:rPr>
        <w:fldChar w:fldCharType="end"/>
      </w:r>
      <w:r>
        <w:rPr>
          <w:color w:val="0462C1"/>
          <w:spacing w:val="-3"/>
          <w:sz w:val="22"/>
        </w:rPr>
        <w:t xml:space="preserve"> </w:t>
      </w:r>
      <w:r>
        <w:rPr>
          <w:sz w:val="22"/>
        </w:rPr>
        <w:t>isikan</w:t>
      </w:r>
      <w:r>
        <w:rPr>
          <w:spacing w:val="-5"/>
          <w:sz w:val="22"/>
        </w:rPr>
        <w:t xml:space="preserve"> </w:t>
      </w:r>
      <w:r>
        <w:rPr>
          <w:sz w:val="22"/>
        </w:rPr>
        <w:t>data</w:t>
      </w:r>
      <w:r>
        <w:rPr>
          <w:spacing w:val="-5"/>
          <w:sz w:val="22"/>
        </w:rPr>
        <w:t xml:space="preserve"> </w:t>
      </w:r>
      <w:r>
        <w:rPr>
          <w:sz w:val="22"/>
        </w:rPr>
        <w:t>dan</w:t>
      </w:r>
      <w:r>
        <w:rPr>
          <w:spacing w:val="-5"/>
          <w:sz w:val="22"/>
        </w:rPr>
        <w:t xml:space="preserve"> </w:t>
      </w:r>
      <w:r>
        <w:rPr>
          <w:sz w:val="22"/>
        </w:rPr>
        <w:t>klik</w:t>
      </w:r>
      <w:r>
        <w:rPr>
          <w:spacing w:val="-5"/>
          <w:sz w:val="22"/>
        </w:rPr>
        <w:t xml:space="preserve"> </w:t>
      </w:r>
      <w:r>
        <w:rPr>
          <w:sz w:val="22"/>
        </w:rPr>
        <w:t>register.</w:t>
      </w:r>
      <w:r>
        <w:rPr>
          <w:spacing w:val="-5"/>
          <w:sz w:val="22"/>
        </w:rPr>
        <w:t xml:space="preserve"> </w:t>
      </w:r>
      <w:r>
        <w:rPr>
          <w:sz w:val="22"/>
        </w:rPr>
        <w:t>Jika berhasil maka akan masuk ke menu login</w:t>
      </w:r>
    </w:p>
    <w:p w14:paraId="4303FF57">
      <w:pPr>
        <w:pStyle w:val="7"/>
        <w:spacing w:after="0" w:line="249" w:lineRule="auto"/>
        <w:jc w:val="left"/>
        <w:rPr>
          <w:sz w:val="22"/>
        </w:rPr>
        <w:sectPr>
          <w:pgSz w:w="11910" w:h="16840"/>
          <w:pgMar w:top="1400" w:right="1417" w:bottom="280" w:left="1417" w:header="720" w:footer="720" w:gutter="0"/>
          <w:cols w:space="720" w:num="1"/>
        </w:sectPr>
      </w:pPr>
    </w:p>
    <w:p w14:paraId="54006501">
      <w:pPr>
        <w:pStyle w:val="4"/>
        <w:spacing w:line="30" w:lineRule="exact"/>
        <w:ind w:right="-44"/>
        <w:rPr>
          <w:position w:val="0"/>
          <w:sz w:val="3"/>
        </w:rPr>
      </w:pPr>
      <w:r>
        <w:rPr>
          <w:position w:val="0"/>
          <w:sz w:val="3"/>
        </w:rPr>
        <mc:AlternateContent>
          <mc:Choice Requires="wpg">
            <w:drawing>
              <wp:inline distT="0" distB="0" distL="0" distR="0">
                <wp:extent cx="5732780" cy="19050"/>
                <wp:effectExtent l="0" t="0" r="0" b="0"/>
                <wp:docPr id="64" name="Group 64"/>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65" name="Graphic 65"/>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66" name="Graphic 66"/>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7" name="Graphic 67"/>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8" name="Graphic 68"/>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9" name="Graphic 69"/>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0" name="Graphic 70"/>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BBVfAM1AAAAAMBAAAPAAAAAAAAAAEAIAAAACIAAABkcnMvZG93bnJldi54bWxQ&#10;SwECFAAUAAAACACHTuJAAK3NvvwDAAAvFwAADgAAAAAAAAABACAAAAAjAQAAZHJzL2Uyb0RvYy54&#10;bWxQSwUGAAAAAAYABgBZAQAAkQcAAAAA&#10;">
                <o:lock v:ext="edit" aspectratio="f"/>
                <v:shape id="Graphic 65" o:spid="_x0000_s1026" o:spt="100" style="position:absolute;left:0;top:0;height:19050;width:5731510;" fillcolor="#9F9F9F" filled="t" stroked="f" coordsize="5731510,19050" o:gfxdata="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pI0y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66" o:spid="_x0000_s1026" o:spt="100" style="position:absolute;left:5729859;top:0;height:2540;width:2540;" fillcolor="#E2E2E2" filled="t" stroked="f" coordsize="2540,2540" o:gfxdata="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CQaL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67" o:spid="_x0000_s1026" o:spt="100" style="position:absolute;left:0;top:0;height:16510;width:5732780;" fillcolor="#9F9F9F" filled="t" stroked="f" coordsize="5732780,16510" o:gfxdata="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ONG6&#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68" o:spid="_x0000_s1026" o:spt="100" style="position:absolute;left:5729859;top:2540;height:13970;width:2540;" fillcolor="#E2E2E2" filled="t" stroked="f" coordsize="2540,13970" o:gfxdata="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A7ZLsAAADb&#10;AAAADwAAAAAAAAABACAAAAAiAAAAZHJzL2Rvd25yZXYueG1sUEsBAhQAFAAAAAgAh07iQDMvBZ47&#10;AAAAOQAAABAAAAAAAAAAAQAgAAAACgEAAGRycy9zaGFwZXhtbC54bWxQSwUGAAAAAAYABgBbAQAA&#10;tAMAAAAA&#10;" path="m2540,0l0,0,0,13970,2540,13970,2540,0xe">
                  <v:fill on="t" focussize="0,0"/>
                  <v:stroke on="f"/>
                  <v:imagedata o:title=""/>
                  <o:lock v:ext="edit" aspectratio="f"/>
                  <v:textbox inset="0mm,0mm,0mm,0mm"/>
                </v:shape>
                <v:shape id="Graphic 69" o:spid="_x0000_s1026" o:spt="100" style="position:absolute;left:0;top:16509;height:2540;width:2540;" fillcolor="#9F9F9F" filled="t" stroked="f" coordsize="2540,2540" o:gfxdata="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LfG7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70" o:spid="_x0000_s1026" o:spt="100" style="position:absolute;left:0;top:16509;height:2540;width:5732780;" fillcolor="#E2E2E2" filled="t" stroked="f" coordsize="5732780,2540" o:gfxdata="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rE7sAAADb&#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73C11CAC">
      <w:pPr>
        <w:pStyle w:val="7"/>
        <w:numPr>
          <w:numId w:val="0"/>
        </w:numPr>
        <w:tabs>
          <w:tab w:val="left" w:pos="385"/>
        </w:tabs>
        <w:spacing w:before="228" w:after="0" w:line="240" w:lineRule="auto"/>
        <w:ind w:left="23" w:leftChars="0" w:right="0" w:rightChars="0"/>
        <w:jc w:val="left"/>
        <w:rPr>
          <w:sz w:val="22"/>
        </w:rPr>
      </w:pPr>
      <w:r>
        <w:drawing>
          <wp:inline distT="0" distB="0" distL="114300" distR="114300">
            <wp:extent cx="4082415" cy="4873625"/>
            <wp:effectExtent l="0" t="0" r="698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4"/>
                    <a:stretch>
                      <a:fillRect/>
                    </a:stretch>
                  </pic:blipFill>
                  <pic:spPr>
                    <a:xfrm>
                      <a:off x="0" y="0"/>
                      <a:ext cx="4082415" cy="4873625"/>
                    </a:xfrm>
                    <a:prstGeom prst="rect">
                      <a:avLst/>
                    </a:prstGeom>
                    <a:noFill/>
                    <a:ln>
                      <a:noFill/>
                    </a:ln>
                  </pic:spPr>
                </pic:pic>
              </a:graphicData>
            </a:graphic>
          </wp:inline>
        </w:drawing>
      </w:r>
    </w:p>
    <w:p w14:paraId="1E795E9C">
      <w:pPr>
        <w:pStyle w:val="7"/>
        <w:numPr>
          <w:ilvl w:val="0"/>
          <w:numId w:val="1"/>
        </w:numPr>
        <w:tabs>
          <w:tab w:val="left" w:pos="385"/>
        </w:tabs>
        <w:spacing w:before="228" w:after="0" w:line="240" w:lineRule="auto"/>
        <w:ind w:left="385" w:right="0" w:hanging="362"/>
        <w:jc w:val="left"/>
        <w:rPr>
          <w:sz w:val="22"/>
        </w:rPr>
      </w:pPr>
      <w:r>
        <w:rPr>
          <w:sz w:val="22"/>
        </w:rPr>
        <w:t>Bagian</w:t>
      </w:r>
      <w:r>
        <w:rPr>
          <w:spacing w:val="-2"/>
          <w:sz w:val="22"/>
        </w:rPr>
        <w:t xml:space="preserve"> </w:t>
      </w:r>
      <w:r>
        <w:rPr>
          <w:sz w:val="22"/>
        </w:rPr>
        <w:t>3</w:t>
      </w:r>
      <w:r>
        <w:rPr>
          <w:spacing w:val="-3"/>
          <w:sz w:val="22"/>
        </w:rPr>
        <w:t xml:space="preserve"> </w:t>
      </w:r>
      <w:r>
        <w:rPr>
          <w:sz w:val="22"/>
        </w:rPr>
        <w:t>–</w:t>
      </w:r>
      <w:r>
        <w:rPr>
          <w:spacing w:val="-1"/>
          <w:sz w:val="22"/>
        </w:rPr>
        <w:t xml:space="preserve"> </w:t>
      </w:r>
      <w:r>
        <w:rPr>
          <w:sz w:val="22"/>
        </w:rPr>
        <w:t>Install</w:t>
      </w:r>
      <w:r>
        <w:rPr>
          <w:spacing w:val="-3"/>
          <w:sz w:val="22"/>
        </w:rPr>
        <w:t xml:space="preserve"> </w:t>
      </w:r>
      <w:r>
        <w:rPr>
          <w:spacing w:val="-2"/>
          <w:sz w:val="22"/>
        </w:rPr>
        <w:t>bcrypt</w:t>
      </w:r>
    </w:p>
    <w:p w14:paraId="7CBE06AF">
      <w:pPr>
        <w:pStyle w:val="7"/>
        <w:numPr>
          <w:ilvl w:val="0"/>
          <w:numId w:val="3"/>
        </w:numPr>
        <w:tabs>
          <w:tab w:val="left" w:pos="743"/>
        </w:tabs>
        <w:spacing w:before="184" w:after="0" w:line="240" w:lineRule="auto"/>
        <w:ind w:left="743" w:right="0" w:hanging="360"/>
        <w:jc w:val="left"/>
        <w:rPr>
          <w:rFonts w:ascii="Symbol" w:hAnsi="Symbol"/>
          <w:sz w:val="20"/>
        </w:rPr>
      </w:pPr>
      <w:r>
        <w:rPr>
          <w:sz w:val="22"/>
        </w:rPr>
        <w:t>npm</w:t>
      </w:r>
      <w:r>
        <w:rPr>
          <w:spacing w:val="-4"/>
          <w:sz w:val="22"/>
        </w:rPr>
        <w:t xml:space="preserve"> </w:t>
      </w:r>
      <w:r>
        <w:rPr>
          <w:sz w:val="22"/>
        </w:rPr>
        <w:t>install</w:t>
      </w:r>
      <w:r>
        <w:rPr>
          <w:spacing w:val="-3"/>
          <w:sz w:val="22"/>
        </w:rPr>
        <w:t xml:space="preserve"> </w:t>
      </w:r>
      <w:r>
        <w:rPr>
          <w:sz w:val="22"/>
        </w:rPr>
        <w:t>bcrypt</w:t>
      </w:r>
      <w:r>
        <w:rPr>
          <w:spacing w:val="-2"/>
          <w:sz w:val="22"/>
        </w:rPr>
        <w:t xml:space="preserve"> </w:t>
      </w:r>
      <w:r>
        <w:rPr>
          <w:sz w:val="22"/>
        </w:rPr>
        <w:t>--</w:t>
      </w:r>
      <w:r>
        <w:rPr>
          <w:spacing w:val="-4"/>
          <w:sz w:val="22"/>
        </w:rPr>
        <w:t>force</w:t>
      </w:r>
    </w:p>
    <w:p w14:paraId="1518054A">
      <w:pPr>
        <w:pStyle w:val="4"/>
        <w:ind w:left="0"/>
        <w:rPr>
          <w:sz w:val="18"/>
        </w:rPr>
      </w:pPr>
      <w:r>
        <w:rPr>
          <w:sz w:val="18"/>
        </w:rPr>
        <w:drawing>
          <wp:anchor distT="0" distB="0" distL="0" distR="0" simplePos="0" relativeHeight="251671552" behindDoc="1" locked="0" layoutInCell="1" allowOverlap="1">
            <wp:simplePos x="0" y="0"/>
            <wp:positionH relativeFrom="page">
              <wp:posOffset>1153160</wp:posOffset>
            </wp:positionH>
            <wp:positionV relativeFrom="paragraph">
              <wp:posOffset>167005</wp:posOffset>
            </wp:positionV>
            <wp:extent cx="4802505" cy="834390"/>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5" cstate="print"/>
                    <a:stretch>
                      <a:fillRect/>
                    </a:stretch>
                  </pic:blipFill>
                  <pic:spPr>
                    <a:xfrm>
                      <a:off x="0" y="0"/>
                      <a:ext cx="4802405" cy="834390"/>
                    </a:xfrm>
                    <a:prstGeom prst="rect">
                      <a:avLst/>
                    </a:prstGeom>
                  </pic:spPr>
                </pic:pic>
              </a:graphicData>
            </a:graphic>
          </wp:anchor>
        </w:drawing>
      </w:r>
    </w:p>
    <w:p w14:paraId="1BB20E5D">
      <w:pPr>
        <w:pStyle w:val="7"/>
        <w:widowControl w:val="0"/>
        <w:numPr>
          <w:numId w:val="0"/>
        </w:numPr>
        <w:tabs>
          <w:tab w:val="left" w:pos="743"/>
        </w:tabs>
        <w:autoSpaceDE w:val="0"/>
        <w:autoSpaceDN w:val="0"/>
        <w:spacing w:before="198" w:after="23" w:line="240" w:lineRule="auto"/>
        <w:ind w:right="0" w:rightChars="0"/>
        <w:jc w:val="left"/>
        <w:rPr>
          <w:rFonts w:ascii="Symbol" w:hAnsi="Symbol"/>
          <w:sz w:val="20"/>
        </w:rPr>
      </w:pPr>
    </w:p>
    <w:p w14:paraId="2ACE035A">
      <w:pPr>
        <w:pStyle w:val="7"/>
        <w:widowControl w:val="0"/>
        <w:numPr>
          <w:numId w:val="0"/>
        </w:numPr>
        <w:tabs>
          <w:tab w:val="left" w:pos="743"/>
        </w:tabs>
        <w:autoSpaceDE w:val="0"/>
        <w:autoSpaceDN w:val="0"/>
        <w:spacing w:before="198" w:after="23" w:line="240" w:lineRule="auto"/>
        <w:ind w:right="0" w:rightChars="0"/>
        <w:jc w:val="left"/>
        <w:rPr>
          <w:rFonts w:ascii="Symbol" w:hAnsi="Symbol"/>
          <w:sz w:val="20"/>
        </w:rPr>
      </w:pPr>
    </w:p>
    <w:p w14:paraId="3F37FCF6">
      <w:pPr>
        <w:pStyle w:val="7"/>
        <w:widowControl w:val="0"/>
        <w:numPr>
          <w:numId w:val="0"/>
        </w:numPr>
        <w:tabs>
          <w:tab w:val="left" w:pos="743"/>
        </w:tabs>
        <w:autoSpaceDE w:val="0"/>
        <w:autoSpaceDN w:val="0"/>
        <w:spacing w:before="198" w:after="23" w:line="240" w:lineRule="auto"/>
        <w:ind w:right="0" w:rightChars="0"/>
        <w:jc w:val="left"/>
        <w:rPr>
          <w:rFonts w:ascii="Symbol" w:hAnsi="Symbol"/>
          <w:sz w:val="20"/>
        </w:rPr>
      </w:pPr>
    </w:p>
    <w:p w14:paraId="73077E2B">
      <w:pPr>
        <w:pStyle w:val="7"/>
        <w:widowControl w:val="0"/>
        <w:numPr>
          <w:numId w:val="0"/>
        </w:numPr>
        <w:tabs>
          <w:tab w:val="left" w:pos="743"/>
        </w:tabs>
        <w:autoSpaceDE w:val="0"/>
        <w:autoSpaceDN w:val="0"/>
        <w:spacing w:before="198" w:after="23" w:line="240" w:lineRule="auto"/>
        <w:ind w:right="0" w:rightChars="0"/>
        <w:jc w:val="left"/>
        <w:rPr>
          <w:rFonts w:hint="default" w:ascii="Symbol" w:hAnsi="Symbol"/>
          <w:sz w:val="20"/>
          <w:lang w:val="en-US"/>
        </w:rPr>
      </w:pPr>
      <w:r>
        <w:rPr>
          <w:rFonts w:hint="default" w:ascii="Symbol" w:hAnsi="Symbol"/>
          <w:sz w:val="20"/>
          <w:lang w:val="en-US"/>
        </w:rPr>
        <w:tab/>
      </w:r>
      <w:r>
        <w:drawing>
          <wp:inline distT="0" distB="0" distL="114300" distR="114300">
            <wp:extent cx="5755005" cy="2164080"/>
            <wp:effectExtent l="0" t="0" r="1079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5755005" cy="2164080"/>
                    </a:xfrm>
                    <a:prstGeom prst="rect">
                      <a:avLst/>
                    </a:prstGeom>
                    <a:noFill/>
                    <a:ln>
                      <a:noFill/>
                    </a:ln>
                  </pic:spPr>
                </pic:pic>
              </a:graphicData>
            </a:graphic>
          </wp:inline>
        </w:drawing>
      </w:r>
    </w:p>
    <w:p w14:paraId="09079766">
      <w:pPr>
        <w:pStyle w:val="7"/>
        <w:numPr>
          <w:ilvl w:val="0"/>
          <w:numId w:val="3"/>
        </w:numPr>
        <w:tabs>
          <w:tab w:val="left" w:pos="743"/>
        </w:tabs>
        <w:spacing w:before="198" w:after="23" w:line="240" w:lineRule="auto"/>
        <w:ind w:left="743" w:right="0" w:hanging="360"/>
        <w:jc w:val="left"/>
        <w:rPr>
          <w:rFonts w:ascii="Symbol" w:hAnsi="Symbol"/>
          <w:sz w:val="20"/>
        </w:rPr>
      </w:pPr>
      <w:r>
        <w:rPr>
          <w:sz w:val="22"/>
        </w:rPr>
        <w:t>npm</w:t>
      </w:r>
      <w:r>
        <w:rPr>
          <w:spacing w:val="-3"/>
          <w:sz w:val="22"/>
        </w:rPr>
        <w:t xml:space="preserve"> </w:t>
      </w:r>
      <w:r>
        <w:rPr>
          <w:sz w:val="22"/>
        </w:rPr>
        <w:t>install</w:t>
      </w:r>
      <w:r>
        <w:rPr>
          <w:spacing w:val="-1"/>
          <w:sz w:val="22"/>
        </w:rPr>
        <w:t xml:space="preserve"> </w:t>
      </w:r>
      <w:r>
        <w:rPr>
          <w:sz w:val="22"/>
        </w:rPr>
        <w:t>--save-dev</w:t>
      </w:r>
      <w:r>
        <w:rPr>
          <w:spacing w:val="-2"/>
          <w:sz w:val="22"/>
        </w:rPr>
        <w:t xml:space="preserve"> </w:t>
      </w:r>
      <w:r>
        <w:rPr>
          <w:sz w:val="22"/>
        </w:rPr>
        <w:t>@types/bcrypt</w:t>
      </w:r>
      <w:r>
        <w:rPr>
          <w:spacing w:val="-1"/>
          <w:sz w:val="22"/>
        </w:rPr>
        <w:t xml:space="preserve"> </w:t>
      </w:r>
      <w:r>
        <w:rPr>
          <w:spacing w:val="-2"/>
          <w:sz w:val="22"/>
        </w:rPr>
        <w:t>–force</w:t>
      </w:r>
    </w:p>
    <w:p w14:paraId="442E152B">
      <w:pPr>
        <w:pStyle w:val="4"/>
        <w:ind w:left="165"/>
        <w:rPr>
          <w:sz w:val="20"/>
        </w:rPr>
      </w:pPr>
      <w:r>
        <w:rPr>
          <w:sz w:val="20"/>
        </w:rPr>
        <w:drawing>
          <wp:inline distT="0" distB="0" distL="0" distR="0">
            <wp:extent cx="5380990" cy="866775"/>
            <wp:effectExtent l="0" t="0" r="3810" b="9525"/>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7" cstate="print"/>
                    <a:stretch>
                      <a:fillRect/>
                    </a:stretch>
                  </pic:blipFill>
                  <pic:spPr>
                    <a:xfrm>
                      <a:off x="0" y="0"/>
                      <a:ext cx="5381417" cy="867346"/>
                    </a:xfrm>
                    <a:prstGeom prst="rect">
                      <a:avLst/>
                    </a:prstGeom>
                  </pic:spPr>
                </pic:pic>
              </a:graphicData>
            </a:graphic>
          </wp:inline>
        </w:drawing>
      </w:r>
    </w:p>
    <w:p w14:paraId="2CCAD115">
      <w:pPr>
        <w:pStyle w:val="7"/>
        <w:numPr>
          <w:numId w:val="0"/>
        </w:numPr>
        <w:tabs>
          <w:tab w:val="left" w:pos="743"/>
        </w:tabs>
        <w:spacing w:before="38" w:after="0" w:line="240" w:lineRule="auto"/>
        <w:ind w:left="383" w:leftChars="0" w:right="0" w:rightChars="0"/>
        <w:jc w:val="left"/>
        <w:rPr>
          <w:rFonts w:ascii="Symbol" w:hAnsi="Symbol"/>
          <w:sz w:val="20"/>
        </w:rPr>
      </w:pPr>
      <w:r>
        <w:drawing>
          <wp:inline distT="0" distB="0" distL="114300" distR="114300">
            <wp:extent cx="5754370" cy="2759075"/>
            <wp:effectExtent l="0" t="0" r="1143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8"/>
                    <a:stretch>
                      <a:fillRect/>
                    </a:stretch>
                  </pic:blipFill>
                  <pic:spPr>
                    <a:xfrm>
                      <a:off x="0" y="0"/>
                      <a:ext cx="5754370" cy="2759075"/>
                    </a:xfrm>
                    <a:prstGeom prst="rect">
                      <a:avLst/>
                    </a:prstGeom>
                    <a:noFill/>
                    <a:ln>
                      <a:noFill/>
                    </a:ln>
                  </pic:spPr>
                </pic:pic>
              </a:graphicData>
            </a:graphic>
          </wp:inline>
        </w:drawing>
      </w:r>
    </w:p>
    <w:p w14:paraId="70666065">
      <w:pPr>
        <w:pStyle w:val="7"/>
        <w:numPr>
          <w:ilvl w:val="0"/>
          <w:numId w:val="3"/>
        </w:numPr>
        <w:tabs>
          <w:tab w:val="left" w:pos="743"/>
        </w:tabs>
        <w:spacing w:before="38" w:after="0" w:line="240" w:lineRule="auto"/>
        <w:ind w:left="743" w:right="0" w:hanging="360"/>
        <w:jc w:val="left"/>
        <w:rPr>
          <w:rFonts w:ascii="Symbol" w:hAnsi="Symbol"/>
          <w:sz w:val="20"/>
        </w:rPr>
      </w:pPr>
      <w:r>
        <w:rPr>
          <w:rFonts w:ascii="Symbol" w:hAnsi="Symbol"/>
          <w:sz w:val="20"/>
        </w:rPr>
        <w:drawing>
          <wp:anchor distT="0" distB="0" distL="0" distR="0" simplePos="0" relativeHeight="251672576" behindDoc="1" locked="0" layoutInCell="1" allowOverlap="1">
            <wp:simplePos x="0" y="0"/>
            <wp:positionH relativeFrom="page">
              <wp:posOffset>1386840</wp:posOffset>
            </wp:positionH>
            <wp:positionV relativeFrom="paragraph">
              <wp:posOffset>245110</wp:posOffset>
            </wp:positionV>
            <wp:extent cx="4099560" cy="5076825"/>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9" cstate="print"/>
                    <a:stretch>
                      <a:fillRect/>
                    </a:stretch>
                  </pic:blipFill>
                  <pic:spPr>
                    <a:xfrm>
                      <a:off x="0" y="0"/>
                      <a:ext cx="4099600" cy="5076634"/>
                    </a:xfrm>
                    <a:prstGeom prst="rect">
                      <a:avLst/>
                    </a:prstGeom>
                  </pic:spPr>
                </pic:pic>
              </a:graphicData>
            </a:graphic>
          </wp:anchor>
        </w:drawing>
      </w:r>
      <w:r>
        <w:rPr>
          <w:sz w:val="22"/>
        </w:rPr>
        <w:t>Buka</w:t>
      </w:r>
      <w:r>
        <w:rPr>
          <w:spacing w:val="-5"/>
          <w:sz w:val="22"/>
        </w:rPr>
        <w:t xml:space="preserve"> </w:t>
      </w:r>
      <w:r>
        <w:rPr>
          <w:sz w:val="22"/>
        </w:rPr>
        <w:t>file</w:t>
      </w:r>
      <w:r>
        <w:rPr>
          <w:spacing w:val="-2"/>
          <w:sz w:val="22"/>
        </w:rPr>
        <w:t xml:space="preserve"> </w:t>
      </w:r>
      <w:r>
        <w:rPr>
          <w:sz w:val="22"/>
        </w:rPr>
        <w:t>servicefirebase.ts</w:t>
      </w:r>
      <w:r>
        <w:rPr>
          <w:spacing w:val="-4"/>
          <w:sz w:val="22"/>
        </w:rPr>
        <w:t xml:space="preserve"> </w:t>
      </w:r>
      <w:r>
        <w:rPr>
          <w:sz w:val="22"/>
        </w:rPr>
        <w:t>pada</w:t>
      </w:r>
      <w:r>
        <w:rPr>
          <w:spacing w:val="-2"/>
          <w:sz w:val="22"/>
        </w:rPr>
        <w:t xml:space="preserve"> </w:t>
      </w:r>
      <w:r>
        <w:rPr>
          <w:sz w:val="22"/>
        </w:rPr>
        <w:t>folder</w:t>
      </w:r>
      <w:r>
        <w:rPr>
          <w:spacing w:val="-4"/>
          <w:sz w:val="22"/>
        </w:rPr>
        <w:t xml:space="preserve"> </w:t>
      </w:r>
      <w:r>
        <w:rPr>
          <w:sz w:val="22"/>
        </w:rPr>
        <w:t>src/utils/db</w:t>
      </w:r>
      <w:r>
        <w:rPr>
          <w:spacing w:val="-1"/>
          <w:sz w:val="22"/>
        </w:rPr>
        <w:t xml:space="preserve"> </w:t>
      </w:r>
      <w:r>
        <w:rPr>
          <w:sz w:val="22"/>
        </w:rPr>
        <w:t>dan</w:t>
      </w:r>
      <w:r>
        <w:rPr>
          <w:spacing w:val="-2"/>
          <w:sz w:val="22"/>
        </w:rPr>
        <w:t xml:space="preserve"> modifikasi</w:t>
      </w:r>
    </w:p>
    <w:p w14:paraId="2DF4ED01">
      <w:pPr>
        <w:pStyle w:val="7"/>
        <w:spacing w:after="0" w:line="240" w:lineRule="auto"/>
        <w:jc w:val="left"/>
        <w:rPr>
          <w:rFonts w:ascii="Symbol" w:hAnsi="Symbol"/>
          <w:sz w:val="20"/>
        </w:rPr>
        <w:sectPr>
          <w:pgSz w:w="11910" w:h="16840"/>
          <w:pgMar w:top="1640" w:right="1417" w:bottom="280" w:left="1417" w:header="720" w:footer="720" w:gutter="0"/>
          <w:cols w:space="720" w:num="1"/>
        </w:sectPr>
      </w:pPr>
    </w:p>
    <w:p w14:paraId="2FBFADB1">
      <w:pPr>
        <w:pStyle w:val="7"/>
        <w:numPr>
          <w:numId w:val="0"/>
        </w:numPr>
        <w:tabs>
          <w:tab w:val="left" w:pos="743"/>
        </w:tabs>
        <w:spacing w:before="42" w:after="0" w:line="259" w:lineRule="auto"/>
        <w:ind w:left="383" w:leftChars="0" w:right="322" w:rightChars="0"/>
        <w:jc w:val="left"/>
        <w:rPr>
          <w:rFonts w:ascii="Symbol" w:hAnsi="Symbol"/>
          <w:sz w:val="20"/>
        </w:rPr>
      </w:pPr>
      <w:r>
        <w:drawing>
          <wp:inline distT="0" distB="0" distL="114300" distR="114300">
            <wp:extent cx="3467100" cy="74104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0"/>
                    <a:stretch>
                      <a:fillRect/>
                    </a:stretch>
                  </pic:blipFill>
                  <pic:spPr>
                    <a:xfrm>
                      <a:off x="0" y="0"/>
                      <a:ext cx="3467100" cy="7410450"/>
                    </a:xfrm>
                    <a:prstGeom prst="rect">
                      <a:avLst/>
                    </a:prstGeom>
                    <a:noFill/>
                    <a:ln>
                      <a:noFill/>
                    </a:ln>
                  </pic:spPr>
                </pic:pic>
              </a:graphicData>
            </a:graphic>
          </wp:inline>
        </w:drawing>
      </w:r>
    </w:p>
    <w:p w14:paraId="36A70A4F">
      <w:pPr>
        <w:pStyle w:val="7"/>
        <w:numPr>
          <w:ilvl w:val="0"/>
          <w:numId w:val="3"/>
        </w:numPr>
        <w:tabs>
          <w:tab w:val="left" w:pos="743"/>
        </w:tabs>
        <w:spacing w:before="42" w:after="0" w:line="259" w:lineRule="auto"/>
        <w:ind w:left="743" w:right="322" w:hanging="360"/>
        <w:jc w:val="left"/>
        <w:rPr>
          <w:rFonts w:ascii="Symbol" w:hAnsi="Symbol"/>
          <w:sz w:val="20"/>
        </w:rPr>
      </w:pPr>
      <w:r>
        <w:rPr>
          <w:sz w:val="22"/>
        </w:rPr>
        <w:t>Jalankan</w:t>
      </w:r>
      <w:r>
        <w:rPr>
          <w:spacing w:val="-5"/>
          <w:sz w:val="22"/>
        </w:rPr>
        <w:t xml:space="preserve"> </w:t>
      </w:r>
      <w:r>
        <w:rPr>
          <w:sz w:val="22"/>
        </w:rPr>
        <w:t>browser</w:t>
      </w:r>
      <w:r>
        <w:rPr>
          <w:spacing w:val="-5"/>
          <w:sz w:val="22"/>
        </w:rPr>
        <w:t xml:space="preserve"> </w:t>
      </w:r>
      <w:r>
        <w:fldChar w:fldCharType="begin"/>
      </w:r>
      <w:r>
        <w:instrText xml:space="preserve"> HYPERLINK "http://localhost:3000/auth/register" \h </w:instrText>
      </w:r>
      <w:r>
        <w:fldChar w:fldCharType="separate"/>
      </w:r>
      <w:r>
        <w:rPr>
          <w:color w:val="0462C1"/>
          <w:sz w:val="22"/>
          <w:u w:val="single" w:color="0462C1"/>
        </w:rPr>
        <w:t>http://localhost:3000/auth/register</w:t>
      </w:r>
      <w:r>
        <w:rPr>
          <w:color w:val="0462C1"/>
          <w:sz w:val="22"/>
          <w:u w:val="single" w:color="0462C1"/>
        </w:rPr>
        <w:fldChar w:fldCharType="end"/>
      </w:r>
      <w:r>
        <w:rPr>
          <w:color w:val="0462C1"/>
          <w:spacing w:val="-3"/>
          <w:sz w:val="22"/>
        </w:rPr>
        <w:t xml:space="preserve"> </w:t>
      </w:r>
      <w:r>
        <w:rPr>
          <w:sz w:val="22"/>
        </w:rPr>
        <w:t>dan</w:t>
      </w:r>
      <w:r>
        <w:rPr>
          <w:spacing w:val="-5"/>
          <w:sz w:val="22"/>
        </w:rPr>
        <w:t xml:space="preserve"> </w:t>
      </w:r>
      <w:r>
        <w:rPr>
          <w:sz w:val="22"/>
        </w:rPr>
        <w:t>input</w:t>
      </w:r>
      <w:r>
        <w:rPr>
          <w:spacing w:val="-6"/>
          <w:sz w:val="22"/>
        </w:rPr>
        <w:t xml:space="preserve"> </w:t>
      </w:r>
      <w:r>
        <w:rPr>
          <w:sz w:val="22"/>
        </w:rPr>
        <w:t>data</w:t>
      </w:r>
      <w:r>
        <w:rPr>
          <w:spacing w:val="-6"/>
          <w:sz w:val="22"/>
        </w:rPr>
        <w:t xml:space="preserve"> </w:t>
      </w:r>
      <w:r>
        <w:rPr>
          <w:sz w:val="22"/>
        </w:rPr>
        <w:t>setelah</w:t>
      </w:r>
      <w:r>
        <w:rPr>
          <w:spacing w:val="-6"/>
          <w:sz w:val="22"/>
        </w:rPr>
        <w:t xml:space="preserve"> </w:t>
      </w:r>
      <w:r>
        <w:rPr>
          <w:sz w:val="22"/>
        </w:rPr>
        <w:t>itu</w:t>
      </w:r>
      <w:r>
        <w:rPr>
          <w:spacing w:val="-6"/>
          <w:sz w:val="22"/>
        </w:rPr>
        <w:t xml:space="preserve"> </w:t>
      </w:r>
      <w:r>
        <w:rPr>
          <w:sz w:val="22"/>
        </w:rPr>
        <w:t xml:space="preserve">klik </w:t>
      </w:r>
      <w:r>
        <w:rPr>
          <w:spacing w:val="-2"/>
          <w:sz w:val="22"/>
        </w:rPr>
        <w:t>register</w:t>
      </w:r>
    </w:p>
    <w:p w14:paraId="27CEF16B">
      <w:pPr>
        <w:pStyle w:val="4"/>
        <w:ind w:left="2946"/>
        <w:rPr>
          <w:sz w:val="20"/>
        </w:rPr>
      </w:pPr>
      <w:r>
        <w:rPr>
          <w:sz w:val="20"/>
        </w:rPr>
        <w:drawing>
          <wp:inline distT="0" distB="0" distL="0" distR="0">
            <wp:extent cx="2493645" cy="270700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1" cstate="print"/>
                    <a:stretch>
                      <a:fillRect/>
                    </a:stretch>
                  </pic:blipFill>
                  <pic:spPr>
                    <a:xfrm>
                      <a:off x="0" y="0"/>
                      <a:ext cx="2494080" cy="2707385"/>
                    </a:xfrm>
                    <a:prstGeom prst="rect">
                      <a:avLst/>
                    </a:prstGeom>
                  </pic:spPr>
                </pic:pic>
              </a:graphicData>
            </a:graphic>
          </wp:inline>
        </w:drawing>
      </w:r>
    </w:p>
    <w:p w14:paraId="1C9D36C0">
      <w:pPr>
        <w:pStyle w:val="4"/>
        <w:spacing w:before="12"/>
        <w:ind w:left="0"/>
      </w:pPr>
    </w:p>
    <w:p w14:paraId="527D0648">
      <w:pPr>
        <w:pStyle w:val="7"/>
        <w:numPr>
          <w:ilvl w:val="0"/>
          <w:numId w:val="3"/>
        </w:numPr>
        <w:tabs>
          <w:tab w:val="left" w:pos="743"/>
        </w:tabs>
        <w:spacing w:before="0" w:after="0" w:line="240" w:lineRule="auto"/>
        <w:ind w:left="743" w:right="0" w:hanging="360"/>
        <w:jc w:val="left"/>
        <w:rPr>
          <w:rFonts w:ascii="Symbol" w:hAnsi="Symbol"/>
          <w:sz w:val="20"/>
        </w:rPr>
      </w:pPr>
      <w:r>
        <w:rPr>
          <w:rFonts w:ascii="Symbol" w:hAnsi="Symbol"/>
          <w:sz w:val="20"/>
        </w:rPr>
        <w:drawing>
          <wp:anchor distT="0" distB="0" distL="0" distR="0" simplePos="0" relativeHeight="251672576" behindDoc="1" locked="0" layoutInCell="1" allowOverlap="1">
            <wp:simplePos x="0" y="0"/>
            <wp:positionH relativeFrom="page">
              <wp:posOffset>1371600</wp:posOffset>
            </wp:positionH>
            <wp:positionV relativeFrom="paragraph">
              <wp:posOffset>200025</wp:posOffset>
            </wp:positionV>
            <wp:extent cx="5012055" cy="115697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2" cstate="print"/>
                    <a:stretch>
                      <a:fillRect/>
                    </a:stretch>
                  </pic:blipFill>
                  <pic:spPr>
                    <a:xfrm>
                      <a:off x="0" y="0"/>
                      <a:ext cx="5012266" cy="1156715"/>
                    </a:xfrm>
                    <a:prstGeom prst="rect">
                      <a:avLst/>
                    </a:prstGeom>
                  </pic:spPr>
                </pic:pic>
              </a:graphicData>
            </a:graphic>
          </wp:anchor>
        </w:drawing>
      </w:r>
      <w:r>
        <w:rPr>
          <w:sz w:val="22"/>
        </w:rPr>
        <w:t>Buka</w:t>
      </w:r>
      <w:r>
        <w:rPr>
          <w:spacing w:val="-4"/>
          <w:sz w:val="22"/>
        </w:rPr>
        <w:t xml:space="preserve"> </w:t>
      </w:r>
      <w:r>
        <w:rPr>
          <w:sz w:val="22"/>
        </w:rPr>
        <w:t>pada</w:t>
      </w:r>
      <w:r>
        <w:rPr>
          <w:spacing w:val="-2"/>
          <w:sz w:val="22"/>
        </w:rPr>
        <w:t xml:space="preserve"> </w:t>
      </w:r>
      <w:r>
        <w:rPr>
          <w:sz w:val="22"/>
        </w:rPr>
        <w:t>firebase</w:t>
      </w:r>
      <w:r>
        <w:rPr>
          <w:spacing w:val="-2"/>
          <w:sz w:val="22"/>
        </w:rPr>
        <w:t xml:space="preserve"> </w:t>
      </w:r>
      <w:r>
        <w:rPr>
          <w:sz w:val="22"/>
        </w:rPr>
        <w:t>jika</w:t>
      </w:r>
      <w:r>
        <w:rPr>
          <w:spacing w:val="-2"/>
          <w:sz w:val="22"/>
        </w:rPr>
        <w:t xml:space="preserve"> </w:t>
      </w:r>
      <w:r>
        <w:rPr>
          <w:sz w:val="22"/>
        </w:rPr>
        <w:t>berhasil</w:t>
      </w:r>
      <w:r>
        <w:rPr>
          <w:spacing w:val="-2"/>
          <w:sz w:val="22"/>
        </w:rPr>
        <w:t xml:space="preserve"> </w:t>
      </w:r>
      <w:r>
        <w:rPr>
          <w:sz w:val="22"/>
        </w:rPr>
        <w:t>maka</w:t>
      </w:r>
      <w:r>
        <w:rPr>
          <w:spacing w:val="-2"/>
          <w:sz w:val="22"/>
        </w:rPr>
        <w:t xml:space="preserve"> </w:t>
      </w:r>
      <w:r>
        <w:rPr>
          <w:sz w:val="22"/>
        </w:rPr>
        <w:t>data</w:t>
      </w:r>
      <w:r>
        <w:rPr>
          <w:spacing w:val="-2"/>
          <w:sz w:val="22"/>
        </w:rPr>
        <w:t xml:space="preserve"> </w:t>
      </w:r>
      <w:r>
        <w:rPr>
          <w:sz w:val="22"/>
        </w:rPr>
        <w:t>register</w:t>
      </w:r>
      <w:r>
        <w:rPr>
          <w:spacing w:val="-2"/>
          <w:sz w:val="22"/>
        </w:rPr>
        <w:t xml:space="preserve"> </w:t>
      </w:r>
      <w:r>
        <w:rPr>
          <w:sz w:val="22"/>
        </w:rPr>
        <w:t>akan</w:t>
      </w:r>
      <w:r>
        <w:rPr>
          <w:spacing w:val="-2"/>
          <w:sz w:val="22"/>
        </w:rPr>
        <w:t xml:space="preserve"> masuk</w:t>
      </w:r>
    </w:p>
    <w:p w14:paraId="11588BCB">
      <w:pPr>
        <w:pStyle w:val="7"/>
        <w:numPr>
          <w:numId w:val="0"/>
        </w:numPr>
        <w:tabs>
          <w:tab w:val="left" w:pos="743"/>
        </w:tabs>
        <w:spacing w:before="33" w:after="0" w:line="259" w:lineRule="auto"/>
        <w:ind w:left="383" w:leftChars="0" w:right="199" w:rightChars="0"/>
        <w:jc w:val="left"/>
        <w:rPr>
          <w:rFonts w:ascii="Symbol" w:hAnsi="Symbol"/>
          <w:sz w:val="20"/>
        </w:rPr>
      </w:pPr>
      <w:r>
        <w:drawing>
          <wp:inline distT="0" distB="0" distL="114300" distR="114300">
            <wp:extent cx="5762625" cy="908050"/>
            <wp:effectExtent l="0" t="0" r="3175" b="6350"/>
            <wp:docPr id="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2"/>
                    <pic:cNvPicPr>
                      <a:picLocks noChangeAspect="1"/>
                    </pic:cNvPicPr>
                  </pic:nvPicPr>
                  <pic:blipFill>
                    <a:blip r:embed="rId53"/>
                    <a:stretch>
                      <a:fillRect/>
                    </a:stretch>
                  </pic:blipFill>
                  <pic:spPr>
                    <a:xfrm>
                      <a:off x="0" y="0"/>
                      <a:ext cx="5762625" cy="908050"/>
                    </a:xfrm>
                    <a:prstGeom prst="rect">
                      <a:avLst/>
                    </a:prstGeom>
                    <a:noFill/>
                    <a:ln>
                      <a:noFill/>
                    </a:ln>
                  </pic:spPr>
                </pic:pic>
              </a:graphicData>
            </a:graphic>
          </wp:inline>
        </w:drawing>
      </w:r>
    </w:p>
    <w:p w14:paraId="32063121">
      <w:pPr>
        <w:pStyle w:val="7"/>
        <w:numPr>
          <w:ilvl w:val="0"/>
          <w:numId w:val="3"/>
        </w:numPr>
        <w:tabs>
          <w:tab w:val="left" w:pos="743"/>
        </w:tabs>
        <w:spacing w:before="33" w:after="0" w:line="259" w:lineRule="auto"/>
        <w:ind w:left="743" w:right="199" w:hanging="360"/>
        <w:jc w:val="left"/>
        <w:rPr>
          <w:rFonts w:ascii="Symbol" w:hAnsi="Symbol"/>
          <w:sz w:val="20"/>
        </w:rPr>
      </w:pPr>
      <w:r>
        <w:rPr>
          <w:sz w:val="22"/>
        </w:rPr>
        <w:t>Jika user memasukkan data yang sama sistem tidak akan memproses tetapi permasalahannya</w:t>
      </w:r>
      <w:r>
        <w:rPr>
          <w:spacing w:val="-4"/>
          <w:sz w:val="22"/>
        </w:rPr>
        <w:t xml:space="preserve"> </w:t>
      </w:r>
      <w:r>
        <w:rPr>
          <w:sz w:val="22"/>
        </w:rPr>
        <w:t>user</w:t>
      </w:r>
      <w:r>
        <w:rPr>
          <w:spacing w:val="-5"/>
          <w:sz w:val="22"/>
        </w:rPr>
        <w:t xml:space="preserve"> </w:t>
      </w:r>
      <w:r>
        <w:rPr>
          <w:sz w:val="22"/>
        </w:rPr>
        <w:t>memasukkan</w:t>
      </w:r>
      <w:r>
        <w:rPr>
          <w:spacing w:val="-5"/>
          <w:sz w:val="22"/>
        </w:rPr>
        <w:t xml:space="preserve"> </w:t>
      </w:r>
      <w:r>
        <w:rPr>
          <w:sz w:val="22"/>
        </w:rPr>
        <w:t>data</w:t>
      </w:r>
      <w:r>
        <w:rPr>
          <w:spacing w:val="-7"/>
          <w:sz w:val="22"/>
        </w:rPr>
        <w:t xml:space="preserve"> </w:t>
      </w:r>
      <w:r>
        <w:rPr>
          <w:sz w:val="22"/>
        </w:rPr>
        <w:t>yang</w:t>
      </w:r>
      <w:r>
        <w:rPr>
          <w:spacing w:val="-4"/>
          <w:sz w:val="22"/>
        </w:rPr>
        <w:t xml:space="preserve"> </w:t>
      </w:r>
      <w:r>
        <w:rPr>
          <w:sz w:val="22"/>
        </w:rPr>
        <w:t>sama</w:t>
      </w:r>
      <w:r>
        <w:rPr>
          <w:spacing w:val="-4"/>
          <w:sz w:val="22"/>
        </w:rPr>
        <w:t xml:space="preserve"> </w:t>
      </w:r>
      <w:r>
        <w:rPr>
          <w:sz w:val="22"/>
        </w:rPr>
        <w:t>tidak</w:t>
      </w:r>
      <w:r>
        <w:rPr>
          <w:spacing w:val="-4"/>
          <w:sz w:val="22"/>
        </w:rPr>
        <w:t xml:space="preserve"> </w:t>
      </w:r>
      <w:r>
        <w:rPr>
          <w:sz w:val="22"/>
        </w:rPr>
        <w:t>ada</w:t>
      </w:r>
      <w:r>
        <w:rPr>
          <w:spacing w:val="-4"/>
          <w:sz w:val="22"/>
        </w:rPr>
        <w:t xml:space="preserve"> </w:t>
      </w:r>
      <w:r>
        <w:rPr>
          <w:sz w:val="22"/>
        </w:rPr>
        <w:t>pemberitahuan</w:t>
      </w:r>
      <w:r>
        <w:rPr>
          <w:spacing w:val="-6"/>
          <w:sz w:val="22"/>
        </w:rPr>
        <w:t xml:space="preserve"> </w:t>
      </w:r>
      <w:r>
        <w:rPr>
          <w:sz w:val="22"/>
        </w:rPr>
        <w:t>pada layar maka dari itu perlu ada perubahan pada code index.tsx pada folder</w:t>
      </w:r>
    </w:p>
    <w:p w14:paraId="46269989">
      <w:pPr>
        <w:pStyle w:val="4"/>
        <w:spacing w:line="291" w:lineRule="exact"/>
        <w:ind w:left="743"/>
      </w:pPr>
      <w:r>
        <w:rPr>
          <w:spacing w:val="-2"/>
        </w:rPr>
        <w:t>views/auth/register</w:t>
      </w:r>
    </w:p>
    <w:p w14:paraId="5C283338">
      <w:pPr>
        <w:pStyle w:val="7"/>
        <w:numPr>
          <w:ilvl w:val="1"/>
          <w:numId w:val="3"/>
        </w:numPr>
        <w:tabs>
          <w:tab w:val="left" w:pos="1462"/>
        </w:tabs>
        <w:spacing w:before="24" w:after="0" w:line="240" w:lineRule="auto"/>
        <w:ind w:left="1462" w:right="0" w:hanging="359"/>
        <w:jc w:val="left"/>
        <w:rPr>
          <w:sz w:val="22"/>
        </w:rPr>
      </w:pPr>
      <w:r>
        <w:rPr>
          <w:sz w:val="22"/>
        </w:rPr>
        <w:drawing>
          <wp:anchor distT="0" distB="0" distL="0" distR="0" simplePos="0" relativeHeight="251673600" behindDoc="1" locked="0" layoutInCell="1" allowOverlap="1">
            <wp:simplePos x="0" y="0"/>
            <wp:positionH relativeFrom="page">
              <wp:posOffset>1465580</wp:posOffset>
            </wp:positionH>
            <wp:positionV relativeFrom="paragraph">
              <wp:posOffset>214630</wp:posOffset>
            </wp:positionV>
            <wp:extent cx="5133340" cy="69469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4" cstate="print"/>
                    <a:stretch>
                      <a:fillRect/>
                    </a:stretch>
                  </pic:blipFill>
                  <pic:spPr>
                    <a:xfrm>
                      <a:off x="0" y="0"/>
                      <a:ext cx="5133031" cy="694943"/>
                    </a:xfrm>
                    <a:prstGeom prst="rect">
                      <a:avLst/>
                    </a:prstGeom>
                  </pic:spPr>
                </pic:pic>
              </a:graphicData>
            </a:graphic>
          </wp:anchor>
        </w:drawing>
      </w:r>
      <w:r>
        <w:rPr>
          <w:sz w:val="22"/>
        </w:rPr>
        <w:t>Line</w:t>
      </w:r>
      <w:r>
        <w:rPr>
          <w:spacing w:val="-1"/>
          <w:sz w:val="22"/>
        </w:rPr>
        <w:t xml:space="preserve"> </w:t>
      </w:r>
      <w:r>
        <w:rPr>
          <w:spacing w:val="-5"/>
          <w:sz w:val="22"/>
        </w:rPr>
        <w:t>41</w:t>
      </w:r>
    </w:p>
    <w:p w14:paraId="7E0523FF">
      <w:pPr>
        <w:pStyle w:val="7"/>
        <w:numPr>
          <w:numId w:val="0"/>
        </w:numPr>
        <w:tabs>
          <w:tab w:val="left" w:pos="1462"/>
        </w:tabs>
        <w:spacing w:before="22" w:after="18" w:line="240" w:lineRule="auto"/>
        <w:ind w:left="1103" w:leftChars="0" w:right="0" w:rightChars="0"/>
        <w:jc w:val="left"/>
        <w:rPr>
          <w:sz w:val="22"/>
        </w:rPr>
      </w:pPr>
      <w:r>
        <w:drawing>
          <wp:inline distT="0" distB="0" distL="114300" distR="114300">
            <wp:extent cx="5267325" cy="904875"/>
            <wp:effectExtent l="0" t="0" r="3175" b="9525"/>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3"/>
                    <pic:cNvPicPr>
                      <a:picLocks noChangeAspect="1"/>
                    </pic:cNvPicPr>
                  </pic:nvPicPr>
                  <pic:blipFill>
                    <a:blip r:embed="rId55"/>
                    <a:stretch>
                      <a:fillRect/>
                    </a:stretch>
                  </pic:blipFill>
                  <pic:spPr>
                    <a:xfrm>
                      <a:off x="0" y="0"/>
                      <a:ext cx="5267325" cy="904875"/>
                    </a:xfrm>
                    <a:prstGeom prst="rect">
                      <a:avLst/>
                    </a:prstGeom>
                    <a:noFill/>
                    <a:ln>
                      <a:noFill/>
                    </a:ln>
                  </pic:spPr>
                </pic:pic>
              </a:graphicData>
            </a:graphic>
          </wp:inline>
        </w:drawing>
      </w:r>
    </w:p>
    <w:p w14:paraId="5FFBA8F1">
      <w:pPr>
        <w:pStyle w:val="7"/>
        <w:numPr>
          <w:ilvl w:val="1"/>
          <w:numId w:val="3"/>
        </w:numPr>
        <w:tabs>
          <w:tab w:val="left" w:pos="1462"/>
        </w:tabs>
        <w:spacing w:before="22" w:after="18" w:line="240" w:lineRule="auto"/>
        <w:ind w:left="1462" w:right="0" w:hanging="359"/>
        <w:jc w:val="left"/>
        <w:rPr>
          <w:sz w:val="22"/>
        </w:rPr>
      </w:pPr>
      <w:r>
        <w:rPr>
          <w:sz w:val="22"/>
        </w:rPr>
        <w:t>Line 94</w:t>
      </w:r>
      <w:r>
        <w:rPr>
          <w:spacing w:val="-2"/>
          <w:sz w:val="22"/>
        </w:rPr>
        <w:t xml:space="preserve"> </w:t>
      </w:r>
      <w:r>
        <w:rPr>
          <w:sz w:val="22"/>
        </w:rPr>
        <w:t>dan</w:t>
      </w:r>
      <w:r>
        <w:rPr>
          <w:spacing w:val="-1"/>
          <w:sz w:val="22"/>
        </w:rPr>
        <w:t xml:space="preserve"> </w:t>
      </w:r>
      <w:r>
        <w:rPr>
          <w:spacing w:val="-5"/>
          <w:sz w:val="22"/>
        </w:rPr>
        <w:t>96</w:t>
      </w:r>
    </w:p>
    <w:p w14:paraId="652200AA">
      <w:pPr>
        <w:pStyle w:val="4"/>
        <w:ind w:left="953"/>
        <w:rPr>
          <w:sz w:val="20"/>
        </w:rPr>
      </w:pPr>
      <w:r>
        <w:rPr>
          <w:sz w:val="20"/>
        </w:rPr>
        <w:drawing>
          <wp:inline distT="0" distB="0" distL="0" distR="0">
            <wp:extent cx="4060825" cy="1112520"/>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6" cstate="print"/>
                    <a:stretch>
                      <a:fillRect/>
                    </a:stretch>
                  </pic:blipFill>
                  <pic:spPr>
                    <a:xfrm>
                      <a:off x="0" y="0"/>
                      <a:ext cx="4061380" cy="1112520"/>
                    </a:xfrm>
                    <a:prstGeom prst="rect">
                      <a:avLst/>
                    </a:prstGeom>
                  </pic:spPr>
                </pic:pic>
              </a:graphicData>
            </a:graphic>
          </wp:inline>
        </w:drawing>
      </w:r>
    </w:p>
    <w:p w14:paraId="2593E44C">
      <w:pPr>
        <w:pStyle w:val="4"/>
        <w:spacing w:after="0"/>
        <w:rPr>
          <w:sz w:val="20"/>
        </w:rPr>
        <w:sectPr>
          <w:pgSz w:w="11910" w:h="16840"/>
          <w:pgMar w:top="1380" w:right="1417" w:bottom="280" w:left="1417" w:header="720" w:footer="720" w:gutter="0"/>
          <w:cols w:space="720" w:num="1"/>
        </w:sectPr>
      </w:pPr>
    </w:p>
    <w:p w14:paraId="21CE01A4">
      <w:pPr>
        <w:pStyle w:val="7"/>
        <w:numPr>
          <w:numId w:val="0"/>
        </w:numPr>
        <w:tabs>
          <w:tab w:val="left" w:pos="1462"/>
        </w:tabs>
        <w:spacing w:before="22" w:after="0" w:line="240" w:lineRule="auto"/>
        <w:ind w:left="1103" w:leftChars="0" w:right="0" w:rightChars="0"/>
        <w:jc w:val="left"/>
        <w:rPr>
          <w:sz w:val="22"/>
        </w:rPr>
      </w:pPr>
      <w:r>
        <w:drawing>
          <wp:inline distT="0" distB="0" distL="114300" distR="114300">
            <wp:extent cx="3962400" cy="1276350"/>
            <wp:effectExtent l="0" t="0" r="0" b="6350"/>
            <wp:docPr id="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
                    <pic:cNvPicPr>
                      <a:picLocks noChangeAspect="1"/>
                    </pic:cNvPicPr>
                  </pic:nvPicPr>
                  <pic:blipFill>
                    <a:blip r:embed="rId57"/>
                    <a:stretch>
                      <a:fillRect/>
                    </a:stretch>
                  </pic:blipFill>
                  <pic:spPr>
                    <a:xfrm>
                      <a:off x="0" y="0"/>
                      <a:ext cx="3962400" cy="1276350"/>
                    </a:xfrm>
                    <a:prstGeom prst="rect">
                      <a:avLst/>
                    </a:prstGeom>
                    <a:noFill/>
                    <a:ln>
                      <a:noFill/>
                    </a:ln>
                  </pic:spPr>
                </pic:pic>
              </a:graphicData>
            </a:graphic>
          </wp:inline>
        </w:drawing>
      </w:r>
    </w:p>
    <w:p w14:paraId="09D933A8">
      <w:pPr>
        <w:pStyle w:val="7"/>
        <w:numPr>
          <w:ilvl w:val="1"/>
          <w:numId w:val="3"/>
        </w:numPr>
        <w:tabs>
          <w:tab w:val="left" w:pos="1462"/>
        </w:tabs>
        <w:spacing w:before="22" w:after="0" w:line="240" w:lineRule="auto"/>
        <w:ind w:left="1462" w:right="0" w:hanging="359"/>
        <w:jc w:val="left"/>
        <w:rPr>
          <w:sz w:val="22"/>
        </w:rPr>
      </w:pPr>
      <w:r>
        <w:rPr>
          <w:sz w:val="22"/>
        </w:rPr>
        <w:drawing>
          <wp:anchor distT="0" distB="0" distL="0" distR="0" simplePos="0" relativeHeight="251673600" behindDoc="1" locked="0" layoutInCell="1" allowOverlap="1">
            <wp:simplePos x="0" y="0"/>
            <wp:positionH relativeFrom="page">
              <wp:posOffset>1828800</wp:posOffset>
            </wp:positionH>
            <wp:positionV relativeFrom="paragraph">
              <wp:posOffset>227965</wp:posOffset>
            </wp:positionV>
            <wp:extent cx="4587240" cy="1600200"/>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8" cstate="print"/>
                    <a:stretch>
                      <a:fillRect/>
                    </a:stretch>
                  </pic:blipFill>
                  <pic:spPr>
                    <a:xfrm>
                      <a:off x="0" y="0"/>
                      <a:ext cx="4587072" cy="1600200"/>
                    </a:xfrm>
                    <a:prstGeom prst="rect">
                      <a:avLst/>
                    </a:prstGeom>
                  </pic:spPr>
                </pic:pic>
              </a:graphicData>
            </a:graphic>
          </wp:anchor>
        </w:drawing>
      </w:r>
      <w:r>
        <w:rPr>
          <w:sz w:val="22"/>
        </w:rPr>
        <w:t>Line</w:t>
      </w:r>
      <w:r>
        <w:rPr>
          <w:spacing w:val="-1"/>
          <w:sz w:val="22"/>
        </w:rPr>
        <w:t xml:space="preserve"> </w:t>
      </w:r>
      <w:r>
        <w:rPr>
          <w:sz w:val="22"/>
        </w:rPr>
        <w:t>34</w:t>
      </w:r>
      <w:r>
        <w:rPr>
          <w:spacing w:val="-2"/>
          <w:sz w:val="22"/>
        </w:rPr>
        <w:t xml:space="preserve"> </w:t>
      </w:r>
      <w:r>
        <w:rPr>
          <w:sz w:val="22"/>
        </w:rPr>
        <w:t>rubah</w:t>
      </w:r>
      <w:r>
        <w:rPr>
          <w:spacing w:val="-2"/>
          <w:sz w:val="22"/>
        </w:rPr>
        <w:t xml:space="preserve"> </w:t>
      </w:r>
      <w:r>
        <w:rPr>
          <w:sz w:val="22"/>
        </w:rPr>
        <w:t xml:space="preserve">menjadi </w:t>
      </w:r>
      <w:r>
        <w:rPr>
          <w:spacing w:val="-2"/>
          <w:sz w:val="22"/>
        </w:rPr>
        <w:t>email</w:t>
      </w:r>
    </w:p>
    <w:p w14:paraId="15D235DC">
      <w:pPr>
        <w:pStyle w:val="4"/>
        <w:spacing w:before="54"/>
        <w:ind w:left="0"/>
      </w:pPr>
    </w:p>
    <w:p w14:paraId="2D31B5F7">
      <w:pPr>
        <w:pStyle w:val="7"/>
        <w:numPr>
          <w:numId w:val="0"/>
        </w:numPr>
        <w:tabs>
          <w:tab w:val="left" w:pos="743"/>
        </w:tabs>
        <w:spacing w:before="0" w:after="0" w:line="240" w:lineRule="auto"/>
        <w:ind w:left="383" w:leftChars="0" w:right="0" w:rightChars="0"/>
        <w:jc w:val="left"/>
        <w:rPr>
          <w:rFonts w:hint="default" w:ascii="Symbol" w:hAnsi="Symbol"/>
          <w:sz w:val="20"/>
          <w:lang w:val="en-US"/>
        </w:rPr>
      </w:pPr>
      <w:r>
        <w:rPr>
          <w:rFonts w:hint="default" w:ascii="Symbol" w:hAnsi="Symbol"/>
          <w:sz w:val="20"/>
          <w:lang w:val="en-US"/>
        </w:rPr>
        <w:tab/>
        <w:t/>
      </w:r>
      <w:r>
        <w:rPr>
          <w:rFonts w:hint="default" w:ascii="Symbol" w:hAnsi="Symbol"/>
          <w:sz w:val="20"/>
          <w:lang w:val="en-US"/>
        </w:rPr>
        <w:tab/>
      </w:r>
      <w:r>
        <w:drawing>
          <wp:inline distT="0" distB="0" distL="114300" distR="114300">
            <wp:extent cx="2962275" cy="2266950"/>
            <wp:effectExtent l="0" t="0" r="9525" b="6350"/>
            <wp:docPr id="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7"/>
                    <pic:cNvPicPr>
                      <a:picLocks noChangeAspect="1"/>
                    </pic:cNvPicPr>
                  </pic:nvPicPr>
                  <pic:blipFill>
                    <a:blip r:embed="rId59"/>
                    <a:stretch>
                      <a:fillRect/>
                    </a:stretch>
                  </pic:blipFill>
                  <pic:spPr>
                    <a:xfrm>
                      <a:off x="0" y="0"/>
                      <a:ext cx="2962275" cy="2266950"/>
                    </a:xfrm>
                    <a:prstGeom prst="rect">
                      <a:avLst/>
                    </a:prstGeom>
                    <a:noFill/>
                    <a:ln>
                      <a:noFill/>
                    </a:ln>
                  </pic:spPr>
                </pic:pic>
              </a:graphicData>
            </a:graphic>
          </wp:inline>
        </w:drawing>
      </w:r>
    </w:p>
    <w:p w14:paraId="6A6C64EF">
      <w:pPr>
        <w:pStyle w:val="7"/>
        <w:numPr>
          <w:ilvl w:val="0"/>
          <w:numId w:val="3"/>
        </w:numPr>
        <w:tabs>
          <w:tab w:val="left" w:pos="743"/>
        </w:tabs>
        <w:spacing w:before="0" w:after="0" w:line="240" w:lineRule="auto"/>
        <w:ind w:left="743" w:right="0" w:hanging="360"/>
        <w:jc w:val="left"/>
        <w:rPr>
          <w:rFonts w:ascii="Symbol" w:hAnsi="Symbol"/>
          <w:sz w:val="20"/>
        </w:rPr>
      </w:pPr>
      <w:r>
        <w:rPr>
          <w:rFonts w:ascii="Symbol" w:hAnsi="Symbol"/>
          <w:sz w:val="20"/>
        </w:rPr>
        <w:drawing>
          <wp:anchor distT="0" distB="0" distL="0" distR="0" simplePos="0" relativeHeight="251674624" behindDoc="1" locked="0" layoutInCell="1" allowOverlap="1">
            <wp:simplePos x="0" y="0"/>
            <wp:positionH relativeFrom="page">
              <wp:posOffset>1371600</wp:posOffset>
            </wp:positionH>
            <wp:positionV relativeFrom="paragraph">
              <wp:posOffset>200660</wp:posOffset>
            </wp:positionV>
            <wp:extent cx="5096510" cy="283210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0" cstate="print"/>
                    <a:stretch>
                      <a:fillRect/>
                    </a:stretch>
                  </pic:blipFill>
                  <pic:spPr>
                    <a:xfrm>
                      <a:off x="0" y="0"/>
                      <a:ext cx="5096570" cy="2832354"/>
                    </a:xfrm>
                    <a:prstGeom prst="rect">
                      <a:avLst/>
                    </a:prstGeom>
                  </pic:spPr>
                </pic:pic>
              </a:graphicData>
            </a:graphic>
          </wp:anchor>
        </w:drawing>
      </w:r>
      <w:r>
        <w:rPr>
          <w:sz w:val="22"/>
        </w:rPr>
        <w:t>Modifikasi</w:t>
      </w:r>
      <w:r>
        <w:rPr>
          <w:spacing w:val="-4"/>
          <w:sz w:val="22"/>
        </w:rPr>
        <w:t xml:space="preserve"> </w:t>
      </w:r>
      <w:r>
        <w:rPr>
          <w:sz w:val="22"/>
        </w:rPr>
        <w:t>juga</w:t>
      </w:r>
      <w:r>
        <w:rPr>
          <w:spacing w:val="-1"/>
          <w:sz w:val="22"/>
        </w:rPr>
        <w:t xml:space="preserve"> </w:t>
      </w:r>
      <w:r>
        <w:rPr>
          <w:sz w:val="22"/>
        </w:rPr>
        <w:t>pada</w:t>
      </w:r>
      <w:r>
        <w:rPr>
          <w:spacing w:val="-3"/>
          <w:sz w:val="22"/>
        </w:rPr>
        <w:t xml:space="preserve"> </w:t>
      </w:r>
      <w:r>
        <w:rPr>
          <w:spacing w:val="-2"/>
          <w:sz w:val="22"/>
        </w:rPr>
        <w:t>register.module.scss</w:t>
      </w:r>
    </w:p>
    <w:p w14:paraId="7104AFDE">
      <w:pPr>
        <w:pStyle w:val="7"/>
        <w:numPr>
          <w:numId w:val="0"/>
        </w:numPr>
        <w:tabs>
          <w:tab w:val="left" w:pos="743"/>
        </w:tabs>
        <w:spacing w:before="14" w:after="22" w:line="240" w:lineRule="auto"/>
        <w:ind w:left="383" w:leftChars="0" w:right="0" w:rightChars="0"/>
        <w:jc w:val="left"/>
        <w:rPr>
          <w:rFonts w:hint="default" w:ascii="Symbol" w:hAnsi="Symbol"/>
          <w:sz w:val="20"/>
          <w:lang w:val="en-US"/>
        </w:rPr>
      </w:pPr>
      <w:r>
        <w:rPr>
          <w:rFonts w:hint="default" w:ascii="Symbol" w:hAnsi="Symbol"/>
          <w:sz w:val="20"/>
          <w:lang w:val="en-US"/>
        </w:rPr>
        <w:tab/>
      </w:r>
      <w:r>
        <w:drawing>
          <wp:inline distT="0" distB="0" distL="114300" distR="114300">
            <wp:extent cx="3133725" cy="1047750"/>
            <wp:effectExtent l="0" t="0" r="3175" b="6350"/>
            <wp:docPr id="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6"/>
                    <pic:cNvPicPr>
                      <a:picLocks noChangeAspect="1"/>
                    </pic:cNvPicPr>
                  </pic:nvPicPr>
                  <pic:blipFill>
                    <a:blip r:embed="rId61"/>
                    <a:stretch>
                      <a:fillRect/>
                    </a:stretch>
                  </pic:blipFill>
                  <pic:spPr>
                    <a:xfrm>
                      <a:off x="0" y="0"/>
                      <a:ext cx="3133725" cy="1047750"/>
                    </a:xfrm>
                    <a:prstGeom prst="rect">
                      <a:avLst/>
                    </a:prstGeom>
                    <a:noFill/>
                    <a:ln>
                      <a:noFill/>
                    </a:ln>
                  </pic:spPr>
                </pic:pic>
              </a:graphicData>
            </a:graphic>
          </wp:inline>
        </w:drawing>
      </w:r>
    </w:p>
    <w:p w14:paraId="34F06CCA">
      <w:pPr>
        <w:pStyle w:val="7"/>
        <w:numPr>
          <w:ilvl w:val="0"/>
          <w:numId w:val="3"/>
        </w:numPr>
        <w:tabs>
          <w:tab w:val="left" w:pos="743"/>
        </w:tabs>
        <w:spacing w:before="14" w:after="22" w:line="240" w:lineRule="auto"/>
        <w:ind w:left="743" w:right="0" w:hanging="360"/>
        <w:jc w:val="left"/>
        <w:rPr>
          <w:rFonts w:ascii="Symbol" w:hAnsi="Symbol"/>
          <w:sz w:val="20"/>
        </w:rPr>
      </w:pPr>
      <w:r>
        <w:rPr>
          <w:sz w:val="22"/>
        </w:rPr>
        <w:t>Jika</w:t>
      </w:r>
      <w:r>
        <w:rPr>
          <w:spacing w:val="-3"/>
          <w:sz w:val="22"/>
        </w:rPr>
        <w:t xml:space="preserve"> </w:t>
      </w:r>
      <w:r>
        <w:rPr>
          <w:sz w:val="22"/>
        </w:rPr>
        <w:t>berhasil</w:t>
      </w:r>
      <w:r>
        <w:rPr>
          <w:spacing w:val="-2"/>
          <w:sz w:val="22"/>
        </w:rPr>
        <w:t xml:space="preserve"> </w:t>
      </w:r>
      <w:r>
        <w:rPr>
          <w:sz w:val="22"/>
        </w:rPr>
        <w:t>maka</w:t>
      </w:r>
      <w:r>
        <w:rPr>
          <w:spacing w:val="-4"/>
          <w:sz w:val="22"/>
        </w:rPr>
        <w:t xml:space="preserve"> </w:t>
      </w:r>
      <w:r>
        <w:rPr>
          <w:sz w:val="22"/>
        </w:rPr>
        <w:t>hasilnya</w:t>
      </w:r>
      <w:r>
        <w:rPr>
          <w:spacing w:val="-4"/>
          <w:sz w:val="22"/>
        </w:rPr>
        <w:t xml:space="preserve"> </w:t>
      </w:r>
      <w:r>
        <w:rPr>
          <w:sz w:val="22"/>
        </w:rPr>
        <w:t>seperti</w:t>
      </w:r>
      <w:r>
        <w:rPr>
          <w:spacing w:val="-2"/>
          <w:sz w:val="22"/>
        </w:rPr>
        <w:t xml:space="preserve"> berikut</w:t>
      </w:r>
    </w:p>
    <w:p w14:paraId="0CAC2A1F">
      <w:pPr>
        <w:pStyle w:val="4"/>
        <w:ind w:left="2721"/>
        <w:rPr>
          <w:sz w:val="20"/>
        </w:rPr>
      </w:pPr>
      <w:r>
        <w:rPr>
          <w:sz w:val="20"/>
        </w:rPr>
        <w:drawing>
          <wp:inline distT="0" distB="0" distL="0" distR="0">
            <wp:extent cx="2716530" cy="3115945"/>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2" cstate="print"/>
                    <a:stretch>
                      <a:fillRect/>
                    </a:stretch>
                  </pic:blipFill>
                  <pic:spPr>
                    <a:xfrm>
                      <a:off x="0" y="0"/>
                      <a:ext cx="2716752" cy="3116389"/>
                    </a:xfrm>
                    <a:prstGeom prst="rect">
                      <a:avLst/>
                    </a:prstGeom>
                  </pic:spPr>
                </pic:pic>
              </a:graphicData>
            </a:graphic>
          </wp:inline>
        </w:drawing>
      </w:r>
    </w:p>
    <w:p w14:paraId="626D3679">
      <w:pPr>
        <w:pStyle w:val="7"/>
        <w:numPr>
          <w:numId w:val="0"/>
        </w:numPr>
        <w:tabs>
          <w:tab w:val="left" w:pos="1103"/>
        </w:tabs>
        <w:spacing w:before="62" w:after="0" w:line="240" w:lineRule="auto"/>
        <w:ind w:left="743" w:leftChars="0" w:right="0" w:rightChars="0"/>
        <w:jc w:val="left"/>
        <w:rPr>
          <w:rFonts w:ascii="Symbol" w:hAnsi="Symbol"/>
          <w:sz w:val="22"/>
        </w:rPr>
      </w:pPr>
    </w:p>
    <w:p w14:paraId="383F53A8">
      <w:pPr>
        <w:pStyle w:val="7"/>
        <w:numPr>
          <w:numId w:val="0"/>
        </w:numPr>
        <w:tabs>
          <w:tab w:val="left" w:pos="1103"/>
        </w:tabs>
        <w:spacing w:before="62" w:after="0" w:line="240" w:lineRule="auto"/>
        <w:ind w:left="743" w:leftChars="0" w:right="0" w:rightChars="0"/>
        <w:jc w:val="left"/>
        <w:rPr>
          <w:rFonts w:hint="default" w:ascii="Symbol" w:hAnsi="Symbol"/>
          <w:sz w:val="22"/>
          <w:lang w:val="en-US"/>
        </w:rPr>
      </w:pPr>
      <w:r>
        <w:rPr>
          <w:rFonts w:hint="default" w:ascii="Symbol" w:hAnsi="Symbol"/>
          <w:sz w:val="22"/>
          <w:lang w:val="en-US"/>
        </w:rPr>
        <w:tab/>
        <w:t/>
      </w:r>
      <w:r>
        <w:rPr>
          <w:rFonts w:hint="default" w:ascii="Symbol" w:hAnsi="Symbol"/>
          <w:sz w:val="22"/>
          <w:lang w:val="en-US"/>
        </w:rPr>
        <w:tab/>
        <w:t/>
      </w:r>
      <w:r>
        <w:rPr>
          <w:rFonts w:hint="default" w:ascii="Symbol" w:hAnsi="Symbol"/>
          <w:sz w:val="22"/>
          <w:lang w:val="en-US"/>
        </w:rPr>
        <w:tab/>
        <w:t/>
      </w:r>
      <w:r>
        <w:rPr>
          <w:rFonts w:hint="default" w:ascii="Symbol" w:hAnsi="Symbol"/>
          <w:sz w:val="22"/>
          <w:lang w:val="en-US"/>
        </w:rPr>
        <w:tab/>
      </w:r>
      <w:r>
        <w:drawing>
          <wp:inline distT="0" distB="0" distL="114300" distR="114300">
            <wp:extent cx="2887345" cy="3545205"/>
            <wp:effectExtent l="0" t="0" r="8255" b="10795"/>
            <wp:docPr id="1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8"/>
                    <pic:cNvPicPr>
                      <a:picLocks noChangeAspect="1"/>
                    </pic:cNvPicPr>
                  </pic:nvPicPr>
                  <pic:blipFill>
                    <a:blip r:embed="rId63"/>
                    <a:stretch>
                      <a:fillRect/>
                    </a:stretch>
                  </pic:blipFill>
                  <pic:spPr>
                    <a:xfrm>
                      <a:off x="0" y="0"/>
                      <a:ext cx="2887345" cy="3545205"/>
                    </a:xfrm>
                    <a:prstGeom prst="rect">
                      <a:avLst/>
                    </a:prstGeom>
                    <a:noFill/>
                    <a:ln>
                      <a:noFill/>
                    </a:ln>
                  </pic:spPr>
                </pic:pic>
              </a:graphicData>
            </a:graphic>
          </wp:inline>
        </w:drawing>
      </w:r>
    </w:p>
    <w:p w14:paraId="15CBD9FA">
      <w:pPr>
        <w:pStyle w:val="7"/>
        <w:numPr>
          <w:ilvl w:val="0"/>
          <w:numId w:val="3"/>
        </w:numPr>
        <w:tabs>
          <w:tab w:val="left" w:pos="1103"/>
        </w:tabs>
        <w:spacing w:before="62" w:after="0" w:line="240" w:lineRule="auto"/>
        <w:ind w:left="1103" w:right="0" w:hanging="360"/>
        <w:jc w:val="left"/>
        <w:rPr>
          <w:rFonts w:ascii="Symbol" w:hAnsi="Symbol"/>
          <w:sz w:val="22"/>
        </w:rPr>
      </w:pPr>
      <w:r>
        <w:rPr>
          <w:rFonts w:ascii="Symbol" w:hAnsi="Symbol"/>
          <w:sz w:val="22"/>
        </w:rPr>
        <w:drawing>
          <wp:anchor distT="0" distB="0" distL="0" distR="0" simplePos="0" relativeHeight="251674624" behindDoc="1" locked="0" layoutInCell="1" allowOverlap="1">
            <wp:simplePos x="0" y="0"/>
            <wp:positionH relativeFrom="page">
              <wp:posOffset>1640205</wp:posOffset>
            </wp:positionH>
            <wp:positionV relativeFrom="paragraph">
              <wp:posOffset>239395</wp:posOffset>
            </wp:positionV>
            <wp:extent cx="4655820" cy="1858010"/>
            <wp:effectExtent l="0" t="0" r="0" b="0"/>
            <wp:wrapTopAndBottom/>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4" cstate="print"/>
                    <a:stretch>
                      <a:fillRect/>
                    </a:stretch>
                  </pic:blipFill>
                  <pic:spPr>
                    <a:xfrm>
                      <a:off x="0" y="0"/>
                      <a:ext cx="4655577" cy="1857755"/>
                    </a:xfrm>
                    <a:prstGeom prst="rect">
                      <a:avLst/>
                    </a:prstGeom>
                  </pic:spPr>
                </pic:pic>
              </a:graphicData>
            </a:graphic>
          </wp:anchor>
        </w:drawing>
      </w:r>
      <w:r>
        <w:rPr>
          <w:sz w:val="22"/>
        </w:rPr>
        <w:t>Tambakan</w:t>
      </w:r>
      <w:r>
        <w:rPr>
          <w:spacing w:val="-4"/>
          <w:sz w:val="22"/>
        </w:rPr>
        <w:t xml:space="preserve"> </w:t>
      </w:r>
      <w:r>
        <w:rPr>
          <w:sz w:val="22"/>
        </w:rPr>
        <w:t>loading</w:t>
      </w:r>
      <w:r>
        <w:rPr>
          <w:spacing w:val="-1"/>
          <w:sz w:val="22"/>
        </w:rPr>
        <w:t xml:space="preserve"> </w:t>
      </w:r>
      <w:r>
        <w:rPr>
          <w:sz w:val="22"/>
        </w:rPr>
        <w:t>dengan</w:t>
      </w:r>
      <w:r>
        <w:rPr>
          <w:spacing w:val="-2"/>
          <w:sz w:val="22"/>
        </w:rPr>
        <w:t xml:space="preserve"> </w:t>
      </w:r>
      <w:r>
        <w:rPr>
          <w:sz w:val="22"/>
        </w:rPr>
        <w:t>menambahkan</w:t>
      </w:r>
      <w:r>
        <w:rPr>
          <w:spacing w:val="-2"/>
          <w:sz w:val="22"/>
        </w:rPr>
        <w:t xml:space="preserve"> </w:t>
      </w:r>
      <w:r>
        <w:rPr>
          <w:sz w:val="22"/>
        </w:rPr>
        <w:t>kode</w:t>
      </w:r>
      <w:r>
        <w:rPr>
          <w:spacing w:val="-1"/>
          <w:sz w:val="22"/>
        </w:rPr>
        <w:t xml:space="preserve"> </w:t>
      </w:r>
      <w:r>
        <w:rPr>
          <w:sz w:val="22"/>
        </w:rPr>
        <w:t xml:space="preserve">pada </w:t>
      </w:r>
      <w:r>
        <w:rPr>
          <w:spacing w:val="-2"/>
          <w:sz w:val="22"/>
        </w:rPr>
        <w:t>index.tsx</w:t>
      </w:r>
    </w:p>
    <w:p w14:paraId="1FB42B44">
      <w:pPr>
        <w:pStyle w:val="7"/>
        <w:numPr>
          <w:numId w:val="0"/>
        </w:numPr>
        <w:tabs>
          <w:tab w:val="left" w:pos="1103"/>
        </w:tabs>
        <w:spacing w:before="37" w:after="0" w:line="240" w:lineRule="auto"/>
        <w:ind w:left="743" w:leftChars="0" w:right="0" w:rightChars="0"/>
        <w:jc w:val="left"/>
        <w:rPr>
          <w:rFonts w:hint="default" w:ascii="Symbol" w:hAnsi="Symbol"/>
          <w:sz w:val="22"/>
          <w:lang w:val="en-US"/>
        </w:rPr>
      </w:pPr>
      <w:r>
        <w:rPr>
          <w:rFonts w:hint="default" w:ascii="Symbol" w:hAnsi="Symbol"/>
          <w:sz w:val="22"/>
          <w:lang w:val="en-US"/>
        </w:rPr>
        <w:tab/>
      </w:r>
      <w:r>
        <w:drawing>
          <wp:inline distT="0" distB="0" distL="114300" distR="114300">
            <wp:extent cx="5448300" cy="666750"/>
            <wp:effectExtent l="0" t="0" r="0" b="6350"/>
            <wp:docPr id="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9"/>
                    <pic:cNvPicPr>
                      <a:picLocks noChangeAspect="1"/>
                    </pic:cNvPicPr>
                  </pic:nvPicPr>
                  <pic:blipFill>
                    <a:blip r:embed="rId65"/>
                    <a:stretch>
                      <a:fillRect/>
                    </a:stretch>
                  </pic:blipFill>
                  <pic:spPr>
                    <a:xfrm>
                      <a:off x="0" y="0"/>
                      <a:ext cx="5448300" cy="666750"/>
                    </a:xfrm>
                    <a:prstGeom prst="rect">
                      <a:avLst/>
                    </a:prstGeom>
                    <a:noFill/>
                    <a:ln>
                      <a:noFill/>
                    </a:ln>
                  </pic:spPr>
                </pic:pic>
              </a:graphicData>
            </a:graphic>
          </wp:inline>
        </w:drawing>
      </w:r>
    </w:p>
    <w:p w14:paraId="2B95576C">
      <w:pPr>
        <w:pStyle w:val="7"/>
        <w:numPr>
          <w:ilvl w:val="0"/>
          <w:numId w:val="3"/>
        </w:numPr>
        <w:tabs>
          <w:tab w:val="left" w:pos="1103"/>
        </w:tabs>
        <w:spacing w:before="37" w:after="0" w:line="240" w:lineRule="auto"/>
        <w:ind w:left="1103" w:right="0" w:hanging="360"/>
        <w:jc w:val="left"/>
        <w:rPr>
          <w:rFonts w:ascii="Symbol" w:hAnsi="Symbol"/>
          <w:sz w:val="22"/>
        </w:rPr>
      </w:pPr>
      <w:r>
        <w:rPr>
          <w:sz w:val="22"/>
        </w:rPr>
        <w:t>Jika</w:t>
      </w:r>
      <w:r>
        <w:rPr>
          <w:spacing w:val="-2"/>
          <w:sz w:val="22"/>
        </w:rPr>
        <w:t xml:space="preserve"> </w:t>
      </w:r>
      <w:r>
        <w:rPr>
          <w:sz w:val="22"/>
        </w:rPr>
        <w:t>berhasil</w:t>
      </w:r>
      <w:r>
        <w:rPr>
          <w:spacing w:val="-3"/>
          <w:sz w:val="22"/>
        </w:rPr>
        <w:t xml:space="preserve"> </w:t>
      </w:r>
      <w:r>
        <w:rPr>
          <w:sz w:val="22"/>
        </w:rPr>
        <w:t>maka</w:t>
      </w:r>
      <w:r>
        <w:rPr>
          <w:spacing w:val="-2"/>
          <w:sz w:val="22"/>
        </w:rPr>
        <w:t xml:space="preserve"> </w:t>
      </w:r>
      <w:r>
        <w:rPr>
          <w:sz w:val="22"/>
        </w:rPr>
        <w:t>hasilnya</w:t>
      </w:r>
      <w:r>
        <w:rPr>
          <w:spacing w:val="-2"/>
          <w:sz w:val="22"/>
        </w:rPr>
        <w:t xml:space="preserve"> </w:t>
      </w:r>
      <w:r>
        <w:rPr>
          <w:sz w:val="22"/>
        </w:rPr>
        <w:t>akan</w:t>
      </w:r>
      <w:r>
        <w:rPr>
          <w:spacing w:val="-3"/>
          <w:sz w:val="22"/>
        </w:rPr>
        <w:t xml:space="preserve"> </w:t>
      </w:r>
      <w:r>
        <w:rPr>
          <w:sz w:val="22"/>
        </w:rPr>
        <w:t>muncul</w:t>
      </w:r>
      <w:r>
        <w:rPr>
          <w:spacing w:val="-2"/>
          <w:sz w:val="22"/>
        </w:rPr>
        <w:t xml:space="preserve"> </w:t>
      </w:r>
      <w:r>
        <w:rPr>
          <w:sz w:val="22"/>
        </w:rPr>
        <w:t>loading</w:t>
      </w:r>
      <w:r>
        <w:rPr>
          <w:spacing w:val="-2"/>
          <w:sz w:val="22"/>
        </w:rPr>
        <w:t xml:space="preserve"> </w:t>
      </w:r>
      <w:r>
        <w:rPr>
          <w:sz w:val="22"/>
        </w:rPr>
        <w:t>saat</w:t>
      </w:r>
      <w:r>
        <w:rPr>
          <w:spacing w:val="-2"/>
          <w:sz w:val="22"/>
        </w:rPr>
        <w:t xml:space="preserve"> </w:t>
      </w:r>
      <w:r>
        <w:rPr>
          <w:sz w:val="22"/>
        </w:rPr>
        <w:t>klik</w:t>
      </w:r>
      <w:r>
        <w:rPr>
          <w:spacing w:val="-2"/>
          <w:sz w:val="22"/>
        </w:rPr>
        <w:t xml:space="preserve"> register</w:t>
      </w:r>
    </w:p>
    <w:p w14:paraId="11D9072A">
      <w:pPr>
        <w:pStyle w:val="4"/>
        <w:ind w:left="0"/>
        <w:rPr>
          <w:sz w:val="20"/>
        </w:rPr>
      </w:pPr>
    </w:p>
    <w:p w14:paraId="1474B8A9">
      <w:pPr>
        <w:pStyle w:val="4"/>
        <w:spacing w:before="154"/>
        <w:ind w:left="0"/>
        <w:rPr>
          <w:sz w:val="20"/>
        </w:rPr>
      </w:pPr>
      <w:r>
        <w:rPr>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281940</wp:posOffset>
                </wp:positionV>
                <wp:extent cx="5732780" cy="19685"/>
                <wp:effectExtent l="0" t="0" r="0" b="0"/>
                <wp:wrapTopAndBottom/>
                <wp:docPr id="82" name="Group 8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83" name="Graphic 83"/>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84" name="Graphic 84"/>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5" name="Graphic 85"/>
                        <wps:cNvSpPr/>
                        <wps:spPr>
                          <a:xfrm>
                            <a:off x="0" y="253"/>
                            <a:ext cx="5732780" cy="17145"/>
                          </a:xfrm>
                          <a:custGeom>
                            <a:avLst/>
                            <a:gdLst/>
                            <a:ahLst/>
                            <a:cxnLst/>
                            <a:rect l="l" t="t" r="r" b="b"/>
                            <a:pathLst>
                              <a:path w="5732780" h="17145">
                                <a:moveTo>
                                  <a:pt x="2540" y="2667"/>
                                </a:moveTo>
                                <a:lnTo>
                                  <a:pt x="0" y="2667"/>
                                </a:lnTo>
                                <a:lnTo>
                                  <a:pt x="0" y="16637"/>
                                </a:lnTo>
                                <a:lnTo>
                                  <a:pt x="2540" y="16637"/>
                                </a:lnTo>
                                <a:lnTo>
                                  <a:pt x="2540" y="2667"/>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6" name="Graphic 86"/>
                        <wps:cNvSpPr/>
                        <wps:spPr>
                          <a:xfrm>
                            <a:off x="5729859" y="2921"/>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7" name="Graphic 87"/>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88" name="Graphic 88"/>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2.2pt;height:1.55pt;width:451.4pt;mso-position-horizontal-relative:page;mso-wrap-distance-bottom:0pt;mso-wrap-distance-top:0pt;z-index:-251640832;mso-width-relative:page;mso-height-relative:page;" coordsize="5732780,19685" o:gfxdata="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x3LDnZ&#10;AAAACgEAAA8AAAAAAAAAAQAgAAAAIgAAAGRycy9kb3ducmV2LnhtbFBLAQIUABQAAAAIAIdO4kC1&#10;EE7+IAQAAAgXAAAOAAAAAAAAAAEAIAAAACgBAABkcnMvZTJvRG9jLnhtbFBLBQYAAAAABgAGAFkB&#10;AAC6BwAAAAA=&#10;">
                <o:lock v:ext="edit" aspectratio="f"/>
                <v:shape id="Graphic 83" o:spid="_x0000_s1026" o:spt="100" style="position:absolute;left:0;top:0;height:19050;width:5731510;" fillcolor="#9F9F9F" filled="t" stroked="f" coordsize="5731510,19050" o:gfxdata="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A+Fm8AAAA&#10;2wAAAA8AAAAAAAAAAQAgAAAAIgAAAGRycy9kb3ducmV2LnhtbFBLAQIUABQAAAAIAIdO4kAzLwWe&#10;OwAAADkAAAAQAAAAAAAAAAEAIAAAAAsBAABkcnMvc2hhcGV4bWwueG1sUEsFBgAAAAAGAAYAWwEA&#10;ALUDAAAAAA==&#10;" path="m5731497,0l0,0,0,254,0,2794,0,19050,5731497,19050,5731497,0xe">
                  <v:fill on="t" focussize="0,0"/>
                  <v:stroke on="f"/>
                  <v:imagedata o:title=""/>
                  <o:lock v:ext="edit" aspectratio="f"/>
                  <v:textbox inset="0mm,0mm,0mm,0mm"/>
                </v:shape>
                <v:shape id="Graphic 84" o:spid="_x0000_s1026" o:spt="100" style="position:absolute;left:5729859;top:253;height:2540;width:2540;" fillcolor="#E2E2E2" filled="t" stroked="f" coordsize="2540,2540" o:gfxdata="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m9ud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85" o:spid="_x0000_s1026" o:spt="100" style="position:absolute;left:0;top:253;height:17145;width:5732780;" fillcolor="#9F9F9F" filled="t" stroked="f" coordsize="5732780,17145" o:gfxdata="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XY8r4A&#10;AADbAAAADwAAAAAAAAABACAAAAAiAAAAZHJzL2Rvd25yZXYueG1sUEsBAhQAFAAAAAgAh07iQDMv&#10;BZ47AAAAOQAAABAAAAAAAAAAAQAgAAAADQEAAGRycy9zaGFwZXhtbC54bWxQSwUGAAAAAAYABgBb&#10;AQAAtwMAAAAA&#10;" path="m2540,2667l0,2667,0,16637,2540,16637,2540,2667xem5732399,0l5729846,0,5729846,2540,5732399,2540,5732399,0xe">
                  <v:fill on="t" focussize="0,0"/>
                  <v:stroke on="f"/>
                  <v:imagedata o:title=""/>
                  <o:lock v:ext="edit" aspectratio="f"/>
                  <v:textbox inset="0mm,0mm,0mm,0mm"/>
                </v:shape>
                <v:shape id="Graphic 86" o:spid="_x0000_s1026" o:spt="100" style="position:absolute;left:5729859;top:2921;height:13970;width:2540;" fillcolor="#E2E2E2" filled="t" stroked="f" coordsize="2540,13970" o:gfxdata="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sd7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87" o:spid="_x0000_s1026" o:spt="100" style="position:absolute;left:0;top:16764;height:2540;width:2540;" fillcolor="#9F9F9F" filled="t" stroked="f" coordsize="2540,2540" o:gfxdata="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8iao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88" o:spid="_x0000_s1026" o:spt="100" style="position:absolute;left:0;top:16776;height:2540;width:5732780;" fillcolor="#E2E2E2" filled="t" stroked="f" coordsize="5732780,2540" o:gfxdata="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bVzK5AAAA2wAA&#10;AA8AAAAAAAAAAQAgAAAAIgAAAGRycy9kb3ducmV2LnhtbFBLAQIUABQAAAAIAIdO4kAzLwWeOwAA&#10;ADkAAAAQAAAAAAAAAAEAIAAAAAgBAABkcnMvc2hhcGV4bWwueG1sUEsFBgAAAAAGAAYAWwEAALID&#10;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14AAD267">
      <w:pPr>
        <w:pStyle w:val="4"/>
        <w:spacing w:before="234"/>
      </w:pPr>
      <w:r>
        <w:rPr>
          <w:color w:val="C3EE3B"/>
          <w:spacing w:val="-61"/>
        </w:rPr>
        <w:t xml:space="preserve"> </w:t>
      </w:r>
      <w:r>
        <w:rPr>
          <w:color w:val="ADDDFF"/>
          <w:spacing w:val="-303"/>
        </w:rPr>
        <w:t>^</w:t>
      </w:r>
      <w:r>
        <w:rPr>
          <w:color w:val="008462"/>
          <w:spacing w:val="-303"/>
        </w:rPr>
        <w:t>`</w:t>
      </w:r>
      <w:r>
        <w:rPr>
          <w:color w:val="008462"/>
          <w:spacing w:val="60"/>
        </w:rPr>
        <w:t xml:space="preserve">   </w:t>
      </w:r>
      <w:r>
        <w:t>D.</w:t>
      </w:r>
      <w:r>
        <w:rPr>
          <w:spacing w:val="1"/>
        </w:rPr>
        <w:t xml:space="preserve"> </w:t>
      </w:r>
      <w:r>
        <w:rPr>
          <w:spacing w:val="-2"/>
        </w:rPr>
        <w:t>Pengujian</w:t>
      </w:r>
    </w:p>
    <w:p w14:paraId="265DB10E">
      <w:pPr>
        <w:pStyle w:val="4"/>
        <w:spacing w:before="104"/>
        <w:ind w:left="0"/>
        <w:rPr>
          <w:sz w:val="20"/>
        </w:rPr>
      </w:pPr>
      <w:r>
        <w:rPr>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0" name="Graphic 90"/>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91" name="Graphic 91"/>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2" name="Graphic 92"/>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3" name="Graphic 9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94" name="Graphic 94"/>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95" name="Graphic 95"/>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0832;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">
                <o:lock v:ext="edit" aspectratio="f"/>
                <v:shape id="Graphic 90" o:spid="_x0000_s1026" o:spt="100" style="position:absolute;left:0;top:0;height:19050;width:5731510;" fillcolor="#9F9F9F" filled="t" stroked="f" coordsize="5731510,19050" o:gfxdata="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8vw87gAAADbAAAA&#10;DwAAAAAAAAABACAAAAAiAAAAZHJzL2Rvd25yZXYueG1sUEsBAhQAFAAAAAgAh07iQDMvBZ47AAAA&#10;OQAAABAAAAAAAAAAAQAgAAAABwEAAGRycy9zaGFwZXhtbC54bWxQSwUGAAAAAAYABgBbAQAAsQMA&#10;AAAA&#10;" path="m5731497,0l0,0,0,254,0,2794,0,19050,5731497,19050,5731497,0xe">
                  <v:fill on="t" focussize="0,0"/>
                  <v:stroke on="f"/>
                  <v:imagedata o:title=""/>
                  <o:lock v:ext="edit" aspectratio="f"/>
                  <v:textbox inset="0mm,0mm,0mm,0mm"/>
                </v:shape>
                <v:shape id="Graphic 91" o:spid="_x0000_s1026" o:spt="100" style="position:absolute;left:5729859;top:253;height:2540;width:2540;" fillcolor="#E2E2E2" filled="t" stroked="f" coordsize="2540,2540" o:gfxdata="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e7Y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92" o:spid="_x0000_s1026" o:spt="100" style="position:absolute;left:0;top:253;height:16510;width:5732780;" fillcolor="#9F9F9F" filled="t" stroked="f" coordsize="5732780,16510" o:gfxdata="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mgIF&#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93" o:spid="_x0000_s1026" o:spt="100" style="position:absolute;left:5729859;top:2793;height:13970;width:2540;" fillcolor="#E2E2E2" filled="t" stroked="f" coordsize="2540,13970" o:gfxdata="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0dky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94" o:spid="_x0000_s1026" o:spt="100" style="position:absolute;left:0;top:16763;height:2540;width:2540;" fillcolor="#9F9F9F" filled="t" stroked="f" coordsize="2540,2540" o:gfxdata="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4C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95" o:spid="_x0000_s1026" o:spt="100" style="position:absolute;left:0;top:16763;height:2540;width:5732780;" fillcolor="#E2E2E2" filled="t" stroked="f" coordsize="5732780,2540" o:gfxdata="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DbnG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6ED72077">
      <w:pPr>
        <w:pStyle w:val="4"/>
        <w:spacing w:before="235" w:line="391" w:lineRule="auto"/>
        <w:ind w:right="6543"/>
      </w:pPr>
      <w:r>
        <w:rPr>
          <w:color w:val="008462"/>
          <w:spacing w:val="-303"/>
        </w:rPr>
        <w:t>`</w:t>
      </w:r>
      <w:r>
        <w:rPr>
          <w:color w:val="008462"/>
          <w:spacing w:val="-61"/>
        </w:rPr>
        <w:t xml:space="preserve"> </w:t>
      </w:r>
      <w:r>
        <w:rPr>
          <w:color w:val="ADDDFF"/>
          <w:spacing w:val="-303"/>
        </w:rPr>
        <w:t>^</w:t>
      </w:r>
      <w:r>
        <w:rPr>
          <w:color w:val="C3EE3B"/>
          <w:spacing w:val="55"/>
        </w:rPr>
        <w:t xml:space="preserve">   </w:t>
      </w:r>
      <w:r>
        <w:t>Uji</w:t>
      </w:r>
      <w:r>
        <w:rPr>
          <w:spacing w:val="-5"/>
        </w:rPr>
        <w:t xml:space="preserve"> </w:t>
      </w:r>
      <w:r>
        <w:t>1</w:t>
      </w:r>
      <w:r>
        <w:rPr>
          <w:spacing w:val="-4"/>
        </w:rPr>
        <w:t xml:space="preserve"> </w:t>
      </w:r>
      <w:r>
        <w:t>–</w:t>
      </w:r>
      <w:r>
        <w:rPr>
          <w:spacing w:val="-4"/>
        </w:rPr>
        <w:t xml:space="preserve"> </w:t>
      </w:r>
      <w:r>
        <w:t>Register</w:t>
      </w:r>
      <w:r>
        <w:rPr>
          <w:spacing w:val="-3"/>
        </w:rPr>
        <w:t xml:space="preserve"> </w:t>
      </w:r>
      <w:r>
        <w:t xml:space="preserve">Baru </w:t>
      </w:r>
      <w:r>
        <w:rPr>
          <w:spacing w:val="-2"/>
          <w:w w:val="110"/>
        </w:rPr>
        <w:t>Input:</w:t>
      </w:r>
    </w:p>
    <w:p w14:paraId="381E5BE1">
      <w:pPr>
        <w:pStyle w:val="7"/>
        <w:numPr>
          <w:ilvl w:val="0"/>
          <w:numId w:val="4"/>
        </w:numPr>
        <w:tabs>
          <w:tab w:val="left" w:pos="743"/>
        </w:tabs>
        <w:spacing w:before="0" w:after="0" w:line="391" w:lineRule="auto"/>
        <w:ind w:left="23" w:right="7304" w:firstLine="360"/>
        <w:jc w:val="left"/>
        <w:rPr>
          <w:sz w:val="22"/>
        </w:rPr>
      </w:pPr>
      <w:r>
        <w:rPr>
          <w:sz w:val="22"/>
        </w:rPr>
        <w:t>Email</w:t>
      </w:r>
      <w:r>
        <w:rPr>
          <w:spacing w:val="-16"/>
          <w:sz w:val="22"/>
        </w:rPr>
        <w:t xml:space="preserve"> </w:t>
      </w:r>
      <w:r>
        <w:rPr>
          <w:sz w:val="22"/>
        </w:rPr>
        <w:t xml:space="preserve">baru </w:t>
      </w:r>
    </w:p>
    <w:p w14:paraId="3C8BD710">
      <w:pPr>
        <w:pStyle w:val="7"/>
        <w:numPr>
          <w:numId w:val="0"/>
        </w:numPr>
        <w:tabs>
          <w:tab w:val="left" w:pos="743"/>
        </w:tabs>
        <w:spacing w:before="0" w:after="0" w:line="391" w:lineRule="auto"/>
        <w:ind w:left="383" w:leftChars="0" w:right="7304" w:rightChars="0"/>
        <w:jc w:val="left"/>
        <w:rPr>
          <w:sz w:val="22"/>
        </w:rPr>
      </w:pPr>
      <w:r>
        <w:drawing>
          <wp:inline distT="0" distB="0" distL="114300" distR="114300">
            <wp:extent cx="3139440" cy="3391535"/>
            <wp:effectExtent l="0" t="0" r="10160" b="12065"/>
            <wp:docPr id="1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30"/>
                    <pic:cNvPicPr>
                      <a:picLocks noChangeAspect="1"/>
                    </pic:cNvPicPr>
                  </pic:nvPicPr>
                  <pic:blipFill>
                    <a:blip r:embed="rId66"/>
                    <a:stretch>
                      <a:fillRect/>
                    </a:stretch>
                  </pic:blipFill>
                  <pic:spPr>
                    <a:xfrm>
                      <a:off x="0" y="0"/>
                      <a:ext cx="3139440" cy="3391535"/>
                    </a:xfrm>
                    <a:prstGeom prst="rect">
                      <a:avLst/>
                    </a:prstGeom>
                    <a:noFill/>
                    <a:ln>
                      <a:noFill/>
                    </a:ln>
                  </pic:spPr>
                </pic:pic>
              </a:graphicData>
            </a:graphic>
          </wp:inline>
        </w:drawing>
      </w:r>
    </w:p>
    <w:p w14:paraId="13C41D2F">
      <w:pPr>
        <w:pStyle w:val="7"/>
        <w:numPr>
          <w:numId w:val="0"/>
        </w:numPr>
        <w:tabs>
          <w:tab w:val="left" w:pos="743"/>
        </w:tabs>
        <w:spacing w:before="0" w:after="0" w:line="391" w:lineRule="auto"/>
        <w:ind w:right="7304" w:rightChars="0"/>
        <w:jc w:val="left"/>
        <w:rPr>
          <w:sz w:val="22"/>
        </w:rPr>
      </w:pPr>
      <w:r>
        <w:rPr>
          <w:spacing w:val="-2"/>
          <w:sz w:val="22"/>
        </w:rPr>
        <w:t>Hasil:</w:t>
      </w:r>
    </w:p>
    <w:p w14:paraId="11994682">
      <w:pPr>
        <w:pStyle w:val="7"/>
        <w:numPr>
          <w:ilvl w:val="0"/>
          <w:numId w:val="4"/>
        </w:numPr>
        <w:tabs>
          <w:tab w:val="left" w:pos="743"/>
        </w:tabs>
        <w:spacing w:before="0" w:after="0" w:line="289" w:lineRule="exact"/>
        <w:ind w:left="743" w:right="0" w:hanging="360"/>
        <w:jc w:val="left"/>
        <w:rPr>
          <w:sz w:val="22"/>
        </w:rPr>
      </w:pPr>
      <w:r>
        <w:rPr>
          <w:sz w:val="22"/>
        </w:rPr>
        <w:t>Data</w:t>
      </w:r>
      <w:r>
        <w:rPr>
          <w:spacing w:val="-2"/>
          <w:sz w:val="22"/>
        </w:rPr>
        <w:t xml:space="preserve"> </w:t>
      </w:r>
      <w:r>
        <w:rPr>
          <w:sz w:val="22"/>
        </w:rPr>
        <w:t>tersimpan</w:t>
      </w:r>
      <w:r>
        <w:rPr>
          <w:spacing w:val="-2"/>
          <w:sz w:val="22"/>
        </w:rPr>
        <w:t xml:space="preserve"> </w:t>
      </w:r>
      <w:r>
        <w:rPr>
          <w:sz w:val="22"/>
        </w:rPr>
        <w:t>di</w:t>
      </w:r>
      <w:r>
        <w:rPr>
          <w:spacing w:val="-1"/>
          <w:sz w:val="22"/>
        </w:rPr>
        <w:t xml:space="preserve"> </w:t>
      </w:r>
      <w:r>
        <w:rPr>
          <w:spacing w:val="-2"/>
          <w:sz w:val="22"/>
        </w:rPr>
        <w:t>Firestore</w:t>
      </w:r>
    </w:p>
    <w:p w14:paraId="552F965E">
      <w:pPr>
        <w:pStyle w:val="7"/>
        <w:numPr>
          <w:numId w:val="0"/>
        </w:numPr>
        <w:tabs>
          <w:tab w:val="left" w:pos="743"/>
        </w:tabs>
        <w:spacing w:before="0" w:after="0" w:line="289" w:lineRule="exact"/>
        <w:ind w:left="383" w:leftChars="0" w:right="0" w:rightChars="0"/>
        <w:jc w:val="left"/>
        <w:rPr>
          <w:sz w:val="22"/>
        </w:rPr>
      </w:pPr>
    </w:p>
    <w:p w14:paraId="2CDAFC71">
      <w:pPr>
        <w:pStyle w:val="7"/>
        <w:numPr>
          <w:numId w:val="0"/>
        </w:numPr>
        <w:tabs>
          <w:tab w:val="left" w:pos="743"/>
        </w:tabs>
        <w:spacing w:before="181" w:after="0" w:line="240" w:lineRule="auto"/>
        <w:ind w:left="383" w:leftChars="0" w:right="0" w:rightChars="0"/>
        <w:jc w:val="left"/>
        <w:rPr>
          <w:sz w:val="22"/>
        </w:rPr>
      </w:pPr>
      <w:r>
        <w:drawing>
          <wp:inline distT="0" distB="0" distL="114300" distR="114300">
            <wp:extent cx="5762625" cy="1715770"/>
            <wp:effectExtent l="0" t="0" r="3175" b="11430"/>
            <wp:docPr id="1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33"/>
                    <pic:cNvPicPr>
                      <a:picLocks noChangeAspect="1"/>
                    </pic:cNvPicPr>
                  </pic:nvPicPr>
                  <pic:blipFill>
                    <a:blip r:embed="rId67"/>
                    <a:stretch>
                      <a:fillRect/>
                    </a:stretch>
                  </pic:blipFill>
                  <pic:spPr>
                    <a:xfrm>
                      <a:off x="0" y="0"/>
                      <a:ext cx="5762625" cy="1715770"/>
                    </a:xfrm>
                    <a:prstGeom prst="rect">
                      <a:avLst/>
                    </a:prstGeom>
                    <a:noFill/>
                    <a:ln>
                      <a:noFill/>
                    </a:ln>
                  </pic:spPr>
                </pic:pic>
              </a:graphicData>
            </a:graphic>
          </wp:inline>
        </w:drawing>
      </w:r>
    </w:p>
    <w:p w14:paraId="2CEC1338">
      <w:pPr>
        <w:pStyle w:val="7"/>
        <w:numPr>
          <w:ilvl w:val="0"/>
          <w:numId w:val="4"/>
        </w:numPr>
        <w:tabs>
          <w:tab w:val="left" w:pos="743"/>
        </w:tabs>
        <w:spacing w:before="181" w:after="0" w:line="240" w:lineRule="auto"/>
        <w:ind w:left="743" w:right="0" w:hanging="360"/>
        <w:jc w:val="left"/>
        <w:rPr>
          <w:sz w:val="22"/>
        </w:rPr>
      </w:pPr>
      <w:r>
        <w:rPr>
          <w:sz w:val="22"/>
        </w:rPr>
        <w:t>Password</w:t>
      </w:r>
      <w:r>
        <w:rPr>
          <w:spacing w:val="-7"/>
          <w:sz w:val="22"/>
        </w:rPr>
        <w:t xml:space="preserve"> </w:t>
      </w:r>
      <w:r>
        <w:rPr>
          <w:sz w:val="22"/>
        </w:rPr>
        <w:t>ter-</w:t>
      </w:r>
      <w:r>
        <w:rPr>
          <w:spacing w:val="-4"/>
          <w:sz w:val="22"/>
        </w:rPr>
        <w:t>hash</w:t>
      </w:r>
    </w:p>
    <w:p w14:paraId="263523FB">
      <w:pPr>
        <w:pStyle w:val="7"/>
        <w:numPr>
          <w:numId w:val="0"/>
        </w:numPr>
        <w:tabs>
          <w:tab w:val="left" w:pos="743"/>
        </w:tabs>
        <w:spacing w:before="181" w:after="0" w:line="240" w:lineRule="auto"/>
        <w:ind w:left="383" w:leftChars="0" w:right="0" w:rightChars="0"/>
        <w:jc w:val="left"/>
        <w:rPr>
          <w:sz w:val="22"/>
        </w:rPr>
      </w:pPr>
      <w:r>
        <w:drawing>
          <wp:inline distT="0" distB="0" distL="114300" distR="114300">
            <wp:extent cx="5267325" cy="247650"/>
            <wp:effectExtent l="0" t="0" r="3175" b="6350"/>
            <wp:docPr id="1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34"/>
                    <pic:cNvPicPr>
                      <a:picLocks noChangeAspect="1"/>
                    </pic:cNvPicPr>
                  </pic:nvPicPr>
                  <pic:blipFill>
                    <a:blip r:embed="rId68"/>
                    <a:stretch>
                      <a:fillRect/>
                    </a:stretch>
                  </pic:blipFill>
                  <pic:spPr>
                    <a:xfrm>
                      <a:off x="0" y="0"/>
                      <a:ext cx="5267325" cy="247650"/>
                    </a:xfrm>
                    <a:prstGeom prst="rect">
                      <a:avLst/>
                    </a:prstGeom>
                    <a:noFill/>
                    <a:ln>
                      <a:noFill/>
                    </a:ln>
                  </pic:spPr>
                </pic:pic>
              </a:graphicData>
            </a:graphic>
          </wp:inline>
        </w:drawing>
      </w:r>
    </w:p>
    <w:p w14:paraId="1CFB0771">
      <w:pPr>
        <w:pStyle w:val="7"/>
        <w:numPr>
          <w:ilvl w:val="0"/>
          <w:numId w:val="4"/>
        </w:numPr>
        <w:tabs>
          <w:tab w:val="left" w:pos="743"/>
        </w:tabs>
        <w:spacing w:before="184" w:after="0" w:line="240" w:lineRule="auto"/>
        <w:ind w:left="743" w:right="0" w:hanging="360"/>
        <w:jc w:val="left"/>
        <w:rPr>
          <w:sz w:val="22"/>
        </w:rPr>
      </w:pPr>
      <w:r>
        <w:rPr>
          <w:sz w:val="22"/>
        </w:rPr>
        <w:t>Redirect</w:t>
      </w:r>
      <w:r>
        <w:rPr>
          <w:spacing w:val="-1"/>
          <w:sz w:val="22"/>
        </w:rPr>
        <w:t xml:space="preserve"> </w:t>
      </w:r>
      <w:r>
        <w:rPr>
          <w:sz w:val="22"/>
        </w:rPr>
        <w:t>ke</w:t>
      </w:r>
      <w:r>
        <w:rPr>
          <w:spacing w:val="-1"/>
          <w:sz w:val="22"/>
        </w:rPr>
        <w:t xml:space="preserve"> </w:t>
      </w:r>
      <w:r>
        <w:rPr>
          <w:spacing w:val="-2"/>
          <w:sz w:val="22"/>
        </w:rPr>
        <w:t>login</w:t>
      </w:r>
    </w:p>
    <w:p w14:paraId="6223E3F0">
      <w:pPr>
        <w:pStyle w:val="7"/>
        <w:numPr>
          <w:numId w:val="0"/>
        </w:numPr>
        <w:tabs>
          <w:tab w:val="left" w:pos="743"/>
        </w:tabs>
        <w:spacing w:before="184" w:after="0" w:line="240" w:lineRule="auto"/>
        <w:ind w:left="383" w:leftChars="0" w:right="0" w:rightChars="0"/>
        <w:jc w:val="left"/>
        <w:rPr>
          <w:sz w:val="22"/>
        </w:rPr>
      </w:pPr>
      <w:r>
        <w:drawing>
          <wp:inline distT="0" distB="0" distL="114300" distR="114300">
            <wp:extent cx="2103120" cy="2262505"/>
            <wp:effectExtent l="0" t="0" r="5080" b="10795"/>
            <wp:docPr id="1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1"/>
                    <pic:cNvPicPr>
                      <a:picLocks noChangeAspect="1"/>
                    </pic:cNvPicPr>
                  </pic:nvPicPr>
                  <pic:blipFill>
                    <a:blip r:embed="rId69"/>
                    <a:stretch>
                      <a:fillRect/>
                    </a:stretch>
                  </pic:blipFill>
                  <pic:spPr>
                    <a:xfrm>
                      <a:off x="0" y="0"/>
                      <a:ext cx="2103120" cy="2262505"/>
                    </a:xfrm>
                    <a:prstGeom prst="rect">
                      <a:avLst/>
                    </a:prstGeom>
                    <a:noFill/>
                    <a:ln>
                      <a:noFill/>
                    </a:ln>
                  </pic:spPr>
                </pic:pic>
              </a:graphicData>
            </a:graphic>
          </wp:inline>
        </w:drawing>
      </w:r>
    </w:p>
    <w:p w14:paraId="547C714B">
      <w:pPr>
        <w:pStyle w:val="7"/>
        <w:numPr>
          <w:numId w:val="0"/>
        </w:numPr>
        <w:tabs>
          <w:tab w:val="left" w:pos="743"/>
        </w:tabs>
        <w:spacing w:before="184" w:after="0" w:line="240" w:lineRule="auto"/>
        <w:ind w:left="383" w:leftChars="0" w:right="0" w:rightChars="0"/>
        <w:jc w:val="left"/>
        <w:rPr>
          <w:sz w:val="22"/>
        </w:rPr>
      </w:pPr>
    </w:p>
    <w:p w14:paraId="5C0C13A2">
      <w:pPr>
        <w:pStyle w:val="4"/>
        <w:spacing w:before="103"/>
        <w:ind w:left="0"/>
        <w:rPr>
          <w:sz w:val="20"/>
        </w:rPr>
      </w:pPr>
      <w:r>
        <w:rPr>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249555</wp:posOffset>
                </wp:positionV>
                <wp:extent cx="5732780" cy="19685"/>
                <wp:effectExtent l="0" t="0" r="0" b="0"/>
                <wp:wrapTopAndBottom/>
                <wp:docPr id="96" name="Group 96"/>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7" name="Graphic 97"/>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98" name="Graphic 98"/>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9" name="Graphic 99"/>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00" name="Graphic 100"/>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01" name="Graphic 101"/>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02" name="Graphic 102"/>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55pt;width:451.4pt;mso-position-horizontal-relative:page;mso-wrap-distance-bottom:0pt;mso-wrap-distance-top:0pt;z-index:-251639808;mso-width-relative:page;mso-height-relative:page;" coordsize="5732780,19685" o:gfxdata="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5YDh&#10;otkAAAAKAQAADwAAAAAAAAABACAAAAAiAAAAZHJzL2Rvd25yZXYueG1sUEsBAhQAFAAAAAgAh07i&#10;QEtzVk0iBAAADhcAAA4AAAAAAAAAAQAgAAAAKAEAAGRycy9lMm9Eb2MueG1sUEsFBgAAAAAGAAYA&#10;WQEAALwHAAAAAA==&#10;">
                <o:lock v:ext="edit" aspectratio="f"/>
                <v:shape id="Graphic 97" o:spid="_x0000_s1026" o:spt="100" style="position:absolute;left:0;top:0;height:19050;width:5731510;" fillcolor="#9F9F9F" filled="t" stroked="f" coordsize="5731510,19050" o:gfxdata="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iaIe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98" o:spid="_x0000_s1026" o:spt="100" style="position:absolute;left:5729859;top:634;height:2540;width:2540;" fillcolor="#E2E2E2" filled="t" stroked="f" coordsize="2540,2540" o:gfxdata="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EPR0W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99" o:spid="_x0000_s1026" o:spt="100" style="position:absolute;left:0;top:634;height:16510;width:5732780;" fillcolor="#9F9F9F" filled="t" stroked="f" coordsize="5732780,16510" o:gfxdata="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PpB0&#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100" o:spid="_x0000_s1026" o:spt="100" style="position:absolute;left:5729859;top:3175;height:13970;width:2540;" fillcolor="#E2E2E2" filled="t" stroked="f" coordsize="2540,13970" o:gfxdata="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GTvi/&#10;AAAA3A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101" o:spid="_x0000_s1026" o:spt="100" style="position:absolute;left:0;top:17145;height:2540;width:2540;" fillcolor="#9F9F9F" filled="t" stroked="f" coordsize="2540,2540" o:gfxdata="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1GH65AAAA3AAA&#10;AA8AAAAAAAAAAQAgAAAAIgAAAGRycy9kb3ducmV2LnhtbFBLAQIUABQAAAAIAIdO4kAzLwWeOwAA&#10;ADkAAAAQAAAAAAAAAAEAIAAAAAgBAABkcnMvc2hhcGV4bWwueG1sUEsFBgAAAAAGAAYAWwEAALID&#10;AAAAAA==&#10;" path="m2540,0l0,0,0,2539,2540,2539,2540,0xe">
                  <v:fill on="t" focussize="0,0"/>
                  <v:stroke on="f"/>
                  <v:imagedata o:title=""/>
                  <o:lock v:ext="edit" aspectratio="f"/>
                  <v:textbox inset="0mm,0mm,0mm,0mm"/>
                </v:shape>
                <v:shape id="Graphic 102" o:spid="_x0000_s1026" o:spt="100" style="position:absolute;left:0;top:17157;height:2540;width:5732780;" fillcolor="#E2E2E2" filled="t" stroked="f" coordsize="5732780,2540" o:gfxdata="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QNTDugAAANwA&#10;AAAPAAAAAAAAAAEAIAAAACIAAABkcnMvZG93bnJldi54bWxQSwECFAAUAAAACACHTuJAMy8FnjsA&#10;AAA5AAAAEAAAAAAAAAABACAAAAAJAQAAZHJzL3NoYXBleG1sLnhtbFBLBQYAAAAABgAGAFsBAACz&#10;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06B0C0D0">
      <w:pPr>
        <w:pStyle w:val="4"/>
        <w:spacing w:before="234" w:line="391" w:lineRule="auto"/>
        <w:ind w:right="6379"/>
      </w:pPr>
      <w:r>
        <w:rPr>
          <w:color w:val="008462"/>
          <w:spacing w:val="-109"/>
          <w:w w:val="180"/>
        </w:rPr>
        <w:t xml:space="preserve"> </w:t>
      </w:r>
      <w:r>
        <w:rPr>
          <w:color w:val="ADDDFF"/>
          <w:spacing w:val="-303"/>
          <w:w w:val="180"/>
        </w:rPr>
        <w:t>^</w:t>
      </w:r>
      <w:r>
        <w:rPr>
          <w:color w:val="C3EE3B"/>
          <w:spacing w:val="-109"/>
          <w:w w:val="180"/>
        </w:rPr>
        <w:t xml:space="preserve"> </w:t>
      </w:r>
      <w:r>
        <w:rPr>
          <w:color w:val="008462"/>
          <w:spacing w:val="-2"/>
          <w:w w:val="300"/>
        </w:rPr>
        <w:t>`</w:t>
      </w:r>
      <w:r>
        <w:rPr>
          <w:color w:val="008462"/>
          <w:spacing w:val="-121"/>
          <w:w w:val="300"/>
        </w:rPr>
        <w:t xml:space="preserve"> </w:t>
      </w:r>
      <w:r>
        <w:rPr>
          <w:spacing w:val="-2"/>
          <w:w w:val="110"/>
        </w:rPr>
        <w:t>Uji</w:t>
      </w:r>
      <w:r>
        <w:rPr>
          <w:spacing w:val="-15"/>
          <w:w w:val="110"/>
        </w:rPr>
        <w:t xml:space="preserve"> </w:t>
      </w:r>
      <w:r>
        <w:rPr>
          <w:spacing w:val="-2"/>
          <w:w w:val="110"/>
        </w:rPr>
        <w:t>2</w:t>
      </w:r>
      <w:r>
        <w:rPr>
          <w:spacing w:val="-14"/>
          <w:w w:val="110"/>
        </w:rPr>
        <w:t xml:space="preserve"> </w:t>
      </w:r>
      <w:r>
        <w:rPr>
          <w:spacing w:val="-2"/>
          <w:w w:val="110"/>
        </w:rPr>
        <w:t>–</w:t>
      </w:r>
      <w:r>
        <w:rPr>
          <w:spacing w:val="-15"/>
          <w:w w:val="110"/>
        </w:rPr>
        <w:t xml:space="preserve"> </w:t>
      </w:r>
      <w:r>
        <w:rPr>
          <w:spacing w:val="-2"/>
          <w:w w:val="110"/>
        </w:rPr>
        <w:t>Email</w:t>
      </w:r>
      <w:r>
        <w:rPr>
          <w:spacing w:val="-14"/>
          <w:w w:val="110"/>
        </w:rPr>
        <w:t xml:space="preserve"> </w:t>
      </w:r>
      <w:r>
        <w:rPr>
          <w:spacing w:val="-2"/>
          <w:w w:val="110"/>
        </w:rPr>
        <w:t>Sudah</w:t>
      </w:r>
      <w:r>
        <w:rPr>
          <w:spacing w:val="-15"/>
          <w:w w:val="110"/>
        </w:rPr>
        <w:t xml:space="preserve"> </w:t>
      </w:r>
      <w:r>
        <w:rPr>
          <w:spacing w:val="-2"/>
          <w:w w:val="110"/>
        </w:rPr>
        <w:t>Ada Input:</w:t>
      </w:r>
    </w:p>
    <w:p w14:paraId="5B962897">
      <w:pPr>
        <w:pStyle w:val="7"/>
        <w:numPr>
          <w:ilvl w:val="0"/>
          <w:numId w:val="4"/>
        </w:numPr>
        <w:tabs>
          <w:tab w:val="left" w:pos="743"/>
        </w:tabs>
        <w:spacing w:before="0" w:after="0" w:line="391" w:lineRule="auto"/>
        <w:ind w:left="23" w:right="6707" w:firstLine="360"/>
        <w:jc w:val="left"/>
        <w:rPr>
          <w:sz w:val="22"/>
        </w:rPr>
      </w:pPr>
      <w:r>
        <w:rPr>
          <w:sz w:val="22"/>
        </w:rPr>
        <w:t>Email</w:t>
      </w:r>
      <w:r>
        <w:rPr>
          <w:spacing w:val="-16"/>
          <w:sz w:val="22"/>
        </w:rPr>
        <w:t xml:space="preserve"> </w:t>
      </w:r>
      <w:r>
        <w:rPr>
          <w:sz w:val="22"/>
        </w:rPr>
        <w:t>yang</w:t>
      </w:r>
      <w:r>
        <w:rPr>
          <w:spacing w:val="-15"/>
          <w:sz w:val="22"/>
        </w:rPr>
        <w:t xml:space="preserve"> </w:t>
      </w:r>
      <w:r>
        <w:rPr>
          <w:sz w:val="22"/>
        </w:rPr>
        <w:t xml:space="preserve">sama </w:t>
      </w:r>
      <w:r>
        <w:rPr>
          <w:spacing w:val="-2"/>
          <w:sz w:val="22"/>
        </w:rPr>
        <w:t>Hasil:</w:t>
      </w:r>
    </w:p>
    <w:p w14:paraId="5C6378E0">
      <w:pPr>
        <w:pStyle w:val="7"/>
        <w:numPr>
          <w:ilvl w:val="0"/>
          <w:numId w:val="4"/>
        </w:numPr>
        <w:tabs>
          <w:tab w:val="left" w:pos="743"/>
        </w:tabs>
        <w:spacing w:before="0" w:after="0" w:line="291" w:lineRule="exact"/>
        <w:ind w:left="743" w:right="0" w:hanging="360"/>
        <w:jc w:val="left"/>
        <w:rPr>
          <w:sz w:val="22"/>
        </w:rPr>
      </w:pPr>
      <w:r>
        <w:rPr>
          <w:sz w:val="22"/>
        </w:rPr>
        <w:t>Error</w:t>
      </w:r>
      <w:r>
        <w:rPr>
          <w:spacing w:val="-4"/>
          <w:sz w:val="22"/>
        </w:rPr>
        <w:t xml:space="preserve"> </w:t>
      </w:r>
      <w:r>
        <w:rPr>
          <w:spacing w:val="-5"/>
          <w:sz w:val="22"/>
        </w:rPr>
        <w:t>400</w:t>
      </w:r>
    </w:p>
    <w:p w14:paraId="2276CBF4">
      <w:pPr>
        <w:pStyle w:val="7"/>
        <w:numPr>
          <w:ilvl w:val="0"/>
          <w:numId w:val="4"/>
        </w:numPr>
        <w:tabs>
          <w:tab w:val="left" w:pos="743"/>
        </w:tabs>
        <w:spacing w:before="182" w:after="0" w:line="240" w:lineRule="auto"/>
        <w:ind w:left="743" w:right="0" w:hanging="360"/>
        <w:jc w:val="left"/>
        <w:rPr>
          <w:sz w:val="22"/>
        </w:rPr>
      </w:pPr>
      <w:r>
        <w:rPr>
          <w:sz w:val="22"/>
        </w:rPr>
        <w:t>Message:</w:t>
      </w:r>
      <w:r>
        <w:rPr>
          <w:spacing w:val="-3"/>
          <w:sz w:val="22"/>
        </w:rPr>
        <w:t xml:space="preserve"> </w:t>
      </w:r>
      <w:r>
        <w:rPr>
          <w:sz w:val="22"/>
        </w:rPr>
        <w:t>Email</w:t>
      </w:r>
      <w:r>
        <w:rPr>
          <w:spacing w:val="-3"/>
          <w:sz w:val="22"/>
        </w:rPr>
        <w:t xml:space="preserve"> </w:t>
      </w:r>
      <w:r>
        <w:rPr>
          <w:sz w:val="22"/>
        </w:rPr>
        <w:t>already</w:t>
      </w:r>
      <w:r>
        <w:rPr>
          <w:spacing w:val="-2"/>
          <w:sz w:val="22"/>
        </w:rPr>
        <w:t xml:space="preserve"> exists</w:t>
      </w:r>
    </w:p>
    <w:p w14:paraId="7AF8C70D">
      <w:pPr>
        <w:pStyle w:val="7"/>
        <w:numPr>
          <w:numId w:val="0"/>
        </w:numPr>
        <w:tabs>
          <w:tab w:val="left" w:pos="743"/>
        </w:tabs>
        <w:spacing w:before="182" w:after="0" w:line="240" w:lineRule="auto"/>
        <w:ind w:left="383" w:leftChars="0" w:right="0" w:rightChars="0"/>
        <w:jc w:val="left"/>
        <w:rPr>
          <w:sz w:val="22"/>
        </w:rPr>
      </w:pPr>
      <w:r>
        <w:drawing>
          <wp:inline distT="0" distB="0" distL="114300" distR="114300">
            <wp:extent cx="1973580" cy="2383155"/>
            <wp:effectExtent l="0" t="0" r="7620" b="4445"/>
            <wp:docPr id="1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5"/>
                    <pic:cNvPicPr>
                      <a:picLocks noChangeAspect="1"/>
                    </pic:cNvPicPr>
                  </pic:nvPicPr>
                  <pic:blipFill>
                    <a:blip r:embed="rId70"/>
                    <a:stretch>
                      <a:fillRect/>
                    </a:stretch>
                  </pic:blipFill>
                  <pic:spPr>
                    <a:xfrm>
                      <a:off x="0" y="0"/>
                      <a:ext cx="1973580" cy="2383155"/>
                    </a:xfrm>
                    <a:prstGeom prst="rect">
                      <a:avLst/>
                    </a:prstGeom>
                    <a:noFill/>
                    <a:ln>
                      <a:noFill/>
                    </a:ln>
                  </pic:spPr>
                </pic:pic>
              </a:graphicData>
            </a:graphic>
          </wp:inline>
        </w:drawing>
      </w:r>
    </w:p>
    <w:p w14:paraId="78D98433">
      <w:pPr>
        <w:pStyle w:val="4"/>
        <w:spacing w:before="101"/>
        <w:ind w:left="0"/>
        <w:rPr>
          <w:sz w:val="20"/>
        </w:rPr>
      </w:pPr>
      <w:r>
        <w:rPr>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248285</wp:posOffset>
                </wp:positionV>
                <wp:extent cx="5732780" cy="20320"/>
                <wp:effectExtent l="0" t="0" r="0" b="0"/>
                <wp:wrapTopAndBottom/>
                <wp:docPr id="103" name="Group 103"/>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04" name="Graphic 104"/>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105" name="Graphic 105"/>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06" name="Graphic 106"/>
                        <wps:cNvSpPr/>
                        <wps:spPr>
                          <a:xfrm>
                            <a:off x="0" y="888"/>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07" name="Graphic 107"/>
                        <wps:cNvSpPr/>
                        <wps:spPr>
                          <a:xfrm>
                            <a:off x="5729859" y="3429"/>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108" name="Graphic 108"/>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09" name="Graphic 109"/>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55pt;height:1.6pt;width:451.4pt;mso-position-horizontal-relative:page;mso-wrap-distance-bottom:0pt;mso-wrap-distance-top:0pt;z-index:-251639808;mso-width-relative:page;mso-height-relative:page;" coordsize="5732780,20320" o:gfxdata="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DRI04y2QAAAAoBAAAPAAAAAAAAAAEAIAAAACIA&#10;AABkcnMvZG93bnJldi54bWxQSwECFAAUAAAACACHTuJAPJ0IUwkEAAAWFwAADgAAAAAAAAABACAA&#10;AAAoAQAAZHJzL2Uyb0RvYy54bWxQSwUGAAAAAAYABgBZAQAAowcAAAAA&#10;">
                <o:lock v:ext="edit" aspectratio="f"/>
                <v:shape id="Graphic 104" o:spid="_x0000_s1026" o:spt="100" style="position:absolute;left:0;top:0;height:19050;width:5731510;" fillcolor="#9F9F9F" filled="t" stroked="f" coordsize="5731510,19050" o:gfxdata="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jSem5AAAA3AAA&#10;AA8AAAAAAAAAAQAgAAAAIgAAAGRycy9kb3ducmV2LnhtbFBLAQIUABQAAAAIAIdO4kAzLwWeOwAA&#10;ADkAAAAQAAAAAAAAAAEAIAAAAAgBAABkcnMvc2hhcGV4bWwueG1sUEsFBgAAAAAGAAYAWwEAALID&#10;AAAAAA==&#10;" path="m5731497,0l0,0,0,889,0,3429,0,19050,5731497,19050,5731497,0xe">
                  <v:fill on="t" focussize="0,0"/>
                  <v:stroke on="f"/>
                  <v:imagedata o:title=""/>
                  <o:lock v:ext="edit" aspectratio="f"/>
                  <v:textbox inset="0mm,0mm,0mm,0mm"/>
                </v:shape>
                <v:shape id="Graphic 105" o:spid="_x0000_s1026" o:spt="100" style="position:absolute;left:5729859;top:888;height:2540;width:2540;" fillcolor="#E2E2E2" filled="t" stroked="f" coordsize="2540,2540" o:gfxdata="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VkiugAAANw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106" o:spid="_x0000_s1026" o:spt="100" style="position:absolute;left:0;top:888;height:16510;width:5732780;" fillcolor="#9F9F9F" filled="t" stroked="f" coordsize="5732780,16510" o:gfxdata="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cA2G/&#10;AAAA3AAAAA8AAAAAAAAAAQAgAAAAIgAAAGRycy9kb3ducmV2LnhtbFBLAQIUABQAAAAIAIdO4kAz&#10;LwWeOwAAADkAAAAQAAAAAAAAAAEAIAAAAA4BAABkcnMvc2hhcGV4bWwueG1sUEsFBgAAAAAGAAYA&#10;WwEAALgDAAAAAA==&#10;" path="m2540,2540l0,2540,0,16510,2540,16510,2540,2540xem5732399,0l5729846,0,5729846,2540,5732399,2540,5732399,0xe">
                  <v:fill on="t" focussize="0,0"/>
                  <v:stroke on="f"/>
                  <v:imagedata o:title=""/>
                  <o:lock v:ext="edit" aspectratio="f"/>
                  <v:textbox inset="0mm,0mm,0mm,0mm"/>
                </v:shape>
                <v:shape id="Graphic 107" o:spid="_x0000_s1026" o:spt="100" style="position:absolute;left:5729859;top:3429;height:13970;width:2540;" fillcolor="#E2E2E2" filled="t" stroked="f" coordsize="2540,13970" o:gfxdata="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9aMvQAA&#10;ANw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108" o:spid="_x0000_s1026" o:spt="100" style="position:absolute;left:0;top:17398;height:2540;width:2540;" fillcolor="#9F9F9F" filled="t" stroked="f" coordsize="2540,2540" o:gfxdata="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j7Hj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09" o:spid="_x0000_s1026" o:spt="100" style="position:absolute;left:0;top:17398;height:2540;width:5732780;" fillcolor="#E2E2E2" filled="t" stroked="f" coordsize="5732780,2540" o:gfxdata="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Gsr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3F552D32">
      <w:pPr>
        <w:pStyle w:val="4"/>
        <w:spacing w:before="234" w:line="391" w:lineRule="auto"/>
        <w:ind w:right="6543"/>
      </w:pPr>
      <w:r>
        <w:rPr>
          <w:color w:val="008462"/>
          <w:spacing w:val="-82"/>
          <w:w w:val="135"/>
        </w:rPr>
        <w:t xml:space="preserve"> </w:t>
      </w:r>
      <w:r>
        <w:rPr>
          <w:color w:val="008462"/>
          <w:spacing w:val="-303"/>
          <w:w w:val="135"/>
        </w:rPr>
        <w:t>`</w:t>
      </w:r>
      <w:r>
        <w:rPr>
          <w:color w:val="C3EE3B"/>
          <w:spacing w:val="-82"/>
          <w:w w:val="135"/>
        </w:rPr>
        <w:t xml:space="preserve"> </w:t>
      </w:r>
      <w:r>
        <w:rPr>
          <w:color w:val="ADDDFF"/>
          <w:spacing w:val="-4"/>
          <w:w w:val="135"/>
        </w:rPr>
        <w:t>^</w:t>
      </w:r>
      <w:r>
        <w:rPr>
          <w:color w:val="ADDDFF"/>
          <w:spacing w:val="-22"/>
          <w:w w:val="135"/>
        </w:rPr>
        <w:t xml:space="preserve"> </w:t>
      </w:r>
      <w:r>
        <w:rPr>
          <w:spacing w:val="-4"/>
          <w:w w:val="110"/>
        </w:rPr>
        <w:t>Uji</w:t>
      </w:r>
      <w:r>
        <w:rPr>
          <w:spacing w:val="-12"/>
          <w:w w:val="110"/>
        </w:rPr>
        <w:t xml:space="preserve"> </w:t>
      </w:r>
      <w:r>
        <w:rPr>
          <w:spacing w:val="-4"/>
          <w:w w:val="110"/>
        </w:rPr>
        <w:t>3</w:t>
      </w:r>
      <w:r>
        <w:rPr>
          <w:spacing w:val="-13"/>
          <w:w w:val="110"/>
        </w:rPr>
        <w:t xml:space="preserve"> </w:t>
      </w:r>
      <w:r>
        <w:rPr>
          <w:spacing w:val="-4"/>
          <w:w w:val="110"/>
        </w:rPr>
        <w:t>–</w:t>
      </w:r>
      <w:r>
        <w:rPr>
          <w:spacing w:val="-12"/>
          <w:w w:val="110"/>
        </w:rPr>
        <w:t xml:space="preserve"> </w:t>
      </w:r>
      <w:r>
        <w:rPr>
          <w:spacing w:val="-4"/>
          <w:w w:val="110"/>
        </w:rPr>
        <w:t>Method</w:t>
      </w:r>
      <w:r>
        <w:rPr>
          <w:spacing w:val="-13"/>
          <w:w w:val="110"/>
        </w:rPr>
        <w:t xml:space="preserve"> </w:t>
      </w:r>
      <w:r>
        <w:rPr>
          <w:spacing w:val="-4"/>
          <w:w w:val="110"/>
        </w:rPr>
        <w:t xml:space="preserve">GET </w:t>
      </w:r>
      <w:r>
        <w:rPr>
          <w:spacing w:val="-2"/>
          <w:w w:val="110"/>
        </w:rPr>
        <w:t>Akses:</w:t>
      </w:r>
    </w:p>
    <w:p w14:paraId="1550A0FC">
      <w:pPr>
        <w:pStyle w:val="4"/>
        <w:spacing w:line="291" w:lineRule="exact"/>
      </w:pPr>
      <w:r>
        <w:rPr>
          <w:spacing w:val="-2"/>
        </w:rPr>
        <w:t>/api/register</w:t>
      </w:r>
    </w:p>
    <w:p w14:paraId="3EE15597">
      <w:pPr>
        <w:pStyle w:val="4"/>
        <w:spacing w:after="0" w:line="291" w:lineRule="exact"/>
        <w:sectPr>
          <w:pgSz w:w="11910" w:h="16840"/>
          <w:pgMar w:top="1360" w:right="1417" w:bottom="280" w:left="1417" w:header="720" w:footer="720" w:gutter="0"/>
          <w:cols w:space="720" w:num="1"/>
        </w:sectPr>
      </w:pPr>
    </w:p>
    <w:p w14:paraId="290C2253">
      <w:pPr>
        <w:pStyle w:val="4"/>
        <w:spacing w:before="22"/>
      </w:pPr>
      <w:r>
        <w:rPr>
          <w:spacing w:val="-2"/>
        </w:rPr>
        <w:t>Hasil:</w:t>
      </w:r>
    </w:p>
    <w:p w14:paraId="12B152E2">
      <w:pPr>
        <w:pStyle w:val="7"/>
        <w:numPr>
          <w:ilvl w:val="0"/>
          <w:numId w:val="4"/>
        </w:numPr>
        <w:tabs>
          <w:tab w:val="left" w:pos="743"/>
        </w:tabs>
        <w:spacing w:before="184" w:after="0" w:line="240" w:lineRule="auto"/>
        <w:ind w:left="743" w:right="0" w:hanging="360"/>
        <w:jc w:val="left"/>
        <w:rPr>
          <w:sz w:val="22"/>
        </w:rPr>
      </w:pPr>
      <w:r>
        <w:rPr>
          <w:sz w:val="22"/>
        </w:rPr>
        <w:t>405</w:t>
      </w:r>
      <w:r>
        <w:rPr>
          <w:spacing w:val="-3"/>
          <w:sz w:val="22"/>
        </w:rPr>
        <w:t xml:space="preserve"> </w:t>
      </w:r>
      <w:r>
        <w:rPr>
          <w:sz w:val="22"/>
        </w:rPr>
        <w:t>Method</w:t>
      </w:r>
      <w:r>
        <w:rPr>
          <w:spacing w:val="-2"/>
          <w:sz w:val="22"/>
        </w:rPr>
        <w:t xml:space="preserve"> </w:t>
      </w:r>
      <w:r>
        <w:rPr>
          <w:sz w:val="22"/>
        </w:rPr>
        <w:t>Not</w:t>
      </w:r>
      <w:r>
        <w:rPr>
          <w:spacing w:val="-2"/>
          <w:sz w:val="22"/>
        </w:rPr>
        <w:t xml:space="preserve"> Allowed</w:t>
      </w:r>
    </w:p>
    <w:p w14:paraId="4BBDFE49">
      <w:pPr>
        <w:pStyle w:val="7"/>
        <w:numPr>
          <w:numId w:val="0"/>
        </w:numPr>
        <w:tabs>
          <w:tab w:val="left" w:pos="743"/>
        </w:tabs>
        <w:spacing w:before="184" w:after="0" w:line="240" w:lineRule="auto"/>
        <w:ind w:left="383" w:leftChars="0" w:right="0" w:rightChars="0"/>
        <w:jc w:val="left"/>
        <w:rPr>
          <w:sz w:val="22"/>
        </w:rPr>
      </w:pPr>
      <w:r>
        <w:drawing>
          <wp:inline distT="0" distB="0" distL="114300" distR="114300">
            <wp:extent cx="5755640" cy="1534795"/>
            <wp:effectExtent l="0" t="0" r="10160" b="1905"/>
            <wp:docPr id="1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6"/>
                    <pic:cNvPicPr>
                      <a:picLocks noChangeAspect="1"/>
                    </pic:cNvPicPr>
                  </pic:nvPicPr>
                  <pic:blipFill>
                    <a:blip r:embed="rId71"/>
                    <a:stretch>
                      <a:fillRect/>
                    </a:stretch>
                  </pic:blipFill>
                  <pic:spPr>
                    <a:xfrm>
                      <a:off x="0" y="0"/>
                      <a:ext cx="5755640" cy="1534795"/>
                    </a:xfrm>
                    <a:prstGeom prst="rect">
                      <a:avLst/>
                    </a:prstGeom>
                    <a:noFill/>
                    <a:ln>
                      <a:noFill/>
                    </a:ln>
                  </pic:spPr>
                </pic:pic>
              </a:graphicData>
            </a:graphic>
          </wp:inline>
        </w:drawing>
      </w:r>
    </w:p>
    <w:p w14:paraId="7195F90F">
      <w:pPr>
        <w:pStyle w:val="4"/>
        <w:spacing w:before="104"/>
        <w:ind w:left="0"/>
        <w:rPr>
          <w:sz w:val="20"/>
        </w:rPr>
      </w:pPr>
      <w:r>
        <w:rPr>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110" name="Group 110"/>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11" name="Graphic 111"/>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12" name="Graphic 112"/>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13" name="Graphic 113"/>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14" name="Graphic 114"/>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15" name="Graphic 115"/>
                        <wps:cNvSpPr/>
                        <wps:spPr>
                          <a:xfrm>
                            <a:off x="0"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16" name="Graphic 116"/>
                        <wps:cNvSpPr/>
                        <wps:spPr>
                          <a:xfrm>
                            <a:off x="0" y="16890"/>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38784;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">
                <o:lock v:ext="edit" aspectratio="f"/>
                <v:shape id="Graphic 111" o:spid="_x0000_s1026" o:spt="100" style="position:absolute;left:0;top:0;height:19050;width:5731510;" fillcolor="#9F9F9F" filled="t" stroked="f" coordsize="5731510,19050" o:gfxdata="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NfKy5AAAA3AAA&#10;AA8AAAAAAAAAAQAgAAAAIgAAAGRycy9kb3ducmV2LnhtbFBLAQIUABQAAAAIAIdO4kAzLwWeOwAA&#10;ADkAAAAQAAAAAAAAAAEAIAAAAAgBAABkcnMvc2hhcGV4bWwueG1sUEsFBgAAAAAGAAYAWwEAALID&#10;AAAAAA==&#10;" path="m5731497,0l0,0,0,254,0,2794,0,19050,5731497,19050,5731497,0xe">
                  <v:fill on="t" focussize="0,0"/>
                  <v:stroke on="f"/>
                  <v:imagedata o:title=""/>
                  <o:lock v:ext="edit" aspectratio="f"/>
                  <v:textbox inset="0mm,0mm,0mm,0mm"/>
                </v:shape>
                <v:shape id="Graphic 112" o:spid="_x0000_s1026" o:spt="100" style="position:absolute;left:5729859;top:253;height:2540;width:2540;" fillcolor="#E2E2E2" filled="t" stroked="f" coordsize="2540,2540" o:gfxdata="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VXi7gAAADc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113" o:spid="_x0000_s1026" o:spt="100" style="position:absolute;left:0;top:253;height:16510;width:5732780;" fillcolor="#9F9F9F" filled="t" stroked="f" coordsize="5732780,16510" o:gfxdata="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2JL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14" o:spid="_x0000_s1026" o:spt="100" style="position:absolute;left:5729859;top:2793;height:13970;width:2540;" fillcolor="#E2E2E2" filled="t" stroked="f" coordsize="2540,13970" o:gfxdata="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N4m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15" o:spid="_x0000_s1026" o:spt="100" style="position:absolute;left:0;top:16891;height:2540;width:2540;" fillcolor="#9F9F9F" filled="t" stroked="f" coordsize="2540,2540" o:gfxdata="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4ig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16" o:spid="_x0000_s1026" o:spt="100" style="position:absolute;left:0;top:16890;height:2540;width:5732780;" fillcolor="#E2E2E2" filled="t" stroked="f" coordsize="5732780,2540" o:gfxdata="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okQd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6AFA3A41">
      <w:pPr>
        <w:pStyle w:val="4"/>
        <w:spacing w:before="234" w:line="391" w:lineRule="auto"/>
        <w:ind w:right="5492"/>
      </w:pPr>
      <w:r>
        <w:rPr>
          <w:color w:val="E0D7EB"/>
          <w:spacing w:val="-303"/>
          <w:w w:val="149"/>
        </w:rPr>
        <w:t>ç</w:t>
      </w:r>
      <w:r>
        <w:rPr>
          <w:color w:val="B4ACBB"/>
          <w:spacing w:val="-303"/>
          <w:w w:val="149"/>
        </w:rPr>
        <w:t>#</w:t>
      </w:r>
      <w:r>
        <w:rPr>
          <w:color w:val="00D26A"/>
          <w:spacing w:val="-61"/>
        </w:rPr>
        <w:t xml:space="preserve"> </w:t>
      </w:r>
      <w:r>
        <w:rPr>
          <w:color w:val="F7098D"/>
          <w:spacing w:val="-303"/>
          <w:w w:val="215"/>
        </w:rPr>
        <w:t>¡</w:t>
      </w:r>
      <w:r>
        <w:rPr>
          <w:color w:val="00A6EC"/>
          <w:w w:val="84"/>
        </w:rPr>
        <w:t>/</w:t>
      </w:r>
      <w:r>
        <w:rPr>
          <w:color w:val="00A6EC"/>
          <w:spacing w:val="-30"/>
          <w:w w:val="149"/>
        </w:rPr>
        <w:t xml:space="preserve"> </w:t>
      </w:r>
      <w:r>
        <w:rPr>
          <w:spacing w:val="-2"/>
          <w:w w:val="110"/>
        </w:rPr>
        <w:t>E.</w:t>
      </w:r>
      <w:r>
        <w:rPr>
          <w:spacing w:val="-15"/>
          <w:w w:val="110"/>
        </w:rPr>
        <w:t xml:space="preserve"> </w:t>
      </w:r>
      <w:r>
        <w:rPr>
          <w:spacing w:val="-2"/>
          <w:w w:val="110"/>
        </w:rPr>
        <w:t>Struktur</w:t>
      </w:r>
      <w:r>
        <w:rPr>
          <w:spacing w:val="-14"/>
          <w:w w:val="110"/>
        </w:rPr>
        <w:t xml:space="preserve"> </w:t>
      </w:r>
      <w:r>
        <w:rPr>
          <w:spacing w:val="-2"/>
          <w:w w:val="110"/>
        </w:rPr>
        <w:t>Database</w:t>
      </w:r>
      <w:r>
        <w:rPr>
          <w:spacing w:val="-14"/>
          <w:w w:val="110"/>
        </w:rPr>
        <w:t xml:space="preserve"> </w:t>
      </w:r>
      <w:r>
        <w:rPr>
          <w:spacing w:val="-2"/>
          <w:w w:val="110"/>
        </w:rPr>
        <w:t xml:space="preserve">(Firestore) </w:t>
      </w:r>
      <w:r>
        <w:rPr>
          <w:w w:val="110"/>
        </w:rPr>
        <w:t>Collection:</w:t>
      </w:r>
      <w:r>
        <w:rPr>
          <w:spacing w:val="-3"/>
          <w:w w:val="110"/>
        </w:rPr>
        <w:t xml:space="preserve"> </w:t>
      </w:r>
      <w:r>
        <w:rPr>
          <w:w w:val="110"/>
        </w:rPr>
        <w:t>users</w:t>
      </w:r>
    </w:p>
    <w:p w14:paraId="21E72B30">
      <w:pPr>
        <w:pStyle w:val="4"/>
        <w:spacing w:line="289" w:lineRule="exact"/>
      </w:pPr>
      <w:r>
        <w:rPr>
          <w:spacing w:val="-2"/>
        </w:rPr>
        <w:t>Field:</w:t>
      </w:r>
    </w:p>
    <w:p w14:paraId="28F05FC1">
      <w:pPr>
        <w:pStyle w:val="4"/>
        <w:spacing w:before="3"/>
        <w:ind w:left="0"/>
        <w:rPr>
          <w:sz w:val="15"/>
        </w:rPr>
      </w:pPr>
    </w:p>
    <w:tbl>
      <w:tblPr>
        <w:tblStyle w:val="3"/>
        <w:tblW w:w="0" w:type="auto"/>
        <w:tblInd w:w="6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021"/>
        <w:gridCol w:w="1522"/>
      </w:tblGrid>
      <w:tr w14:paraId="68B9092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021" w:type="dxa"/>
            <w:shd w:val="clear" w:color="auto" w:fill="EC7C30"/>
          </w:tcPr>
          <w:p w14:paraId="29C0B4A0">
            <w:pPr>
              <w:pStyle w:val="8"/>
              <w:spacing w:before="26"/>
              <w:rPr>
                <w:sz w:val="22"/>
              </w:rPr>
            </w:pPr>
            <w:r>
              <w:rPr>
                <w:spacing w:val="-2"/>
                <w:sz w:val="22"/>
              </w:rPr>
              <w:t>Field</w:t>
            </w:r>
          </w:p>
        </w:tc>
        <w:tc>
          <w:tcPr>
            <w:tcW w:w="1522" w:type="dxa"/>
            <w:shd w:val="clear" w:color="auto" w:fill="EC7C30"/>
          </w:tcPr>
          <w:p w14:paraId="1DD0DBA2">
            <w:pPr>
              <w:pStyle w:val="8"/>
              <w:spacing w:before="26"/>
              <w:ind w:left="29"/>
              <w:rPr>
                <w:sz w:val="22"/>
              </w:rPr>
            </w:pPr>
            <w:r>
              <w:rPr>
                <w:spacing w:val="-4"/>
                <w:sz w:val="22"/>
              </w:rPr>
              <w:t>Tipe</w:t>
            </w:r>
          </w:p>
        </w:tc>
      </w:tr>
      <w:tr w14:paraId="1E2D967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021" w:type="dxa"/>
          </w:tcPr>
          <w:p w14:paraId="6BDC31AF">
            <w:pPr>
              <w:pStyle w:val="8"/>
              <w:rPr>
                <w:sz w:val="22"/>
              </w:rPr>
            </w:pPr>
            <w:r>
              <w:rPr>
                <w:spacing w:val="-2"/>
                <w:sz w:val="22"/>
              </w:rPr>
              <w:t>fullName</w:t>
            </w:r>
          </w:p>
        </w:tc>
        <w:tc>
          <w:tcPr>
            <w:tcW w:w="1522" w:type="dxa"/>
          </w:tcPr>
          <w:p w14:paraId="2022D86D">
            <w:pPr>
              <w:pStyle w:val="8"/>
              <w:ind w:left="29"/>
              <w:rPr>
                <w:sz w:val="22"/>
              </w:rPr>
            </w:pPr>
            <w:r>
              <w:rPr>
                <w:spacing w:val="-2"/>
                <w:sz w:val="22"/>
              </w:rPr>
              <w:t>string</w:t>
            </w:r>
          </w:p>
        </w:tc>
      </w:tr>
      <w:tr w14:paraId="096A08F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021" w:type="dxa"/>
          </w:tcPr>
          <w:p w14:paraId="70CBBED6">
            <w:pPr>
              <w:pStyle w:val="8"/>
              <w:rPr>
                <w:sz w:val="22"/>
              </w:rPr>
            </w:pPr>
            <w:r>
              <w:rPr>
                <w:spacing w:val="-2"/>
                <w:sz w:val="22"/>
              </w:rPr>
              <w:t>email</w:t>
            </w:r>
          </w:p>
        </w:tc>
        <w:tc>
          <w:tcPr>
            <w:tcW w:w="1522" w:type="dxa"/>
          </w:tcPr>
          <w:p w14:paraId="750E3A8C">
            <w:pPr>
              <w:pStyle w:val="8"/>
              <w:ind w:left="29"/>
              <w:rPr>
                <w:sz w:val="22"/>
              </w:rPr>
            </w:pPr>
            <w:r>
              <w:rPr>
                <w:spacing w:val="-2"/>
                <w:sz w:val="22"/>
              </w:rPr>
              <w:t>string</w:t>
            </w:r>
          </w:p>
        </w:tc>
      </w:tr>
      <w:tr w14:paraId="452DFAA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4" w:hRule="atLeast"/>
        </w:trPr>
        <w:tc>
          <w:tcPr>
            <w:tcW w:w="1021" w:type="dxa"/>
          </w:tcPr>
          <w:p w14:paraId="54C3234D">
            <w:pPr>
              <w:pStyle w:val="8"/>
              <w:rPr>
                <w:sz w:val="22"/>
              </w:rPr>
            </w:pPr>
            <w:r>
              <w:rPr>
                <w:spacing w:val="-2"/>
                <w:sz w:val="22"/>
              </w:rPr>
              <w:t>password</w:t>
            </w:r>
          </w:p>
        </w:tc>
        <w:tc>
          <w:tcPr>
            <w:tcW w:w="1522" w:type="dxa"/>
          </w:tcPr>
          <w:p w14:paraId="0505D672">
            <w:pPr>
              <w:pStyle w:val="8"/>
              <w:ind w:left="29"/>
              <w:rPr>
                <w:sz w:val="22"/>
              </w:rPr>
            </w:pPr>
            <w:r>
              <w:rPr>
                <w:sz w:val="22"/>
              </w:rPr>
              <w:t>string</w:t>
            </w:r>
            <w:r>
              <w:rPr>
                <w:spacing w:val="-2"/>
                <w:sz w:val="22"/>
              </w:rPr>
              <w:t xml:space="preserve"> (hashed)</w:t>
            </w:r>
          </w:p>
        </w:tc>
      </w:tr>
      <w:tr w14:paraId="68DA9AE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021" w:type="dxa"/>
          </w:tcPr>
          <w:p w14:paraId="3D60CE10">
            <w:pPr>
              <w:pStyle w:val="8"/>
              <w:rPr>
                <w:sz w:val="22"/>
              </w:rPr>
            </w:pPr>
            <w:r>
              <w:rPr>
                <w:spacing w:val="-4"/>
                <w:sz w:val="22"/>
              </w:rPr>
              <w:t>role</w:t>
            </w:r>
          </w:p>
        </w:tc>
        <w:tc>
          <w:tcPr>
            <w:tcW w:w="1522" w:type="dxa"/>
          </w:tcPr>
          <w:p w14:paraId="79FE7478">
            <w:pPr>
              <w:pStyle w:val="8"/>
              <w:ind w:left="29"/>
              <w:rPr>
                <w:sz w:val="22"/>
              </w:rPr>
            </w:pPr>
            <w:r>
              <w:rPr>
                <w:spacing w:val="-2"/>
                <w:sz w:val="22"/>
              </w:rPr>
              <w:t>string</w:t>
            </w:r>
          </w:p>
        </w:tc>
      </w:tr>
      <w:tr w14:paraId="73DCD1F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021" w:type="dxa"/>
          </w:tcPr>
          <w:p w14:paraId="7D8F794B">
            <w:pPr>
              <w:pStyle w:val="8"/>
              <w:rPr>
                <w:sz w:val="22"/>
              </w:rPr>
            </w:pPr>
            <w:r>
              <w:rPr>
                <w:spacing w:val="-2"/>
                <w:sz w:val="22"/>
              </w:rPr>
              <w:t>createdAt</w:t>
            </w:r>
          </w:p>
        </w:tc>
        <w:tc>
          <w:tcPr>
            <w:tcW w:w="1522" w:type="dxa"/>
          </w:tcPr>
          <w:p w14:paraId="63C0F1D6">
            <w:pPr>
              <w:pStyle w:val="8"/>
              <w:ind w:left="29"/>
              <w:rPr>
                <w:sz w:val="22"/>
              </w:rPr>
            </w:pPr>
            <w:r>
              <w:rPr>
                <w:spacing w:val="-2"/>
                <w:sz w:val="22"/>
              </w:rPr>
              <w:t>timestamp</w:t>
            </w:r>
          </w:p>
        </w:tc>
      </w:tr>
    </w:tbl>
    <w:p w14:paraId="7BB9C863">
      <w:pPr>
        <w:pStyle w:val="4"/>
        <w:spacing w:before="186"/>
        <w:ind w:left="0"/>
      </w:pPr>
    </w:p>
    <w:p w14:paraId="643109E1">
      <w:pPr>
        <w:spacing w:before="0"/>
        <w:ind w:left="23" w:right="0" w:firstLine="0"/>
        <w:jc w:val="left"/>
        <w:rPr>
          <w:rFonts w:ascii="Calibri"/>
          <w:b/>
          <w:sz w:val="22"/>
        </w:rPr>
      </w:pPr>
      <w:r>
        <w:rPr>
          <w:color w:val="008462"/>
          <w:spacing w:val="-121"/>
          <w:w w:val="200"/>
          <w:sz w:val="22"/>
        </w:rPr>
        <w:t xml:space="preserve"> </w:t>
      </w:r>
      <w:r>
        <w:rPr>
          <w:color w:val="ADDDFF"/>
          <w:spacing w:val="-303"/>
          <w:w w:val="200"/>
          <w:sz w:val="22"/>
        </w:rPr>
        <w:t>^</w:t>
      </w:r>
      <w:r>
        <w:rPr>
          <w:color w:val="008462"/>
          <w:spacing w:val="-121"/>
          <w:w w:val="200"/>
          <w:sz w:val="22"/>
        </w:rPr>
        <w:t xml:space="preserve"> </w:t>
      </w:r>
      <w:r>
        <w:rPr>
          <w:color w:val="008462"/>
          <w:spacing w:val="-4"/>
          <w:w w:val="405"/>
          <w:sz w:val="22"/>
        </w:rPr>
        <w:t>`</w:t>
      </w:r>
      <w:r>
        <w:rPr>
          <w:color w:val="008462"/>
          <w:spacing w:val="-191"/>
          <w:w w:val="405"/>
          <w:sz w:val="22"/>
        </w:rPr>
        <w:t xml:space="preserve"> </w:t>
      </w:r>
      <w:r>
        <w:rPr>
          <w:rFonts w:ascii="Calibri"/>
          <w:b/>
          <w:spacing w:val="-4"/>
          <w:w w:val="110"/>
          <w:sz w:val="22"/>
        </w:rPr>
        <w:t>G.</w:t>
      </w:r>
      <w:r>
        <w:rPr>
          <w:rFonts w:ascii="Calibri"/>
          <w:b/>
          <w:spacing w:val="-5"/>
          <w:w w:val="110"/>
          <w:sz w:val="22"/>
        </w:rPr>
        <w:t xml:space="preserve"> </w:t>
      </w:r>
      <w:r>
        <w:rPr>
          <w:rFonts w:ascii="Calibri"/>
          <w:b/>
          <w:spacing w:val="-4"/>
          <w:w w:val="110"/>
          <w:sz w:val="22"/>
        </w:rPr>
        <w:t xml:space="preserve">Tugas </w:t>
      </w:r>
      <w:r>
        <w:rPr>
          <w:rFonts w:ascii="Calibri"/>
          <w:b/>
          <w:spacing w:val="-4"/>
          <w:w w:val="105"/>
          <w:sz w:val="22"/>
        </w:rPr>
        <w:t>Praktikum</w:t>
      </w:r>
    </w:p>
    <w:p w14:paraId="68096A6E">
      <w:pPr>
        <w:pStyle w:val="7"/>
        <w:numPr>
          <w:ilvl w:val="0"/>
          <w:numId w:val="5"/>
        </w:numPr>
        <w:tabs>
          <w:tab w:val="left" w:pos="741"/>
        </w:tabs>
        <w:spacing w:before="182" w:after="0" w:line="240" w:lineRule="auto"/>
        <w:ind w:left="741" w:right="0" w:hanging="358"/>
        <w:jc w:val="left"/>
        <w:rPr>
          <w:rFonts w:ascii="Calibri"/>
          <w:sz w:val="22"/>
        </w:rPr>
      </w:pPr>
      <w:r>
        <w:rPr>
          <w:rFonts w:ascii="Calibri"/>
          <w:sz w:val="22"/>
        </w:rPr>
        <w:t>Implementasikan</w:t>
      </w:r>
      <w:r>
        <w:rPr>
          <w:rFonts w:ascii="Calibri"/>
          <w:spacing w:val="-11"/>
          <w:sz w:val="22"/>
        </w:rPr>
        <w:t xml:space="preserve"> </w:t>
      </w:r>
      <w:r>
        <w:rPr>
          <w:rFonts w:ascii="Calibri"/>
          <w:sz w:val="22"/>
        </w:rPr>
        <w:t>register</w:t>
      </w:r>
      <w:r>
        <w:rPr>
          <w:rFonts w:ascii="Calibri"/>
          <w:spacing w:val="-11"/>
          <w:sz w:val="22"/>
        </w:rPr>
        <w:t xml:space="preserve"> </w:t>
      </w:r>
      <w:r>
        <w:rPr>
          <w:rFonts w:ascii="Calibri"/>
          <w:sz w:val="22"/>
        </w:rPr>
        <w:t>terhubung</w:t>
      </w:r>
      <w:r>
        <w:rPr>
          <w:rFonts w:ascii="Calibri"/>
          <w:spacing w:val="-11"/>
          <w:sz w:val="22"/>
        </w:rPr>
        <w:t xml:space="preserve"> </w:t>
      </w:r>
      <w:r>
        <w:rPr>
          <w:rFonts w:ascii="Calibri"/>
          <w:spacing w:val="-2"/>
          <w:sz w:val="22"/>
        </w:rPr>
        <w:t>database.</w:t>
      </w:r>
    </w:p>
    <w:p w14:paraId="3FCF0869">
      <w:pPr>
        <w:pStyle w:val="7"/>
        <w:numPr>
          <w:numId w:val="0"/>
        </w:numPr>
        <w:tabs>
          <w:tab w:val="left" w:pos="741"/>
        </w:tabs>
        <w:spacing w:before="182" w:after="0" w:line="240" w:lineRule="auto"/>
        <w:ind w:left="383" w:leftChars="0" w:right="0" w:rightChars="0"/>
        <w:jc w:val="left"/>
        <w:rPr>
          <w:rFonts w:ascii="Calibri"/>
          <w:sz w:val="22"/>
        </w:rPr>
      </w:pPr>
    </w:p>
    <w:p w14:paraId="4C649B1C">
      <w:pPr>
        <w:pStyle w:val="7"/>
        <w:numPr>
          <w:ilvl w:val="0"/>
          <w:numId w:val="5"/>
        </w:numPr>
        <w:tabs>
          <w:tab w:val="left" w:pos="741"/>
        </w:tabs>
        <w:spacing w:before="181" w:after="0" w:line="240" w:lineRule="auto"/>
        <w:ind w:left="741" w:right="0" w:hanging="358"/>
        <w:jc w:val="left"/>
        <w:rPr>
          <w:rFonts w:ascii="Calibri"/>
          <w:sz w:val="22"/>
        </w:rPr>
      </w:pPr>
      <w:r>
        <w:rPr>
          <w:rFonts w:ascii="Calibri"/>
          <w:spacing w:val="-2"/>
          <w:sz w:val="22"/>
        </w:rPr>
        <w:t>Tambahkan</w:t>
      </w:r>
      <w:r>
        <w:rPr>
          <w:rFonts w:ascii="Calibri"/>
          <w:spacing w:val="-8"/>
          <w:sz w:val="22"/>
        </w:rPr>
        <w:t xml:space="preserve"> </w:t>
      </w:r>
      <w:r>
        <w:rPr>
          <w:rFonts w:ascii="Calibri"/>
          <w:spacing w:val="-2"/>
          <w:sz w:val="22"/>
        </w:rPr>
        <w:t>validasi:</w:t>
      </w:r>
    </w:p>
    <w:p w14:paraId="686CBA60">
      <w:pPr>
        <w:pStyle w:val="7"/>
        <w:numPr>
          <w:ilvl w:val="1"/>
          <w:numId w:val="5"/>
        </w:numPr>
        <w:tabs>
          <w:tab w:val="left" w:pos="1462"/>
        </w:tabs>
        <w:spacing w:before="182" w:after="0" w:line="240" w:lineRule="auto"/>
        <w:ind w:left="1462" w:right="0" w:hanging="359"/>
        <w:jc w:val="left"/>
        <w:rPr>
          <w:rFonts w:ascii="Calibri" w:hAnsi="Calibri"/>
          <w:sz w:val="22"/>
        </w:rPr>
      </w:pPr>
      <w:r>
        <w:rPr>
          <w:rFonts w:ascii="Calibri" w:hAnsi="Calibri"/>
          <w:sz w:val="22"/>
        </w:rPr>
        <w:t xml:space="preserve">Email </w:t>
      </w:r>
      <w:r>
        <w:rPr>
          <w:rFonts w:ascii="Calibri" w:hAnsi="Calibri"/>
          <w:spacing w:val="-2"/>
          <w:sz w:val="22"/>
        </w:rPr>
        <w:t>wajib</w:t>
      </w:r>
    </w:p>
    <w:p w14:paraId="329C948B">
      <w:pPr>
        <w:pStyle w:val="7"/>
        <w:numPr>
          <w:ilvl w:val="1"/>
          <w:numId w:val="5"/>
        </w:numPr>
        <w:tabs>
          <w:tab w:val="left" w:pos="1462"/>
        </w:tabs>
        <w:spacing w:before="180" w:after="0" w:line="240" w:lineRule="auto"/>
        <w:ind w:left="1462" w:right="0" w:hanging="359"/>
        <w:jc w:val="left"/>
        <w:rPr>
          <w:rFonts w:ascii="Calibri" w:hAnsi="Calibri"/>
          <w:sz w:val="22"/>
        </w:rPr>
      </w:pPr>
      <w:r>
        <w:rPr>
          <w:rFonts w:ascii="Calibri" w:hAnsi="Calibri"/>
          <w:sz w:val="22"/>
        </w:rPr>
        <w:t>Password</w:t>
      </w:r>
      <w:r>
        <w:rPr>
          <w:rFonts w:ascii="Calibri" w:hAnsi="Calibri"/>
          <w:spacing w:val="-5"/>
          <w:sz w:val="22"/>
        </w:rPr>
        <w:t xml:space="preserve"> </w:t>
      </w:r>
      <w:r>
        <w:rPr>
          <w:rFonts w:ascii="Calibri" w:hAnsi="Calibri"/>
          <w:sz w:val="22"/>
        </w:rPr>
        <w:t>minimal</w:t>
      </w:r>
      <w:r>
        <w:rPr>
          <w:rFonts w:ascii="Calibri" w:hAnsi="Calibri"/>
          <w:spacing w:val="-5"/>
          <w:sz w:val="22"/>
        </w:rPr>
        <w:t xml:space="preserve"> </w:t>
      </w:r>
      <w:r>
        <w:rPr>
          <w:rFonts w:ascii="Calibri" w:hAnsi="Calibri"/>
          <w:sz w:val="22"/>
        </w:rPr>
        <w:t>6</w:t>
      </w:r>
      <w:r>
        <w:rPr>
          <w:rFonts w:ascii="Calibri" w:hAnsi="Calibri"/>
          <w:spacing w:val="-5"/>
          <w:sz w:val="22"/>
        </w:rPr>
        <w:t xml:space="preserve"> </w:t>
      </w:r>
      <w:r>
        <w:rPr>
          <w:rFonts w:ascii="Calibri" w:hAnsi="Calibri"/>
          <w:spacing w:val="-2"/>
          <w:sz w:val="22"/>
        </w:rPr>
        <w:t>karakter</w:t>
      </w:r>
    </w:p>
    <w:p w14:paraId="31DDC5D3">
      <w:pPr>
        <w:pStyle w:val="7"/>
        <w:numPr>
          <w:numId w:val="0"/>
        </w:numPr>
        <w:tabs>
          <w:tab w:val="left" w:pos="1462"/>
        </w:tabs>
        <w:spacing w:before="180" w:after="0" w:line="240" w:lineRule="auto"/>
        <w:ind w:left="1103" w:leftChars="0" w:right="0" w:rightChars="0"/>
        <w:jc w:val="left"/>
        <w:rPr>
          <w:rFonts w:ascii="Calibri" w:hAnsi="Calibri"/>
          <w:sz w:val="22"/>
        </w:rPr>
      </w:pPr>
      <w:r>
        <w:drawing>
          <wp:inline distT="0" distB="0" distL="114300" distR="114300">
            <wp:extent cx="3971925" cy="3810000"/>
            <wp:effectExtent l="0" t="0" r="3175" b="0"/>
            <wp:docPr id="1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37"/>
                    <pic:cNvPicPr>
                      <a:picLocks noChangeAspect="1"/>
                    </pic:cNvPicPr>
                  </pic:nvPicPr>
                  <pic:blipFill>
                    <a:blip r:embed="rId72"/>
                    <a:stretch>
                      <a:fillRect/>
                    </a:stretch>
                  </pic:blipFill>
                  <pic:spPr>
                    <a:xfrm>
                      <a:off x="0" y="0"/>
                      <a:ext cx="3971925" cy="3810000"/>
                    </a:xfrm>
                    <a:prstGeom prst="rect">
                      <a:avLst/>
                    </a:prstGeom>
                    <a:noFill/>
                    <a:ln>
                      <a:noFill/>
                    </a:ln>
                  </pic:spPr>
                </pic:pic>
              </a:graphicData>
            </a:graphic>
          </wp:inline>
        </w:drawing>
      </w:r>
    </w:p>
    <w:p w14:paraId="3E537B47">
      <w:pPr>
        <w:pStyle w:val="7"/>
        <w:numPr>
          <w:ilvl w:val="0"/>
          <w:numId w:val="5"/>
        </w:numPr>
        <w:tabs>
          <w:tab w:val="left" w:pos="741"/>
        </w:tabs>
        <w:spacing w:before="181" w:after="0" w:line="240" w:lineRule="auto"/>
        <w:ind w:left="741" w:right="0" w:hanging="358"/>
        <w:jc w:val="left"/>
        <w:rPr>
          <w:rFonts w:ascii="Calibri"/>
          <w:sz w:val="22"/>
        </w:rPr>
      </w:pPr>
      <w:r>
        <w:rPr>
          <w:rFonts w:ascii="Calibri"/>
          <w:spacing w:val="-2"/>
          <w:sz w:val="22"/>
        </w:rPr>
        <w:t>Tambahkan</w:t>
      </w:r>
      <w:r>
        <w:rPr>
          <w:rFonts w:ascii="Calibri"/>
          <w:spacing w:val="-1"/>
          <w:sz w:val="22"/>
        </w:rPr>
        <w:t xml:space="preserve"> </w:t>
      </w:r>
      <w:r>
        <w:rPr>
          <w:rFonts w:ascii="Calibri"/>
          <w:spacing w:val="-2"/>
          <w:sz w:val="22"/>
        </w:rPr>
        <w:t>role</w:t>
      </w:r>
      <w:r>
        <w:rPr>
          <w:rFonts w:ascii="Calibri"/>
          <w:sz w:val="22"/>
        </w:rPr>
        <w:t xml:space="preserve"> </w:t>
      </w:r>
      <w:r>
        <w:rPr>
          <w:rFonts w:ascii="Calibri"/>
          <w:spacing w:val="-2"/>
          <w:sz w:val="22"/>
        </w:rPr>
        <w:t>default</w:t>
      </w:r>
      <w:r>
        <w:rPr>
          <w:rFonts w:ascii="Calibri"/>
          <w:sz w:val="22"/>
        </w:rPr>
        <w:t xml:space="preserve"> </w:t>
      </w:r>
      <w:r>
        <w:rPr>
          <w:rFonts w:ascii="Calibri"/>
          <w:spacing w:val="-2"/>
          <w:sz w:val="22"/>
        </w:rPr>
        <w:t>"member".</w:t>
      </w:r>
    </w:p>
    <w:p w14:paraId="3FA482A7">
      <w:pPr>
        <w:pStyle w:val="7"/>
        <w:numPr>
          <w:numId w:val="0"/>
        </w:numPr>
        <w:tabs>
          <w:tab w:val="left" w:pos="741"/>
        </w:tabs>
        <w:spacing w:before="181" w:after="0" w:line="240" w:lineRule="auto"/>
        <w:ind w:left="383" w:leftChars="0" w:right="0" w:rightChars="0"/>
        <w:jc w:val="left"/>
        <w:rPr>
          <w:rFonts w:hint="default" w:ascii="Calibri"/>
          <w:sz w:val="22"/>
          <w:lang w:val="en-US"/>
        </w:rPr>
      </w:pPr>
      <w:r>
        <w:rPr>
          <w:rFonts w:hint="default" w:ascii="Calibri"/>
          <w:sz w:val="22"/>
          <w:lang w:val="en-US"/>
        </w:rPr>
        <w:tab/>
      </w:r>
      <w:r>
        <w:drawing>
          <wp:inline distT="0" distB="0" distL="114300" distR="114300">
            <wp:extent cx="3448050" cy="981075"/>
            <wp:effectExtent l="0" t="0" r="6350" b="9525"/>
            <wp:docPr id="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8"/>
                    <pic:cNvPicPr>
                      <a:picLocks noChangeAspect="1"/>
                    </pic:cNvPicPr>
                  </pic:nvPicPr>
                  <pic:blipFill>
                    <a:blip r:embed="rId73"/>
                    <a:stretch>
                      <a:fillRect/>
                    </a:stretch>
                  </pic:blipFill>
                  <pic:spPr>
                    <a:xfrm>
                      <a:off x="0" y="0"/>
                      <a:ext cx="3448050" cy="981075"/>
                    </a:xfrm>
                    <a:prstGeom prst="rect">
                      <a:avLst/>
                    </a:prstGeom>
                    <a:noFill/>
                    <a:ln>
                      <a:noFill/>
                    </a:ln>
                  </pic:spPr>
                </pic:pic>
              </a:graphicData>
            </a:graphic>
          </wp:inline>
        </w:drawing>
      </w:r>
    </w:p>
    <w:p w14:paraId="271521B4">
      <w:pPr>
        <w:pStyle w:val="7"/>
        <w:numPr>
          <w:ilvl w:val="0"/>
          <w:numId w:val="5"/>
        </w:numPr>
        <w:tabs>
          <w:tab w:val="left" w:pos="741"/>
        </w:tabs>
        <w:spacing w:before="181" w:after="0" w:line="240" w:lineRule="auto"/>
        <w:ind w:left="741" w:right="0" w:hanging="358"/>
        <w:jc w:val="left"/>
        <w:rPr>
          <w:rFonts w:ascii="Calibri"/>
          <w:sz w:val="22"/>
        </w:rPr>
      </w:pPr>
      <w:r>
        <w:rPr>
          <w:rFonts w:ascii="Calibri"/>
          <w:sz w:val="22"/>
        </w:rPr>
        <w:t>Tampilkan</w:t>
      </w:r>
      <w:r>
        <w:rPr>
          <w:rFonts w:ascii="Calibri"/>
          <w:spacing w:val="-10"/>
          <w:sz w:val="22"/>
        </w:rPr>
        <w:t xml:space="preserve"> </w:t>
      </w:r>
      <w:r>
        <w:rPr>
          <w:rFonts w:ascii="Calibri"/>
          <w:sz w:val="22"/>
        </w:rPr>
        <w:t>pesan</w:t>
      </w:r>
      <w:r>
        <w:rPr>
          <w:rFonts w:ascii="Calibri"/>
          <w:spacing w:val="-7"/>
          <w:sz w:val="22"/>
        </w:rPr>
        <w:t xml:space="preserve"> </w:t>
      </w:r>
      <w:r>
        <w:rPr>
          <w:rFonts w:ascii="Calibri"/>
          <w:sz w:val="22"/>
        </w:rPr>
        <w:t>error</w:t>
      </w:r>
      <w:r>
        <w:rPr>
          <w:rFonts w:ascii="Calibri"/>
          <w:spacing w:val="-10"/>
          <w:sz w:val="22"/>
        </w:rPr>
        <w:t xml:space="preserve"> </w:t>
      </w:r>
      <w:r>
        <w:rPr>
          <w:rFonts w:ascii="Calibri"/>
          <w:sz w:val="22"/>
        </w:rPr>
        <w:t>di</w:t>
      </w:r>
      <w:r>
        <w:rPr>
          <w:rFonts w:ascii="Calibri"/>
          <w:spacing w:val="-7"/>
          <w:sz w:val="22"/>
        </w:rPr>
        <w:t xml:space="preserve"> </w:t>
      </w:r>
      <w:r>
        <w:rPr>
          <w:rFonts w:ascii="Calibri"/>
          <w:spacing w:val="-5"/>
          <w:sz w:val="22"/>
        </w:rPr>
        <w:t>UI.</w:t>
      </w:r>
    </w:p>
    <w:p w14:paraId="26883BEB">
      <w:pPr>
        <w:pStyle w:val="7"/>
        <w:numPr>
          <w:numId w:val="0"/>
        </w:numPr>
        <w:tabs>
          <w:tab w:val="left" w:pos="741"/>
        </w:tabs>
        <w:spacing w:before="181" w:after="0" w:line="240" w:lineRule="auto"/>
        <w:ind w:left="383" w:leftChars="0" w:right="0" w:rightChars="0"/>
        <w:jc w:val="left"/>
        <w:rPr>
          <w:rFonts w:hint="default" w:ascii="Calibri"/>
          <w:sz w:val="22"/>
          <w:lang w:val="en-US"/>
        </w:rPr>
      </w:pPr>
      <w:r>
        <w:rPr>
          <w:rFonts w:hint="default" w:ascii="Calibri"/>
          <w:sz w:val="22"/>
          <w:lang w:val="en-US"/>
        </w:rPr>
        <w:tab/>
      </w:r>
      <w:r>
        <w:drawing>
          <wp:inline distT="0" distB="0" distL="114300" distR="114300">
            <wp:extent cx="5758180" cy="6654800"/>
            <wp:effectExtent l="0" t="0" r="7620" b="0"/>
            <wp:docPr id="1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39"/>
                    <pic:cNvPicPr>
                      <a:picLocks noChangeAspect="1"/>
                    </pic:cNvPicPr>
                  </pic:nvPicPr>
                  <pic:blipFill>
                    <a:blip r:embed="rId74"/>
                    <a:stretch>
                      <a:fillRect/>
                    </a:stretch>
                  </pic:blipFill>
                  <pic:spPr>
                    <a:xfrm>
                      <a:off x="0" y="0"/>
                      <a:ext cx="5758180" cy="6654800"/>
                    </a:xfrm>
                    <a:prstGeom prst="rect">
                      <a:avLst/>
                    </a:prstGeom>
                    <a:noFill/>
                    <a:ln>
                      <a:noFill/>
                    </a:ln>
                  </pic:spPr>
                </pic:pic>
              </a:graphicData>
            </a:graphic>
          </wp:inline>
        </w:drawing>
      </w:r>
    </w:p>
    <w:p w14:paraId="0E6F1E3B">
      <w:pPr>
        <w:pStyle w:val="4"/>
        <w:spacing w:before="96"/>
        <w:ind w:left="0"/>
        <w:rPr>
          <w:rFonts w:ascii="Calibri"/>
          <w:sz w:val="20"/>
        </w:rPr>
      </w:pPr>
      <w:r>
        <w:rPr>
          <w:rFonts w:ascii="Calibr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231775</wp:posOffset>
                </wp:positionV>
                <wp:extent cx="5732780" cy="2032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18" name="Graphic 118"/>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119" name="Graphic 119"/>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0" name="Graphic 120"/>
                        <wps:cNvSpPr/>
                        <wps:spPr>
                          <a:xfrm>
                            <a:off x="0" y="888"/>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1" name="Graphic 121"/>
                        <wps:cNvSpPr/>
                        <wps:spPr>
                          <a:xfrm>
                            <a:off x="5729859" y="3429"/>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122" name="Graphic 122"/>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23" name="Graphic 123"/>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25pt;height:1.6pt;width:451.4pt;mso-position-horizontal-relative:page;mso-wrap-distance-bottom:0pt;mso-wrap-distance-top:0pt;z-index:-251638784;mso-width-relative:page;mso-height-relative:page;" coordsize="5732780,20320" o:gfxdata="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FmLZT9kAAAAKAQAADwAAAAAAAAABACAAAAAiAAAAZHJz&#10;L2Rvd25yZXYueG1sUEsBAhQAFAAAAAgAh07iQHXUPxUEBAAAFhcAAA4AAAAAAAAAAQAgAAAAKAEA&#10;AGRycy9lMm9Eb2MueG1sUEsFBgAAAAAGAAYAWQEAAJ4HAAAAAA==&#10;">
                <o:lock v:ext="edit" aspectratio="f"/>
                <v:shape id="Graphic 118" o:spid="_x0000_s1026" o:spt="100" style="position:absolute;left:0;top:0;height:19050;width:5731510;" fillcolor="#9F9F9F" filled="t" stroked="f" coordsize="5731510,19050" o:gfxdata="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31TG8AAAA&#10;3AAAAA8AAAAAAAAAAQAgAAAAIgAAAGRycy9kb3ducmV2LnhtbFBLAQIUABQAAAAIAIdO4kAzLwWe&#10;OwAAADkAAAAQAAAAAAAAAAEAIAAAAAsBAABkcnMvc2hhcGV4bWwueG1sUEsFBgAAAAAGAAYAWwEA&#10;ALUDAAAAAA==&#10;" path="m5731497,0l0,0,0,889,0,3429,0,19050,5731497,19050,5731497,0xe">
                  <v:fill on="t" focussize="0,0"/>
                  <v:stroke on="f"/>
                  <v:imagedata o:title=""/>
                  <o:lock v:ext="edit" aspectratio="f"/>
                  <v:textbox inset="0mm,0mm,0mm,0mm"/>
                </v:shape>
                <v:shape id="Graphic 119" o:spid="_x0000_s1026" o:spt="100" style="position:absolute;left:5729859;top:888;height:2540;width:2540;" fillcolor="#E2E2E2" filled="t" stroked="f" coordsize="2540,2540" o:gfxdata="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xxfq5AAAA3A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120" o:spid="_x0000_s1026" o:spt="100" style="position:absolute;left:0;top:888;height:16510;width:5732780;" fillcolor="#9F9F9F" filled="t" stroked="f" coordsize="5732780,16510" o:gfxdata="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wxi&#10;7s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21" o:spid="_x0000_s1026" o:spt="100" style="position:absolute;left:5729859;top:3429;height:13970;width:2540;" fillcolor="#E2E2E2" filled="t" stroked="f" coordsize="2540,13970" o:gfxdata="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f7cDvQAA&#10;ANw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122" o:spid="_x0000_s1026" o:spt="100" style="position:absolute;left:0;top:17398;height:2540;width:2540;" fillcolor="#9F9F9F" filled="t" stroked="f" coordsize="2540,2540" o:gfxdata="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S2mm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23" o:spid="_x0000_s1026" o:spt="100" style="position:absolute;left:0;top:17398;height:2540;width:5732780;" fillcolor="#E2E2E2" filled="t" stroked="f" coordsize="5732780,2540" o:gfxdata="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uS04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6C158A26">
      <w:pPr>
        <w:spacing w:before="232"/>
        <w:ind w:left="23" w:right="0" w:firstLine="0"/>
        <w:jc w:val="left"/>
        <w:rPr>
          <w:rFonts w:ascii="Calibri" w:hAnsi="Calibri"/>
          <w:b/>
          <w:sz w:val="22"/>
        </w:rPr>
      </w:pPr>
      <w:r>
        <w:rPr>
          <w:color w:val="B4ACBB"/>
          <w:spacing w:val="-303"/>
          <w:sz w:val="22"/>
        </w:rPr>
        <w:t>)</w:t>
      </w:r>
      <w:r>
        <w:rPr>
          <w:color w:val="D2D2D2"/>
          <w:spacing w:val="-61"/>
          <w:sz w:val="22"/>
        </w:rPr>
        <w:t xml:space="preserve"> </w:t>
      </w:r>
      <w:r>
        <w:rPr>
          <w:color w:val="F82E5F"/>
          <w:spacing w:val="-303"/>
          <w:sz w:val="22"/>
        </w:rPr>
        <w:t>•</w:t>
      </w:r>
      <w:r>
        <w:rPr>
          <w:color w:val="402A31"/>
          <w:spacing w:val="-303"/>
          <w:sz w:val="22"/>
        </w:rPr>
        <w:t>¸</w:t>
      </w:r>
      <w:r>
        <w:rPr>
          <w:color w:val="FFCE7B"/>
          <w:spacing w:val="-61"/>
          <w:sz w:val="22"/>
        </w:rPr>
        <w:t xml:space="preserve"> </w:t>
      </w:r>
      <w:r>
        <w:rPr>
          <w:color w:val="CDC4D5"/>
          <w:spacing w:val="-303"/>
          <w:sz w:val="22"/>
        </w:rPr>
        <w:t>‘</w:t>
      </w:r>
      <w:r>
        <w:rPr>
          <w:color w:val="FF822C"/>
          <w:spacing w:val="-61"/>
          <w:sz w:val="22"/>
        </w:rPr>
        <w:t xml:space="preserve"> </w:t>
      </w:r>
      <w:r>
        <w:rPr>
          <w:color w:val="F3EDF8"/>
          <w:spacing w:val="-303"/>
          <w:sz w:val="22"/>
        </w:rPr>
        <w:t>)</w:t>
      </w:r>
      <w:r>
        <w:rPr>
          <w:color w:val="998EA3"/>
          <w:spacing w:val="55"/>
          <w:sz w:val="22"/>
        </w:rPr>
        <w:t xml:space="preserve">   </w:t>
      </w:r>
      <w:r>
        <w:rPr>
          <w:rFonts w:ascii="Calibri" w:hAnsi="Calibri"/>
          <w:b/>
          <w:sz w:val="22"/>
        </w:rPr>
        <w:t>H.</w:t>
      </w:r>
      <w:r>
        <w:rPr>
          <w:rFonts w:ascii="Calibri" w:hAnsi="Calibri"/>
          <w:b/>
          <w:spacing w:val="-11"/>
          <w:sz w:val="22"/>
        </w:rPr>
        <w:t xml:space="preserve"> </w:t>
      </w:r>
      <w:r>
        <w:rPr>
          <w:rFonts w:ascii="Calibri" w:hAnsi="Calibri"/>
          <w:b/>
          <w:sz w:val="22"/>
        </w:rPr>
        <w:t>Pertanyaan</w:t>
      </w:r>
      <w:r>
        <w:rPr>
          <w:rFonts w:ascii="Calibri" w:hAnsi="Calibri"/>
          <w:b/>
          <w:spacing w:val="-4"/>
          <w:sz w:val="22"/>
        </w:rPr>
        <w:t xml:space="preserve"> </w:t>
      </w:r>
      <w:r>
        <w:rPr>
          <w:rFonts w:ascii="Calibri" w:hAnsi="Calibri"/>
          <w:b/>
          <w:spacing w:val="-2"/>
          <w:sz w:val="22"/>
        </w:rPr>
        <w:t>Analisis</w:t>
      </w:r>
    </w:p>
    <w:p w14:paraId="3F155B35">
      <w:pPr>
        <w:pStyle w:val="7"/>
        <w:numPr>
          <w:ilvl w:val="0"/>
          <w:numId w:val="6"/>
        </w:numPr>
        <w:tabs>
          <w:tab w:val="left" w:pos="741"/>
        </w:tabs>
        <w:spacing w:before="184" w:after="0" w:line="240" w:lineRule="auto"/>
        <w:ind w:left="741" w:right="0" w:hanging="358"/>
        <w:jc w:val="left"/>
        <w:rPr>
          <w:rFonts w:hint="default" w:ascii="Calibri"/>
          <w:sz w:val="22"/>
          <w:lang w:val="en-US"/>
        </w:rPr>
      </w:pPr>
      <w:r>
        <w:rPr>
          <w:rFonts w:ascii="Calibri"/>
          <w:sz w:val="22"/>
        </w:rPr>
        <w:t>Mengapa</w:t>
      </w:r>
      <w:r>
        <w:rPr>
          <w:rFonts w:ascii="Calibri"/>
          <w:spacing w:val="-7"/>
          <w:sz w:val="22"/>
        </w:rPr>
        <w:t xml:space="preserve"> </w:t>
      </w:r>
      <w:r>
        <w:rPr>
          <w:rFonts w:ascii="Calibri"/>
          <w:sz w:val="22"/>
        </w:rPr>
        <w:t>password</w:t>
      </w:r>
      <w:r>
        <w:rPr>
          <w:rFonts w:ascii="Calibri"/>
          <w:spacing w:val="-8"/>
          <w:sz w:val="22"/>
        </w:rPr>
        <w:t xml:space="preserve"> </w:t>
      </w:r>
      <w:r>
        <w:rPr>
          <w:rFonts w:ascii="Calibri"/>
          <w:sz w:val="22"/>
        </w:rPr>
        <w:t>harus</w:t>
      </w:r>
      <w:r>
        <w:rPr>
          <w:rFonts w:ascii="Calibri"/>
          <w:spacing w:val="-6"/>
          <w:sz w:val="22"/>
        </w:rPr>
        <w:t xml:space="preserve"> </w:t>
      </w:r>
      <w:r>
        <w:rPr>
          <w:rFonts w:ascii="Calibri"/>
          <w:sz w:val="22"/>
        </w:rPr>
        <w:t>di-</w:t>
      </w:r>
      <w:r>
        <w:rPr>
          <w:rFonts w:ascii="Calibri"/>
          <w:spacing w:val="-2"/>
          <w:sz w:val="22"/>
        </w:rPr>
        <w:t>hash?</w:t>
      </w:r>
    </w:p>
    <w:p w14:paraId="0958CB62">
      <w:pPr>
        <w:pStyle w:val="7"/>
        <w:numPr>
          <w:numId w:val="0"/>
        </w:numPr>
        <w:tabs>
          <w:tab w:val="left" w:pos="741"/>
        </w:tabs>
        <w:spacing w:before="184" w:after="0" w:line="240" w:lineRule="auto"/>
        <w:ind w:left="383" w:leftChars="0" w:right="0" w:rightChars="0"/>
        <w:jc w:val="left"/>
        <w:rPr>
          <w:rFonts w:hint="default" w:ascii="Calibri"/>
          <w:sz w:val="22"/>
          <w:lang w:val="en-US"/>
        </w:rPr>
      </w:pPr>
      <w:r>
        <w:rPr>
          <w:rFonts w:hint="default" w:ascii="Calibri"/>
          <w:spacing w:val="-2"/>
          <w:sz w:val="22"/>
          <w:lang w:val="en-US"/>
        </w:rPr>
        <w:t>Agar data yang disimpan di database bisa lebih amab, diakrenakan jika tidak di hash maka pasword akan bisa diakses oleh pihak yang bisa mengakses database yang memungkinkan untuk disalahgunakan</w:t>
      </w:r>
    </w:p>
    <w:p w14:paraId="4CD5B5FC">
      <w:pPr>
        <w:pStyle w:val="7"/>
        <w:numPr>
          <w:ilvl w:val="0"/>
          <w:numId w:val="6"/>
        </w:numPr>
        <w:tabs>
          <w:tab w:val="left" w:pos="741"/>
        </w:tabs>
        <w:spacing w:before="181" w:after="0" w:line="240" w:lineRule="auto"/>
        <w:ind w:left="741" w:right="0" w:hanging="358"/>
        <w:jc w:val="left"/>
        <w:rPr>
          <w:rFonts w:ascii="Calibri"/>
          <w:sz w:val="22"/>
        </w:rPr>
      </w:pPr>
      <w:r>
        <w:rPr>
          <w:rFonts w:ascii="Calibri"/>
          <w:sz w:val="22"/>
        </w:rPr>
        <w:t>Apa</w:t>
      </w:r>
      <w:r>
        <w:rPr>
          <w:rFonts w:ascii="Calibri"/>
          <w:spacing w:val="-4"/>
          <w:sz w:val="22"/>
        </w:rPr>
        <w:t xml:space="preserve"> </w:t>
      </w:r>
      <w:r>
        <w:rPr>
          <w:rFonts w:ascii="Calibri"/>
          <w:sz w:val="22"/>
        </w:rPr>
        <w:t>perbedaan</w:t>
      </w:r>
      <w:r>
        <w:rPr>
          <w:rFonts w:ascii="Calibri"/>
          <w:spacing w:val="-3"/>
          <w:sz w:val="22"/>
        </w:rPr>
        <w:t xml:space="preserve"> </w:t>
      </w:r>
      <w:r>
        <w:rPr>
          <w:rFonts w:ascii="Calibri"/>
          <w:sz w:val="22"/>
        </w:rPr>
        <w:t>addDoc</w:t>
      </w:r>
      <w:r>
        <w:rPr>
          <w:rFonts w:ascii="Calibri"/>
          <w:spacing w:val="-3"/>
          <w:sz w:val="22"/>
        </w:rPr>
        <w:t xml:space="preserve"> </w:t>
      </w:r>
      <w:r>
        <w:rPr>
          <w:rFonts w:ascii="Calibri"/>
          <w:sz w:val="22"/>
        </w:rPr>
        <w:t>dan</w:t>
      </w:r>
      <w:r>
        <w:rPr>
          <w:rFonts w:ascii="Calibri"/>
          <w:spacing w:val="-3"/>
          <w:sz w:val="22"/>
        </w:rPr>
        <w:t xml:space="preserve"> </w:t>
      </w:r>
      <w:r>
        <w:rPr>
          <w:rFonts w:ascii="Calibri"/>
          <w:spacing w:val="-2"/>
          <w:sz w:val="22"/>
        </w:rPr>
        <w:t>setDoc?</w:t>
      </w:r>
    </w:p>
    <w:p w14:paraId="45570EE8">
      <w:pPr>
        <w:pStyle w:val="7"/>
        <w:numPr>
          <w:numId w:val="0"/>
        </w:numPr>
        <w:tabs>
          <w:tab w:val="left" w:pos="741"/>
        </w:tabs>
        <w:spacing w:before="181" w:after="0" w:line="240" w:lineRule="auto"/>
        <w:ind w:left="383" w:leftChars="0" w:right="0" w:rightChars="0"/>
        <w:jc w:val="left"/>
        <w:rPr>
          <w:rFonts w:hint="default" w:ascii="Calibri"/>
          <w:sz w:val="22"/>
          <w:lang w:val="en-US"/>
        </w:rPr>
      </w:pPr>
      <w:r>
        <w:rPr>
          <w:rFonts w:hint="default" w:ascii="Calibri"/>
          <w:spacing w:val="-2"/>
          <w:sz w:val="22"/>
          <w:lang w:val="en-US"/>
        </w:rPr>
        <w:t xml:space="preserve">addDoc digunakan ketika ingin menggenerate ID dokumen untuk data baru secara otomatis di firebase, sedangkan setDoc digunakan untuk menentukan ID dokumen seccara manual </w:t>
      </w:r>
    </w:p>
    <w:p w14:paraId="1B132D0F">
      <w:pPr>
        <w:pStyle w:val="7"/>
        <w:numPr>
          <w:ilvl w:val="0"/>
          <w:numId w:val="6"/>
        </w:numPr>
        <w:tabs>
          <w:tab w:val="left" w:pos="741"/>
        </w:tabs>
        <w:spacing w:before="182" w:after="0" w:line="240" w:lineRule="auto"/>
        <w:ind w:left="741" w:right="0" w:hanging="358"/>
        <w:jc w:val="left"/>
        <w:rPr>
          <w:rFonts w:ascii="Calibri"/>
          <w:sz w:val="22"/>
        </w:rPr>
      </w:pPr>
      <w:r>
        <w:rPr>
          <w:rFonts w:ascii="Calibri"/>
          <w:sz w:val="22"/>
        </w:rPr>
        <w:t>Mengapa</w:t>
      </w:r>
      <w:r>
        <w:rPr>
          <w:rFonts w:ascii="Calibri"/>
          <w:spacing w:val="-7"/>
          <w:sz w:val="22"/>
        </w:rPr>
        <w:t xml:space="preserve"> </w:t>
      </w:r>
      <w:r>
        <w:rPr>
          <w:rFonts w:ascii="Calibri"/>
          <w:sz w:val="22"/>
        </w:rPr>
        <w:t>perlu</w:t>
      </w:r>
      <w:r>
        <w:rPr>
          <w:rFonts w:ascii="Calibri"/>
          <w:spacing w:val="-7"/>
          <w:sz w:val="22"/>
        </w:rPr>
        <w:t xml:space="preserve"> </w:t>
      </w:r>
      <w:r>
        <w:rPr>
          <w:rFonts w:ascii="Calibri"/>
          <w:sz w:val="22"/>
        </w:rPr>
        <w:t>validasi</w:t>
      </w:r>
      <w:r>
        <w:rPr>
          <w:rFonts w:ascii="Calibri"/>
          <w:spacing w:val="-6"/>
          <w:sz w:val="22"/>
        </w:rPr>
        <w:t xml:space="preserve"> </w:t>
      </w:r>
      <w:r>
        <w:rPr>
          <w:rFonts w:ascii="Calibri"/>
          <w:sz w:val="22"/>
        </w:rPr>
        <w:t>method</w:t>
      </w:r>
      <w:r>
        <w:rPr>
          <w:rFonts w:ascii="Calibri"/>
          <w:spacing w:val="-6"/>
          <w:sz w:val="22"/>
        </w:rPr>
        <w:t xml:space="preserve"> </w:t>
      </w:r>
      <w:r>
        <w:rPr>
          <w:rFonts w:ascii="Calibri"/>
          <w:spacing w:val="-4"/>
          <w:sz w:val="22"/>
        </w:rPr>
        <w:t>POST?</w:t>
      </w:r>
    </w:p>
    <w:p w14:paraId="726E0C70">
      <w:pPr>
        <w:pStyle w:val="7"/>
        <w:spacing w:after="0" w:line="240" w:lineRule="auto"/>
        <w:jc w:val="left"/>
        <w:rPr>
          <w:rFonts w:ascii="Calibri"/>
          <w:sz w:val="22"/>
        </w:rPr>
      </w:pPr>
    </w:p>
    <w:p w14:paraId="5630801B">
      <w:pPr>
        <w:pStyle w:val="7"/>
        <w:spacing w:after="0" w:line="240" w:lineRule="auto"/>
        <w:jc w:val="left"/>
        <w:rPr>
          <w:rFonts w:hint="default" w:ascii="Calibri"/>
          <w:sz w:val="22"/>
          <w:lang w:val="en-US"/>
        </w:rPr>
      </w:pPr>
      <w:r>
        <w:rPr>
          <w:rFonts w:hint="default" w:ascii="Calibri"/>
          <w:sz w:val="22"/>
          <w:lang w:val="en-US"/>
        </w:rPr>
        <w:t>Validasi method POST diperlukan untuk memastikan agar API hanya bisa menerima request POST jika tidak nantinya akan menimbulkan security issue pada aplikasi</w:t>
      </w:r>
    </w:p>
    <w:p w14:paraId="3A134BB6">
      <w:pPr>
        <w:pStyle w:val="7"/>
        <w:spacing w:after="0" w:line="240" w:lineRule="auto"/>
        <w:jc w:val="left"/>
        <w:rPr>
          <w:rFonts w:hint="default" w:ascii="Calibri"/>
          <w:sz w:val="22"/>
          <w:lang w:val="en-US"/>
        </w:rPr>
      </w:pPr>
    </w:p>
    <w:p w14:paraId="72FB1AF1">
      <w:pPr>
        <w:pStyle w:val="7"/>
        <w:numPr>
          <w:ilvl w:val="0"/>
          <w:numId w:val="6"/>
        </w:numPr>
        <w:spacing w:after="0" w:line="240" w:lineRule="auto"/>
        <w:ind w:left="741" w:leftChars="0" w:hanging="358" w:firstLineChars="0"/>
        <w:jc w:val="left"/>
        <w:rPr>
          <w:rFonts w:ascii="Calibri"/>
          <w:sz w:val="22"/>
        </w:rPr>
      </w:pPr>
      <w:r>
        <w:rPr>
          <w:rFonts w:ascii="Calibri"/>
          <w:sz w:val="22"/>
        </w:rPr>
        <w:t>Apa</w:t>
      </w:r>
      <w:r>
        <w:rPr>
          <w:rFonts w:ascii="Calibri"/>
          <w:spacing w:val="-4"/>
          <w:sz w:val="22"/>
        </w:rPr>
        <w:t xml:space="preserve"> </w:t>
      </w:r>
      <w:r>
        <w:rPr>
          <w:rFonts w:ascii="Calibri"/>
          <w:sz w:val="22"/>
        </w:rPr>
        <w:t>risiko</w:t>
      </w:r>
      <w:r>
        <w:rPr>
          <w:rFonts w:ascii="Calibri"/>
          <w:spacing w:val="-5"/>
          <w:sz w:val="22"/>
        </w:rPr>
        <w:t xml:space="preserve"> </w:t>
      </w:r>
      <w:r>
        <w:rPr>
          <w:rFonts w:ascii="Calibri"/>
          <w:sz w:val="22"/>
        </w:rPr>
        <w:t>jika</w:t>
      </w:r>
      <w:r>
        <w:rPr>
          <w:rFonts w:ascii="Calibri"/>
          <w:spacing w:val="-3"/>
          <w:sz w:val="22"/>
        </w:rPr>
        <w:t xml:space="preserve"> </w:t>
      </w:r>
      <w:r>
        <w:rPr>
          <w:rFonts w:ascii="Calibri"/>
          <w:sz w:val="22"/>
        </w:rPr>
        <w:t>email</w:t>
      </w:r>
      <w:r>
        <w:rPr>
          <w:rFonts w:ascii="Calibri"/>
          <w:spacing w:val="-5"/>
          <w:sz w:val="22"/>
        </w:rPr>
        <w:t xml:space="preserve"> </w:t>
      </w:r>
      <w:r>
        <w:rPr>
          <w:rFonts w:ascii="Calibri"/>
          <w:sz w:val="22"/>
        </w:rPr>
        <w:t>tidak</w:t>
      </w:r>
      <w:r>
        <w:rPr>
          <w:rFonts w:ascii="Calibri"/>
          <w:spacing w:val="-3"/>
          <w:sz w:val="22"/>
        </w:rPr>
        <w:t xml:space="preserve"> </w:t>
      </w:r>
      <w:r>
        <w:rPr>
          <w:rFonts w:ascii="Calibri"/>
          <w:sz w:val="22"/>
        </w:rPr>
        <w:t>dicek</w:t>
      </w:r>
      <w:r>
        <w:rPr>
          <w:rFonts w:ascii="Calibri"/>
          <w:spacing w:val="-6"/>
          <w:sz w:val="22"/>
        </w:rPr>
        <w:t xml:space="preserve"> </w:t>
      </w:r>
      <w:r>
        <w:rPr>
          <w:rFonts w:ascii="Calibri"/>
          <w:spacing w:val="-4"/>
          <w:sz w:val="22"/>
        </w:rPr>
        <w:t>unik?</w:t>
      </w:r>
    </w:p>
    <w:p w14:paraId="3A458D95">
      <w:pPr>
        <w:pStyle w:val="7"/>
        <w:numPr>
          <w:numId w:val="0"/>
        </w:numPr>
        <w:tabs>
          <w:tab w:val="left" w:pos="741"/>
        </w:tabs>
        <w:spacing w:before="42" w:after="0" w:line="240" w:lineRule="auto"/>
        <w:ind w:left="383" w:leftChars="0" w:right="0" w:rightChars="0"/>
        <w:jc w:val="left"/>
        <w:rPr>
          <w:rFonts w:hint="default" w:ascii="Calibri"/>
          <w:sz w:val="22"/>
          <w:lang w:val="en-US"/>
        </w:rPr>
      </w:pPr>
      <w:r>
        <w:rPr>
          <w:rFonts w:hint="default" w:ascii="Calibri"/>
          <w:sz w:val="22"/>
          <w:lang w:val="en-US"/>
        </w:rPr>
        <w:t xml:space="preserve"> Resikonya adalah user dapat mendaftarkan akun baru dengan email yang sama yang menyebabkan adanya duplikasi email pada database yang natinya bisa menyebabkan sistem bermasalah untuk menentukan akun mana yang harus diakses, dan bisa jadi nantinya bisa menimbulkan pencurian akun</w:t>
      </w:r>
    </w:p>
    <w:p w14:paraId="25B9C0D3">
      <w:pPr>
        <w:pStyle w:val="7"/>
        <w:numPr>
          <w:ilvl w:val="0"/>
          <w:numId w:val="6"/>
        </w:numPr>
        <w:tabs>
          <w:tab w:val="left" w:pos="741"/>
        </w:tabs>
        <w:spacing w:before="182" w:after="0" w:line="240" w:lineRule="auto"/>
        <w:ind w:left="741" w:right="0" w:hanging="358"/>
        <w:jc w:val="left"/>
        <w:rPr>
          <w:rFonts w:ascii="Calibri"/>
          <w:sz w:val="22"/>
        </w:rPr>
      </w:pPr>
      <w:r>
        <w:rPr>
          <w:rFonts w:ascii="Calibri"/>
          <w:sz w:val="22"/>
        </w:rPr>
        <w:t>Apa</w:t>
      </w:r>
      <w:r>
        <w:rPr>
          <w:rFonts w:ascii="Calibri"/>
          <w:spacing w:val="-3"/>
          <w:sz w:val="22"/>
        </w:rPr>
        <w:t xml:space="preserve"> </w:t>
      </w:r>
      <w:r>
        <w:rPr>
          <w:rFonts w:ascii="Calibri"/>
          <w:sz w:val="22"/>
        </w:rPr>
        <w:t>fungsi</w:t>
      </w:r>
      <w:r>
        <w:rPr>
          <w:rFonts w:ascii="Calibri"/>
          <w:spacing w:val="-2"/>
          <w:sz w:val="22"/>
        </w:rPr>
        <w:t xml:space="preserve"> </w:t>
      </w:r>
      <w:r>
        <w:rPr>
          <w:rFonts w:ascii="Calibri"/>
          <w:sz w:val="22"/>
        </w:rPr>
        <w:t>role</w:t>
      </w:r>
      <w:r>
        <w:rPr>
          <w:rFonts w:ascii="Calibri"/>
          <w:spacing w:val="-5"/>
          <w:sz w:val="22"/>
        </w:rPr>
        <w:t xml:space="preserve"> </w:t>
      </w:r>
      <w:r>
        <w:rPr>
          <w:rFonts w:ascii="Calibri"/>
          <w:sz w:val="22"/>
        </w:rPr>
        <w:t>pada</w:t>
      </w:r>
      <w:r>
        <w:rPr>
          <w:rFonts w:ascii="Calibri"/>
          <w:spacing w:val="-2"/>
          <w:sz w:val="22"/>
        </w:rPr>
        <w:t xml:space="preserve"> </w:t>
      </w:r>
      <w:r>
        <w:rPr>
          <w:rFonts w:ascii="Calibri"/>
          <w:spacing w:val="-4"/>
          <w:sz w:val="22"/>
        </w:rPr>
        <w:t>user?</w:t>
      </w:r>
    </w:p>
    <w:p w14:paraId="06643A73">
      <w:pPr>
        <w:pStyle w:val="7"/>
        <w:numPr>
          <w:numId w:val="0"/>
        </w:numPr>
        <w:tabs>
          <w:tab w:val="left" w:pos="741"/>
        </w:tabs>
        <w:spacing w:before="182" w:after="0" w:line="240" w:lineRule="auto"/>
        <w:ind w:left="383" w:leftChars="0" w:right="0" w:rightChars="0"/>
        <w:jc w:val="left"/>
        <w:rPr>
          <w:rFonts w:hint="default" w:ascii="Calibri"/>
          <w:sz w:val="22"/>
          <w:lang w:val="en-US"/>
        </w:rPr>
      </w:pPr>
      <w:r>
        <w:rPr>
          <w:rFonts w:hint="default" w:ascii="Calibri"/>
          <w:spacing w:val="-4"/>
          <w:sz w:val="22"/>
          <w:lang w:val="en-US"/>
        </w:rPr>
        <w:t>Fungsi role nantinya dapat digunakan sebagai pembeda atau pengelompkman terhadap fitur fitur yang bsia di akses pada setiap rolenya</w:t>
      </w:r>
      <w:bookmarkStart w:id="0" w:name="_GoBack"/>
      <w:bookmarkEnd w:id="0"/>
    </w:p>
    <w:p w14:paraId="6F365C9C">
      <w:pPr>
        <w:pStyle w:val="4"/>
        <w:spacing w:before="100"/>
        <w:ind w:left="0"/>
        <w:rPr>
          <w:rFonts w:ascii="Calibri"/>
          <w:sz w:val="20"/>
        </w:rPr>
      </w:pPr>
      <w:r>
        <w:rPr>
          <w:rFonts w:ascii="Calibr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233680</wp:posOffset>
                </wp:positionV>
                <wp:extent cx="5732780" cy="19685"/>
                <wp:effectExtent l="0" t="0" r="0" b="0"/>
                <wp:wrapTopAndBottom/>
                <wp:docPr id="124" name="Group 124"/>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25" name="Graphic 125"/>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26" name="Graphic 126"/>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7" name="Graphic 127"/>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8" name="Graphic 128"/>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29" name="Graphic 129"/>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30" name="Graphic 130"/>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pt;height:1.55pt;width:451.4pt;mso-position-horizontal-relative:page;mso-wrap-distance-bottom:0pt;mso-wrap-distance-top:0pt;z-index:-251637760;mso-width-relative:page;mso-height-relative:page;" coordsize="5732780,19685" o:gfxdata="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BemKHp2QAAAAoBAAAPAAAAAAAA&#10;AAEAIAAAACIAAABkcnMvZG93bnJldi54bWxQSwECFAAUAAAACACHTuJA/lTkQxIEAAAWFwAADgAA&#10;AAAAAAABACAAAAAoAQAAZHJzL2Uyb0RvYy54bWxQSwUGAAAAAAYABgBZAQAArAcAAAAA&#10;">
                <o:lock v:ext="edit" aspectratio="f"/>
                <v:shape id="Graphic 125" o:spid="_x0000_s1026" o:spt="100" style="position:absolute;left:0;top:0;height:19050;width:5731510;" fillcolor="#9F9F9F" filled="t" stroked="f" coordsize="5731510,19050" o:gfxdata="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GrASugAAANwA&#10;AAAPAAAAAAAAAAEAIAAAACIAAABkcnMvZG93bnJldi54bWxQSwECFAAUAAAACACHTuJAMy8FnjsA&#10;AAA5AAAAEAAAAAAAAAABACAAAAAJAQAAZHJzL3NoYXBleG1sLnhtbFBLBQYAAAAABgAGAFsBAACz&#10;AwAAAAA=&#10;" path="m5731497,0l0,0,0,254,0,2794,0,19050,5731497,19050,5731497,0xe">
                  <v:fill on="t" focussize="0,0"/>
                  <v:stroke on="f"/>
                  <v:imagedata o:title=""/>
                  <o:lock v:ext="edit" aspectratio="f"/>
                  <v:textbox inset="0mm,0mm,0mm,0mm"/>
                </v:shape>
                <v:shape id="Graphic 126" o:spid="_x0000_s1026" o:spt="100" style="position:absolute;left:5729859;top:253;height:2540;width:2540;" fillcolor="#E2E2E2" filled="t" stroked="f" coordsize="2540,2540" o:gfxdata="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2Aps1twAAANwAAAAP&#10;AAAAAAAAAAEAIAAAACIAAABkcnMvZG93bnJldi54bWxQSwECFAAUAAAACACHTuJAMy8FnjsAAAA5&#10;AAAAEAAAAAAAAAABACAAAAAGAQAAZHJzL3NoYXBleG1sLnhtbFBLBQYAAAAABgAGAFsBAACwAwAA&#10;AAA=&#10;" path="m2540,0l0,0,0,2540,2540,2540,2540,0xe">
                  <v:fill on="t" focussize="0,0"/>
                  <v:stroke on="f"/>
                  <v:imagedata o:title=""/>
                  <o:lock v:ext="edit" aspectratio="f"/>
                  <v:textbox inset="0mm,0mm,0mm,0mm"/>
                </v:shape>
                <v:shape id="Graphic 127" o:spid="_x0000_s1026" o:spt="100" style="position:absolute;left:0;top:253;height:16510;width:5732780;" fillcolor="#9F9F9F" filled="t" stroked="f" coordsize="5732780,16510" o:gfxdata="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X6mr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28" o:spid="_x0000_s1026" o:spt="100" style="position:absolute;left:5729859;top:2793;height:13970;width:2540;" fillcolor="#E2E2E2" filled="t" stroked="f" coordsize="2540,13970" o:gfxdata="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FHp6/&#10;AAAA3A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129" o:spid="_x0000_s1026" o:spt="100" style="position:absolute;left:0;top:16764;height:2540;width:2540;" fillcolor="#9F9F9F" filled="t" stroked="f" coordsize="2540,2540" o:gfxdata="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2SBi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30" o:spid="_x0000_s1026" o:spt="100" style="position:absolute;left:0;top:16763;height:2540;width:5732780;" fillcolor="#E2E2E2" filled="t" stroked="f" coordsize="5732780,2540" o:gfxdata="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yJZK/&#10;AAAA3AAAAA8AAAAAAAAAAQAgAAAAIgAAAGRycy9kb3ducmV2LnhtbFBLAQIUABQAAAAIAIdO4kAz&#10;LwWeOwAAADkAAAAQAAAAAAAAAAEAIAAAAA4BAABkcnMvc2hhcGV4bWwueG1sUEsFBgAAAAAGAAYA&#10;WwEAALg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0B6CC47">
      <w:pPr>
        <w:pStyle w:val="4"/>
        <w:spacing w:before="21"/>
        <w:rPr>
          <w:rFonts w:ascii="Calibri" w:hAnsi="Calibri" w:eastAsia="Calibri" w:cs="Calibri"/>
        </w:rPr>
      </w:pPr>
      <w:r>
        <w:rPr>
          <w:color w:val="F4F4F4"/>
          <w:spacing w:val="-303"/>
          <w:w w:val="169"/>
          <w:sz w:val="22"/>
        </w:rPr>
        <w:t>X</w:t>
      </w:r>
    </w:p>
    <w:sectPr>
      <w:pgSz w:w="11910" w:h="16840"/>
      <w:pgMar w:top="138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2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925" w:hanging="360"/>
      </w:pPr>
      <w:rPr>
        <w:rFonts w:hint="default"/>
        <w:lang w:val="id" w:eastAsia="en-US" w:bidi="ar-SA"/>
      </w:rPr>
    </w:lvl>
    <w:lvl w:ilvl="2" w:tentative="0">
      <w:start w:val="0"/>
      <w:numFmt w:val="bullet"/>
      <w:lvlText w:val="•"/>
      <w:lvlJc w:val="left"/>
      <w:pPr>
        <w:ind w:left="1830" w:hanging="360"/>
      </w:pPr>
      <w:rPr>
        <w:rFonts w:hint="default"/>
        <w:lang w:val="id" w:eastAsia="en-US" w:bidi="ar-SA"/>
      </w:rPr>
    </w:lvl>
    <w:lvl w:ilvl="3" w:tentative="0">
      <w:start w:val="0"/>
      <w:numFmt w:val="bullet"/>
      <w:lvlText w:val="•"/>
      <w:lvlJc w:val="left"/>
      <w:pPr>
        <w:ind w:left="2735" w:hanging="360"/>
      </w:pPr>
      <w:rPr>
        <w:rFonts w:hint="default"/>
        <w:lang w:val="id" w:eastAsia="en-US" w:bidi="ar-SA"/>
      </w:rPr>
    </w:lvl>
    <w:lvl w:ilvl="4" w:tentative="0">
      <w:start w:val="0"/>
      <w:numFmt w:val="bullet"/>
      <w:lvlText w:val="•"/>
      <w:lvlJc w:val="left"/>
      <w:pPr>
        <w:ind w:left="3640" w:hanging="360"/>
      </w:pPr>
      <w:rPr>
        <w:rFonts w:hint="default"/>
        <w:lang w:val="id" w:eastAsia="en-US" w:bidi="ar-SA"/>
      </w:rPr>
    </w:lvl>
    <w:lvl w:ilvl="5" w:tentative="0">
      <w:start w:val="0"/>
      <w:numFmt w:val="bullet"/>
      <w:lvlText w:val="•"/>
      <w:lvlJc w:val="left"/>
      <w:pPr>
        <w:ind w:left="4546" w:hanging="360"/>
      </w:pPr>
      <w:rPr>
        <w:rFonts w:hint="default"/>
        <w:lang w:val="id" w:eastAsia="en-US" w:bidi="ar-SA"/>
      </w:rPr>
    </w:lvl>
    <w:lvl w:ilvl="6" w:tentative="0">
      <w:start w:val="0"/>
      <w:numFmt w:val="bullet"/>
      <w:lvlText w:val="•"/>
      <w:lvlJc w:val="left"/>
      <w:pPr>
        <w:ind w:left="5451" w:hanging="360"/>
      </w:pPr>
      <w:rPr>
        <w:rFonts w:hint="default"/>
        <w:lang w:val="id" w:eastAsia="en-US" w:bidi="ar-SA"/>
      </w:rPr>
    </w:lvl>
    <w:lvl w:ilvl="7" w:tentative="0">
      <w:start w:val="0"/>
      <w:numFmt w:val="bullet"/>
      <w:lvlText w:val="•"/>
      <w:lvlJc w:val="left"/>
      <w:pPr>
        <w:ind w:left="6356" w:hanging="360"/>
      </w:pPr>
      <w:rPr>
        <w:rFonts w:hint="default"/>
        <w:lang w:val="id" w:eastAsia="en-US" w:bidi="ar-SA"/>
      </w:rPr>
    </w:lvl>
    <w:lvl w:ilvl="8" w:tentative="0">
      <w:start w:val="0"/>
      <w:numFmt w:val="bullet"/>
      <w:lvlText w:val="•"/>
      <w:lvlJc w:val="left"/>
      <w:pPr>
        <w:ind w:left="7261" w:hanging="360"/>
      </w:pPr>
      <w:rPr>
        <w:rFonts w:hint="default"/>
        <w:lang w:val="id" w:eastAsia="en-US" w:bidi="ar-SA"/>
      </w:rPr>
    </w:lvl>
  </w:abstractNum>
  <w:abstractNum w:abstractNumId="1">
    <w:nsid w:val="BF205925"/>
    <w:multiLevelType w:val="multilevel"/>
    <w:tmpl w:val="BF205925"/>
    <w:lvl w:ilvl="0" w:tentative="0">
      <w:start w:val="0"/>
      <w:numFmt w:val="bullet"/>
      <w:lvlText w:val=""/>
      <w:lvlJc w:val="left"/>
      <w:pPr>
        <w:ind w:left="743" w:hanging="360"/>
      </w:pPr>
      <w:rPr>
        <w:rFonts w:hint="default" w:ascii="Symbol" w:hAnsi="Symbol" w:eastAsia="Symbol" w:cs="Symbol"/>
        <w:spacing w:val="0"/>
        <w:w w:val="100"/>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3"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80" w:hanging="360"/>
      </w:pPr>
      <w:rPr>
        <w:rFonts w:hint="default"/>
        <w:lang w:val="id" w:eastAsia="en-US" w:bidi="ar-SA"/>
      </w:rPr>
    </w:lvl>
  </w:abstractNum>
  <w:abstractNum w:abstractNumId="2">
    <w:nsid w:val="CF092B84"/>
    <w:multiLevelType w:val="multilevel"/>
    <w:tmpl w:val="CF092B84"/>
    <w:lvl w:ilvl="0" w:tentative="0">
      <w:start w:val="0"/>
      <w:numFmt w:val="bullet"/>
      <w:lvlText w:val=""/>
      <w:lvlJc w:val="left"/>
      <w:pPr>
        <w:ind w:left="2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925" w:hanging="360"/>
      </w:pPr>
      <w:rPr>
        <w:rFonts w:hint="default"/>
        <w:lang w:val="id" w:eastAsia="en-US" w:bidi="ar-SA"/>
      </w:rPr>
    </w:lvl>
    <w:lvl w:ilvl="2" w:tentative="0">
      <w:start w:val="0"/>
      <w:numFmt w:val="bullet"/>
      <w:lvlText w:val="•"/>
      <w:lvlJc w:val="left"/>
      <w:pPr>
        <w:ind w:left="1830" w:hanging="360"/>
      </w:pPr>
      <w:rPr>
        <w:rFonts w:hint="default"/>
        <w:lang w:val="id" w:eastAsia="en-US" w:bidi="ar-SA"/>
      </w:rPr>
    </w:lvl>
    <w:lvl w:ilvl="3" w:tentative="0">
      <w:start w:val="0"/>
      <w:numFmt w:val="bullet"/>
      <w:lvlText w:val="•"/>
      <w:lvlJc w:val="left"/>
      <w:pPr>
        <w:ind w:left="2735" w:hanging="360"/>
      </w:pPr>
      <w:rPr>
        <w:rFonts w:hint="default"/>
        <w:lang w:val="id" w:eastAsia="en-US" w:bidi="ar-SA"/>
      </w:rPr>
    </w:lvl>
    <w:lvl w:ilvl="4" w:tentative="0">
      <w:start w:val="0"/>
      <w:numFmt w:val="bullet"/>
      <w:lvlText w:val="•"/>
      <w:lvlJc w:val="left"/>
      <w:pPr>
        <w:ind w:left="3640" w:hanging="360"/>
      </w:pPr>
      <w:rPr>
        <w:rFonts w:hint="default"/>
        <w:lang w:val="id" w:eastAsia="en-US" w:bidi="ar-SA"/>
      </w:rPr>
    </w:lvl>
    <w:lvl w:ilvl="5" w:tentative="0">
      <w:start w:val="0"/>
      <w:numFmt w:val="bullet"/>
      <w:lvlText w:val="•"/>
      <w:lvlJc w:val="left"/>
      <w:pPr>
        <w:ind w:left="4546" w:hanging="360"/>
      </w:pPr>
      <w:rPr>
        <w:rFonts w:hint="default"/>
        <w:lang w:val="id" w:eastAsia="en-US" w:bidi="ar-SA"/>
      </w:rPr>
    </w:lvl>
    <w:lvl w:ilvl="6" w:tentative="0">
      <w:start w:val="0"/>
      <w:numFmt w:val="bullet"/>
      <w:lvlText w:val="•"/>
      <w:lvlJc w:val="left"/>
      <w:pPr>
        <w:ind w:left="5451" w:hanging="360"/>
      </w:pPr>
      <w:rPr>
        <w:rFonts w:hint="default"/>
        <w:lang w:val="id" w:eastAsia="en-US" w:bidi="ar-SA"/>
      </w:rPr>
    </w:lvl>
    <w:lvl w:ilvl="7" w:tentative="0">
      <w:start w:val="0"/>
      <w:numFmt w:val="bullet"/>
      <w:lvlText w:val="•"/>
      <w:lvlJc w:val="left"/>
      <w:pPr>
        <w:ind w:left="6356" w:hanging="360"/>
      </w:pPr>
      <w:rPr>
        <w:rFonts w:hint="default"/>
        <w:lang w:val="id" w:eastAsia="en-US" w:bidi="ar-SA"/>
      </w:rPr>
    </w:lvl>
    <w:lvl w:ilvl="8" w:tentative="0">
      <w:start w:val="0"/>
      <w:numFmt w:val="bullet"/>
      <w:lvlText w:val="•"/>
      <w:lvlJc w:val="left"/>
      <w:pPr>
        <w:ind w:left="7261" w:hanging="360"/>
      </w:pPr>
      <w:rPr>
        <w:rFonts w:hint="default"/>
        <w:lang w:val="id" w:eastAsia="en-US" w:bidi="ar-SA"/>
      </w:rPr>
    </w:lvl>
  </w:abstractNum>
  <w:abstractNum w:abstractNumId="3">
    <w:nsid w:val="03D62ECE"/>
    <w:multiLevelType w:val="multilevel"/>
    <w:tmpl w:val="03D62ECE"/>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3"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80" w:hanging="360"/>
      </w:pPr>
      <w:rPr>
        <w:rFonts w:hint="default"/>
        <w:lang w:val="id" w:eastAsia="en-US" w:bidi="ar-SA"/>
      </w:rPr>
    </w:lvl>
  </w:abstractNum>
  <w:abstractNum w:abstractNumId="4">
    <w:nsid w:val="25B654F3"/>
    <w:multiLevelType w:val="multilevel"/>
    <w:tmpl w:val="25B654F3"/>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5">
    <w:nsid w:val="59ADCABA"/>
    <w:multiLevelType w:val="multilevel"/>
    <w:tmpl w:val="59ADCABA"/>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0"/>
      <w:numFmt w:val="bullet"/>
      <w:lvlText w:val="o"/>
      <w:lvlJc w:val="left"/>
      <w:pPr>
        <w:ind w:left="74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1665" w:hanging="360"/>
      </w:pPr>
      <w:rPr>
        <w:rFonts w:hint="default"/>
        <w:lang w:val="id" w:eastAsia="en-US" w:bidi="ar-SA"/>
      </w:rPr>
    </w:lvl>
    <w:lvl w:ilvl="3" w:tentative="0">
      <w:start w:val="0"/>
      <w:numFmt w:val="bullet"/>
      <w:lvlText w:val="•"/>
      <w:lvlJc w:val="left"/>
      <w:pPr>
        <w:ind w:left="2591" w:hanging="360"/>
      </w:pPr>
      <w:rPr>
        <w:rFonts w:hint="default"/>
        <w:lang w:val="id" w:eastAsia="en-US" w:bidi="ar-SA"/>
      </w:rPr>
    </w:lvl>
    <w:lvl w:ilvl="4" w:tentative="0">
      <w:start w:val="0"/>
      <w:numFmt w:val="bullet"/>
      <w:lvlText w:val="•"/>
      <w:lvlJc w:val="left"/>
      <w:pPr>
        <w:ind w:left="3517" w:hanging="360"/>
      </w:pPr>
      <w:rPr>
        <w:rFonts w:hint="default"/>
        <w:lang w:val="id" w:eastAsia="en-US" w:bidi="ar-SA"/>
      </w:rPr>
    </w:lvl>
    <w:lvl w:ilvl="5" w:tentative="0">
      <w:start w:val="0"/>
      <w:numFmt w:val="bullet"/>
      <w:lvlText w:val="•"/>
      <w:lvlJc w:val="left"/>
      <w:pPr>
        <w:ind w:left="4443" w:hanging="360"/>
      </w:pPr>
      <w:rPr>
        <w:rFonts w:hint="default"/>
        <w:lang w:val="id" w:eastAsia="en-US" w:bidi="ar-SA"/>
      </w:rPr>
    </w:lvl>
    <w:lvl w:ilvl="6" w:tentative="0">
      <w:start w:val="0"/>
      <w:numFmt w:val="bullet"/>
      <w:lvlText w:val="•"/>
      <w:lvlJc w:val="left"/>
      <w:pPr>
        <w:ind w:left="5368" w:hanging="360"/>
      </w:pPr>
      <w:rPr>
        <w:rFonts w:hint="default"/>
        <w:lang w:val="id" w:eastAsia="en-US" w:bidi="ar-SA"/>
      </w:rPr>
    </w:lvl>
    <w:lvl w:ilvl="7" w:tentative="0">
      <w:start w:val="0"/>
      <w:numFmt w:val="bullet"/>
      <w:lvlText w:val="•"/>
      <w:lvlJc w:val="left"/>
      <w:pPr>
        <w:ind w:left="6294" w:hanging="360"/>
      </w:pPr>
      <w:rPr>
        <w:rFonts w:hint="default"/>
        <w:lang w:val="id" w:eastAsia="en-US" w:bidi="ar-SA"/>
      </w:rPr>
    </w:lvl>
    <w:lvl w:ilvl="8" w:tentative="0">
      <w:start w:val="0"/>
      <w:numFmt w:val="bullet"/>
      <w:lvlText w:val="•"/>
      <w:lvlJc w:val="left"/>
      <w:pPr>
        <w:ind w:left="7220" w:hanging="360"/>
      </w:pPr>
      <w:rPr>
        <w:rFonts w:hint="default"/>
        <w:lang w:val="id" w:eastAsia="en-US" w:bidi="ar-SA"/>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69F4152"/>
    <w:rsid w:val="67682D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23"/>
    </w:pPr>
    <w:rPr>
      <w:rFonts w:ascii="Segoe UI Emoji" w:hAnsi="Segoe UI Emoji" w:eastAsia="Segoe UI Emoji" w:cs="Segoe UI Emoji"/>
      <w:sz w:val="22"/>
      <w:szCs w:val="22"/>
      <w:lang w:val="id" w:eastAsia="en-US" w:bidi="ar-SA"/>
    </w:rPr>
  </w:style>
  <w:style w:type="paragraph" w:styleId="5">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43" w:hanging="359"/>
    </w:pPr>
    <w:rPr>
      <w:rFonts w:ascii="Segoe UI Emoji" w:hAnsi="Segoe UI Emoji" w:eastAsia="Segoe UI Emoji" w:cs="Segoe UI Emoji"/>
      <w:lang w:val="id" w:eastAsia="en-US" w:bidi="ar-SA"/>
    </w:rPr>
  </w:style>
  <w:style w:type="paragraph" w:customStyle="1" w:styleId="8">
    <w:name w:val="Table Paragraph"/>
    <w:basedOn w:val="1"/>
    <w:qFormat/>
    <w:uiPriority w:val="1"/>
    <w:pPr>
      <w:spacing w:before="25"/>
      <w:ind w:left="28"/>
    </w:pPr>
    <w:rPr>
      <w:rFonts w:ascii="Segoe UI Emoji" w:hAnsi="Segoe UI Emoji" w:eastAsia="Segoe UI Emoji" w:cs="Segoe UI Emoji"/>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400</Words>
  <Characters>2481</Characters>
  <TotalTime>362</TotalTime>
  <ScaleCrop>false</ScaleCrop>
  <LinksUpToDate>false</LinksUpToDate>
  <CharactersWithSpaces>2808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2026-04-06T13:07:00Z</dcterms:created>
  <dc:creator>dimas wahyu</dc:creator>
  <cp:lastModifiedBy>WPS_1677424249</cp:lastModifiedBy>
  <dcterms:modified xsi:type="dcterms:W3CDTF">2026-04-06T19:20:26Z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for Microsoft 365</vt:lpwstr>
  </property>
  <property fmtid="{D5CDD505-2E9C-101B-9397-08002B2CF9AE}" pid="4" name="LastSaved">
    <vt:filetime>2026-04-06T00:00:00Z</vt:filetime>
  </property>
  <property fmtid="{D5CDD505-2E9C-101B-9397-08002B2CF9AE}" pid="5" name="Producer">
    <vt:lpwstr>Microsoft® Word for Microsoft 365</vt:lpwstr>
  </property>
  <property fmtid="{D5CDD505-2E9C-101B-9397-08002B2CF9AE}" pid="6" name="KSOTemplateDocerSaveRecord">
    <vt:lpwstr>eyJoZGlkIjoiMmUzMWI5NzA3YWJhYzA1OTQwMjQ0ZjU1NjJiMzYwYzQiLCJ1c2VySWQiOiI4ODEzNjkzNTk0MDU1In0=</vt:lpwstr>
  </property>
  <property fmtid="{D5CDD505-2E9C-101B-9397-08002B2CF9AE}" pid="7" name="KSOProductBuildVer">
    <vt:lpwstr>1033-12.1.0.25242</vt:lpwstr>
  </property>
  <property fmtid="{D5CDD505-2E9C-101B-9397-08002B2CF9AE}" pid="8" name="ICV">
    <vt:lpwstr>CD0D7EEC80DB4410B4B255D48FE92BE5_12</vt:lpwstr>
  </property>
</Properties>
</file>