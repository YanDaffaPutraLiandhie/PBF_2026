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E55E6">
      <w:pPr>
        <w:pStyle w:val="5"/>
        <w:ind w:left="220" w:leftChars="0" w:hanging="10" w:firstLineChars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LAPORAN JOBSHEET </w:t>
      </w:r>
    </w:p>
    <w:p w14:paraId="68697D7B">
      <w:pPr>
        <w:pStyle w:val="5"/>
        <w:ind w:left="220" w:leftChars="0" w:hanging="10" w:firstLineChars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PEMROGRAMAN BERBASIS FRAMEWORK</w:t>
      </w:r>
    </w:p>
    <w:p w14:paraId="6EDF04FE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784490FF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441B2792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1A891E81">
      <w:pPr>
        <w:pStyle w:val="4"/>
        <w:spacing w:before="151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page">
              <wp:posOffset>2511425</wp:posOffset>
            </wp:positionH>
            <wp:positionV relativeFrom="paragraph">
              <wp:posOffset>173355</wp:posOffset>
            </wp:positionV>
            <wp:extent cx="3124200" cy="3143250"/>
            <wp:effectExtent l="0" t="0" r="0" b="6350"/>
            <wp:wrapTopAndBottom/>
            <wp:docPr id="179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D126BB">
      <w:pPr>
        <w:pStyle w:val="4"/>
        <w:rPr>
          <w:rFonts w:hint="default" w:ascii="Times New Roman" w:hAnsi="Times New Roman" w:cs="Times New Roman"/>
          <w:b/>
          <w:sz w:val="22"/>
          <w:szCs w:val="22"/>
        </w:rPr>
      </w:pPr>
    </w:p>
    <w:p w14:paraId="06082814">
      <w:pPr>
        <w:pStyle w:val="4"/>
        <w:spacing w:before="346"/>
        <w:rPr>
          <w:rFonts w:hint="default" w:ascii="Times New Roman" w:hAnsi="Times New Roman" w:cs="Times New Roman"/>
          <w:b/>
          <w:sz w:val="22"/>
          <w:szCs w:val="22"/>
        </w:rPr>
      </w:pPr>
    </w:p>
    <w:p w14:paraId="0F169F1E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Nama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</w:p>
    <w:p w14:paraId="13735F93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NIM: 2341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720142</w:t>
      </w:r>
    </w:p>
    <w:p w14:paraId="6F4737D8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Kelas: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TI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3"/>
          <w:sz w:val="22"/>
          <w:szCs w:val="22"/>
          <w:lang w:val="en-US"/>
        </w:rPr>
        <w:t>3E</w:t>
      </w:r>
    </w:p>
    <w:p w14:paraId="6FE478B8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0215842C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0C88ED3C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55D7D179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2621927E">
      <w:pPr>
        <w:pStyle w:val="4"/>
        <w:rPr>
          <w:rFonts w:hint="default" w:ascii="Times New Roman" w:hAnsi="Times New Roman" w:cs="Times New Roman"/>
          <w:sz w:val="22"/>
          <w:szCs w:val="22"/>
        </w:rPr>
      </w:pPr>
    </w:p>
    <w:p w14:paraId="1BDB4D7D">
      <w:pPr>
        <w:pStyle w:val="4"/>
        <w:spacing w:before="69"/>
        <w:rPr>
          <w:rFonts w:hint="default" w:ascii="Times New Roman" w:hAnsi="Times New Roman" w:cs="Times New Roman"/>
          <w:sz w:val="22"/>
          <w:szCs w:val="22"/>
        </w:rPr>
      </w:pPr>
    </w:p>
    <w:p w14:paraId="3253EB7A">
      <w:pPr>
        <w:spacing w:before="232"/>
        <w:ind w:left="23" w:right="0" w:firstLine="0"/>
        <w:jc w:val="center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NEGERI</w:t>
      </w:r>
      <w:r>
        <w:rPr>
          <w:rFonts w:hint="default" w:ascii="Times New Roman" w:hAnsi="Times New Roman" w:cs="Times New Roman"/>
          <w:b/>
          <w:spacing w:val="-1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</w:rPr>
        <w:t>MALANG TAHUN 202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6</w:t>
      </w:r>
    </w:p>
    <w:p w14:paraId="2E8A5131">
      <w:pPr>
        <w:rPr>
          <w:sz w:val="20"/>
        </w:rPr>
      </w:pPr>
    </w:p>
    <w:p w14:paraId="094FC8F1">
      <w:pPr>
        <w:pStyle w:val="4"/>
        <w:spacing w:before="10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248920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6pt;height:1.55pt;width:451.4pt;mso-position-horizontal-relative:page;mso-wrap-distance-bottom:0pt;mso-wrap-distance-top:0pt;z-index:-251656192;mso-width-relative:page;mso-height-relative:page;" coordsize="5732780,19685" o:gfxdata="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sRwvaNoAAAAK&#10;AQAADwAAAAAAAAABACAAAAAiAAAAZHJzL2Rvd25yZXYueG1sUEsBAhQAFAAAAAgAh07iQH6Q57Ub&#10;BAAACBcAAA4AAAAAAAAAAQAgAAAAKQEAAGRycy9lMm9Eb2MueG1sUEsFBgAAAAAGAAYAWQEAALYH&#10;AAAAAA==&#10;">
                <o:lock v:ext="edit" aspectratio="f"/>
                <v:shape id="Graphic 16" o:spid="_x0000_s1026" o:spt="100" style="position:absolute;left:0;top:0;height:19050;width:5731510;" fillcolor="#9F9F9F" filled="t" stroked="f" coordsize="5731510,19050" o:gfxdata="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9zka5AAAA2wAA&#10;AA8AAAAAAAAAAQAgAAAAIgAAAGRycy9kb3ducmV2LnhtbFBLAQIUABQAAAAIAIdO4kAzLwWeOwAA&#10;ADkAAAAQAAAAAAAAAAEAIAAAAAgBAABkcnMvc2hhcGV4bWwueG1sUEsFBgAAAAAGAAYAWwEAALID&#10;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5729859;top:634;height:2540;width:2540;" fillcolor="#E2E2E2" filled="t" stroked="f" coordsize="2540,2540" o:gfxdata="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1D0G25AAAA2w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634;height:16510;width:5732780;" fillcolor="#9F9F9F" filled="t" stroked="f" coordsize="5732780,16510" o:gfxdata="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oTa1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729859;top:3175;height:13970;width:2540;" fillcolor="#E2E2E2" filled="t" stroked="f" coordsize="2540,13970" o:gfxdata="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6u2C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0;top:17145;height:2540;width:2540;" fillcolor="#9F9F9F" filled="t" stroked="f" coordsize="2540,2540" o:gfxdata="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X3h5rgAAADbAAAA&#10;DwAAAAAAAAABACAAAAAiAAAAZHJzL2Rvd25yZXYueG1sUEsBAhQAFAAAAAgAh07iQDMvBZ47AAAA&#10;OQAAABAAAAAAAAAAAQAgAAAABwEAAGRycy9zaGFwZXhtbC54bWxQSwUGAAAAAAYABgBbAQAAsQMA&#10;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0;top:17157;height:2540;width:5732780;" fillcolor="#E2E2E2" filled="t" stroked="f" coordsize="5732780,2540" o:gfxdata="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HoZW8AAAA&#10;2w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A688B64">
      <w:pPr>
        <w:pStyle w:val="4"/>
        <w:spacing w:before="234"/>
      </w:pPr>
      <w:r>
        <w:rPr>
          <w:color w:val="F8302E"/>
          <w:spacing w:val="-303"/>
          <w:w w:val="115"/>
        </w:rPr>
        <w:t>’z</w:t>
      </w:r>
      <w:r>
        <w:rPr>
          <w:color w:val="D2D2D2"/>
          <w:spacing w:val="-70"/>
          <w:w w:val="115"/>
        </w:rPr>
        <w:t xml:space="preserve"> </w:t>
      </w:r>
      <w:r>
        <w:rPr>
          <w:color w:val="C90A49"/>
          <w:spacing w:val="-2"/>
          <w:w w:val="115"/>
        </w:rPr>
        <w:t>‘</w:t>
      </w:r>
      <w:r>
        <w:rPr>
          <w:color w:val="C90A49"/>
          <w:spacing w:val="-11"/>
          <w:w w:val="115"/>
        </w:rPr>
        <w:t xml:space="preserve"> </w:t>
      </w:r>
      <w:r>
        <w:rPr>
          <w:spacing w:val="-2"/>
          <w:w w:val="110"/>
        </w:rPr>
        <w:t>A.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Optimasi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Gambar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Lokal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(Public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Folder)</w:t>
      </w:r>
    </w:p>
    <w:p w14:paraId="6FCF215D">
      <w:pPr>
        <w:pStyle w:val="7"/>
        <w:numPr>
          <w:ilvl w:val="1"/>
          <w:numId w:val="1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Studi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Kasus:</w:t>
      </w:r>
    </w:p>
    <w:p w14:paraId="7CBD0143">
      <w:pPr>
        <w:pStyle w:val="7"/>
        <w:numPr>
          <w:ilvl w:val="1"/>
          <w:numId w:val="1"/>
        </w:numPr>
        <w:tabs>
          <w:tab w:val="left" w:pos="742"/>
        </w:tabs>
        <w:spacing w:before="12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Mengganti</w:t>
      </w:r>
      <w:r>
        <w:rPr>
          <w:spacing w:val="-2"/>
          <w:sz w:val="22"/>
        </w:rPr>
        <w:t xml:space="preserve"> </w:t>
      </w:r>
      <w:r>
        <w:rPr>
          <w:sz w:val="22"/>
        </w:rPr>
        <w:t>tag</w:t>
      </w:r>
      <w:r>
        <w:rPr>
          <w:spacing w:val="-2"/>
          <w:sz w:val="22"/>
        </w:rPr>
        <w:t xml:space="preserve"> </w:t>
      </w:r>
      <w:r>
        <w:rPr>
          <w:sz w:val="22"/>
        </w:rPr>
        <w:t>&lt;img&gt;</w:t>
      </w:r>
      <w:r>
        <w:rPr>
          <w:spacing w:val="-3"/>
          <w:sz w:val="22"/>
        </w:rPr>
        <w:t xml:space="preserve"> </w:t>
      </w:r>
      <w:r>
        <w:rPr>
          <w:sz w:val="22"/>
        </w:rPr>
        <w:t>pada</w:t>
      </w:r>
      <w:r>
        <w:rPr>
          <w:spacing w:val="-1"/>
          <w:sz w:val="22"/>
        </w:rPr>
        <w:t xml:space="preserve"> </w:t>
      </w:r>
      <w:r>
        <w:rPr>
          <w:sz w:val="22"/>
        </w:rPr>
        <w:t>halaman</w:t>
      </w:r>
      <w:r>
        <w:rPr>
          <w:spacing w:val="-3"/>
          <w:sz w:val="22"/>
        </w:rPr>
        <w:t xml:space="preserve"> </w:t>
      </w:r>
      <w:r>
        <w:rPr>
          <w:sz w:val="22"/>
        </w:rPr>
        <w:t>404</w:t>
      </w:r>
      <w:r>
        <w:rPr>
          <w:spacing w:val="-1"/>
          <w:sz w:val="22"/>
        </w:rPr>
        <w:t xml:space="preserve"> </w:t>
      </w:r>
      <w:r>
        <w:rPr>
          <w:sz w:val="22"/>
        </w:rPr>
        <w:t>dengan</w:t>
      </w:r>
      <w:r>
        <w:rPr>
          <w:spacing w:val="-1"/>
          <w:sz w:val="22"/>
        </w:rPr>
        <w:t xml:space="preserve"> </w:t>
      </w:r>
      <w:r>
        <w:rPr>
          <w:sz w:val="22"/>
        </w:rPr>
        <w:t>next/image.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Langkah:</w:t>
      </w:r>
    </w:p>
    <w:p w14:paraId="5252B676">
      <w:pPr>
        <w:pStyle w:val="7"/>
        <w:numPr>
          <w:ilvl w:val="2"/>
          <w:numId w:val="1"/>
        </w:numPr>
        <w:tabs>
          <w:tab w:val="left" w:pos="1102"/>
        </w:tabs>
        <w:spacing w:before="173" w:after="0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src/pages/404.tsx</w:t>
      </w:r>
    </w:p>
    <w:p w14:paraId="69BE2803">
      <w:pPr>
        <w:pStyle w:val="4"/>
        <w:spacing w:before="0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107950</wp:posOffset>
            </wp:positionV>
            <wp:extent cx="2227580" cy="250190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7419" cy="2502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5F74D">
      <w:pPr>
        <w:pStyle w:val="7"/>
        <w:numPr>
          <w:ilvl w:val="2"/>
          <w:numId w:val="1"/>
        </w:numPr>
        <w:tabs>
          <w:tab w:val="left" w:pos="1102"/>
        </w:tabs>
        <w:spacing w:before="205" w:after="0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4"/>
          <w:sz w:val="22"/>
        </w:rPr>
        <w:t xml:space="preserve"> </w:t>
      </w:r>
      <w:r>
        <w:rPr>
          <w:sz w:val="22"/>
        </w:rPr>
        <w:t>line</w:t>
      </w:r>
      <w:r>
        <w:rPr>
          <w:spacing w:val="-1"/>
          <w:sz w:val="22"/>
        </w:rPr>
        <w:t xml:space="preserve"> </w:t>
      </w:r>
      <w:r>
        <w:rPr>
          <w:sz w:val="22"/>
        </w:rPr>
        <w:t>7</w:t>
      </w:r>
      <w:r>
        <w:rPr>
          <w:spacing w:val="-2"/>
          <w:sz w:val="22"/>
        </w:rPr>
        <w:t xml:space="preserve"> </w:t>
      </w:r>
      <w:r>
        <w:rPr>
          <w:sz w:val="22"/>
        </w:rPr>
        <w:t>menjadi</w:t>
      </w:r>
      <w:r>
        <w:rPr>
          <w:spacing w:val="-1"/>
          <w:sz w:val="22"/>
        </w:rPr>
        <w:t xml:space="preserve"> </w:t>
      </w:r>
      <w:r>
        <w:rPr>
          <w:sz w:val="22"/>
        </w:rPr>
        <w:t>line</w:t>
      </w:r>
      <w:r>
        <w:rPr>
          <w:spacing w:val="-1"/>
          <w:sz w:val="22"/>
        </w:rPr>
        <w:t xml:space="preserve"> </w:t>
      </w:r>
      <w:r>
        <w:rPr>
          <w:sz w:val="22"/>
        </w:rPr>
        <w:t>8-</w:t>
      </w:r>
      <w:r>
        <w:rPr>
          <w:spacing w:val="-5"/>
          <w:sz w:val="22"/>
        </w:rPr>
        <w:t>11</w:t>
      </w:r>
    </w:p>
    <w:p w14:paraId="1EF7D47D">
      <w:pPr>
        <w:pStyle w:val="4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701665" cy="296164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07" cy="296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69B7">
      <w:pPr>
        <w:pStyle w:val="4"/>
        <w:spacing w:before="8"/>
        <w:ind w:left="0"/>
        <w:rPr>
          <w:sz w:val="17"/>
        </w:rPr>
      </w:pPr>
      <w:r>
        <w:drawing>
          <wp:inline distT="0" distB="0" distL="114300" distR="114300">
            <wp:extent cx="5940425" cy="3820795"/>
            <wp:effectExtent l="0" t="0" r="3175" b="1905"/>
            <wp:docPr id="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7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163830</wp:posOffset>
                </wp:positionV>
                <wp:extent cx="5732780" cy="19685"/>
                <wp:effectExtent l="0" t="0" r="0" b="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89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2"/>
                                </a:lnTo>
                                <a:lnTo>
                                  <a:pt x="2540" y="2552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2.9pt;height:1.55pt;width:451.4pt;mso-position-horizontal-relative:page;mso-wrap-distance-bottom:0pt;mso-wrap-distance-top:0pt;z-index:-251655168;mso-width-relative:page;mso-height-relative:page;" coordsize="5732780,19685" o:gfxdata="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BI&#10;K30Q2QAAAAoBAAAPAAAAAAAAAAEAIAAAACIAAABkcnMvZG93bnJldi54bWxQSwECFAAUAAAACACH&#10;TuJADrMJbiQEAAAIFwAADgAAAAAAAAABACAAAAAoAQAAZHJzL2Uyb0RvYy54bWxQSwUGAAAAAAYA&#10;BgBZAQAAvgcAAAAA&#10;">
                <o:lock v:ext="edit" aspectratio="f"/>
                <v:shape id="Graphic 25" o:spid="_x0000_s1026" o:spt="100" style="position:absolute;left:0;top:0;height:19050;width:5731510;" fillcolor="#9F9F9F" filled="t" stroked="f" coordsize="5731510,19050" o:gfxdata="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Dmoy8AAAA&#10;2wAAAA8AAAAAAAAAAQAgAAAAIgAAAGRycy9kb3ducmV2LnhtbFBLAQIUABQAAAAIAIdO4kAzLwWe&#10;OwAAADkAAAAQAAAAAAAAAAEAIAAAAAsBAABkcnMvc2hhcGV4bWwueG1sUEsFBgAAAAAGAAYAWwEA&#10;ALUD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5729859;top:253;height:2540;width:2540;" fillcolor="#E2E2E2" filled="t" stroked="f" coordsize="2540,2540" o:gfxdata="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xjv0u5AAAA2w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253;height:16510;width:5732780;" fillcolor="#9F9F9F" filled="t" stroked="f" coordsize="5732780,16510" o:gfxdata="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SaHq/&#10;AAAA2w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5729859;top:2793;height:13970;width:2540;" fillcolor="#E2E2E2" filled="t" stroked="f" coordsize="2540,13970" o:gfxdata="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yoKk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16890;height:2540;width:2540;" fillcolor="#9F9F9F" filled="t" stroked="f" coordsize="2540,2540" o:gfxdata="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HSHu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16890;height:3175;width:5732780;" fillcolor="#E2E2E2" filled="t" stroked="f" coordsize="5732780,3175" o:gfxdata="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HEbS8AAAA&#10;2wAAAA8AAAAAAAAAAQAgAAAAIgAAAGRycy9kb3ducmV2LnhtbFBLAQIUABQAAAAIAIdO4kAzLwWe&#10;OwAAADkAAAAQAAAAAAAAAAEAIAAAAAsBAABkcnMvc2hhcGV4bWwueG1sUEsFBgAAAAAGAAYAWwEA&#10;ALUDAAAAAA==&#10;" path="m5732399,0l5729859,0,2540,0,0,0,0,2552,2540,2552,5729846,2552,5732399,2552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73F40EC">
      <w:pPr>
        <w:pStyle w:val="4"/>
        <w:spacing w:before="234"/>
      </w:pPr>
      <w:r>
        <w:rPr>
          <w:color w:val="00A6EC"/>
          <w:spacing w:val="-303"/>
          <w:w w:val="325"/>
        </w:rPr>
        <w:t>/</w:t>
      </w:r>
      <w:r>
        <w:rPr>
          <w:color w:val="00D26A"/>
          <w:spacing w:val="-61"/>
        </w:rPr>
        <w:t xml:space="preserve"> </w:t>
      </w:r>
      <w:r>
        <w:rPr>
          <w:color w:val="E0D7EB"/>
          <w:spacing w:val="-303"/>
          <w:w w:val="284"/>
        </w:rPr>
        <w:t>ç</w:t>
      </w:r>
      <w:r>
        <w:rPr>
          <w:color w:val="B4ACBB"/>
          <w:spacing w:val="-303"/>
          <w:w w:val="219"/>
        </w:rPr>
        <w:t>#</w:t>
      </w:r>
      <w:r>
        <w:rPr>
          <w:color w:val="F7098D"/>
          <w:w w:val="470"/>
        </w:rPr>
        <w:t>¡</w:t>
      </w:r>
      <w:r>
        <w:rPr>
          <w:color w:val="F7098D"/>
          <w:spacing w:val="-127"/>
          <w:w w:val="324"/>
        </w:rPr>
        <w:t xml:space="preserve"> </w:t>
      </w:r>
      <w:r>
        <w:rPr>
          <w:spacing w:val="-2"/>
          <w:w w:val="120"/>
        </w:rPr>
        <w:t>Hasil:</w:t>
      </w:r>
    </w:p>
    <w:p w14:paraId="3823F753">
      <w:pPr>
        <w:pStyle w:val="7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 xml:space="preserve">Warning </w:t>
      </w:r>
      <w:r>
        <w:rPr>
          <w:spacing w:val="-2"/>
          <w:sz w:val="22"/>
        </w:rPr>
        <w:t>hilang</w:t>
      </w:r>
    </w:p>
    <w:p w14:paraId="6AE80540">
      <w:pPr>
        <w:pStyle w:val="7"/>
        <w:numPr>
          <w:ilvl w:val="0"/>
          <w:numId w:val="2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Image</w:t>
      </w:r>
      <w:r>
        <w:rPr>
          <w:spacing w:val="-3"/>
          <w:sz w:val="22"/>
        </w:rPr>
        <w:t xml:space="preserve"> </w:t>
      </w:r>
      <w:r>
        <w:rPr>
          <w:sz w:val="22"/>
        </w:rPr>
        <w:t>dioptimasi</w:t>
      </w:r>
      <w:r>
        <w:rPr>
          <w:spacing w:val="-2"/>
          <w:sz w:val="22"/>
        </w:rPr>
        <w:t xml:space="preserve"> otomatis</w:t>
      </w:r>
    </w:p>
    <w:p w14:paraId="1CEDDC4B">
      <w:pPr>
        <w:pStyle w:val="7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Mengurangi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bandwidth</w:t>
      </w:r>
    </w:p>
    <w:p w14:paraId="4268E83E">
      <w:pPr>
        <w:pStyle w:val="7"/>
        <w:numPr>
          <w:ilvl w:val="0"/>
          <w:numId w:val="2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Mendukung</w:t>
      </w:r>
      <w:r>
        <w:rPr>
          <w:spacing w:val="-4"/>
          <w:sz w:val="22"/>
        </w:rPr>
        <w:t xml:space="preserve"> </w:t>
      </w:r>
      <w:r>
        <w:rPr>
          <w:sz w:val="22"/>
        </w:rPr>
        <w:t>lazy</w:t>
      </w:r>
      <w:r>
        <w:rPr>
          <w:spacing w:val="-2"/>
          <w:sz w:val="22"/>
        </w:rPr>
        <w:t xml:space="preserve"> </w:t>
      </w:r>
      <w:r>
        <w:rPr>
          <w:sz w:val="22"/>
        </w:rPr>
        <w:t>loading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otomatis</w:t>
      </w:r>
    </w:p>
    <w:p w14:paraId="651583DA">
      <w:pPr>
        <w:pStyle w:val="4"/>
        <w:spacing w:before="10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248920</wp:posOffset>
                </wp:positionV>
                <wp:extent cx="5732780" cy="19685"/>
                <wp:effectExtent l="0" t="0" r="0" b="0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6pt;height:1.55pt;width:451.4pt;mso-position-horizontal-relative:page;mso-wrap-distance-bottom:0pt;mso-wrap-distance-top:0pt;z-index:-251655168;mso-width-relative:page;mso-height-relative:page;" coordsize="5732780,19685" o:gfxdata="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CxHC9o2gAAAAoBAAAPAAAAAAAAAAEAIAAAACIAAABkcnMvZG93bnJldi54bWxQSwECFAAU&#10;AAAACACHTuJA7KUukikEAAAIFwAADgAAAAAAAAABACAAAAApAQAAZHJzL2Uyb0RvYy54bWxQSwUG&#10;AAAAAAYABgBZAQAAxAcAAAAA&#10;">
                <o:lock v:ext="edit" aspectratio="f"/>
                <v:shape id="Graphic 32" o:spid="_x0000_s1026" o:spt="100" style="position:absolute;left:0;top:0;height:19050;width:5731510;" fillcolor="#9F9F9F" filled="t" stroked="f" coordsize="5731510,19050" o:gfxdata="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zlCW8AAAA&#10;2w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729859;top:635;height:2540;width:2540;" fillcolor="#E2E2E2" filled="t" stroked="f" coordsize="2540,2540" o:gfxdata="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c2KDrsAAADb&#10;AAAADwAAAAAAAAABACAAAAAiAAAAZHJzL2Rvd25yZXYueG1sUEsBAhQAFAAAAAgAh07iQDMvBZ47&#10;AAAAOQAAABAAAAAAAAAAAQAgAAAACgEAAGRycy9zaGFwZXhtbC54bWxQSwUGAAAAAAYABgBbAQAA&#10;tA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647;height:16510;width:5732780;" fillcolor="#9F9F9F" filled="t" stroked="f" coordsize="5732780,16510" o:gfxdata="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WWDQ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5729859;top:3175;height:13970;width:2540;" fillcolor="#E2E2E2" filled="t" stroked="f" coordsize="2540,13970" o:gfxdata="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BK757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0;top:17144;height:2540;width:2540;" fillcolor="#9F9F9F" filled="t" stroked="f" coordsize="2540,2540" o:gfxdata="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UrU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0;top:17144;height:2540;width:5732780;" fillcolor="#E2E2E2" filled="t" stroked="f" coordsize="5732780,2540" o:gfxdata="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ewqn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A8F7247">
      <w:pPr>
        <w:pStyle w:val="4"/>
        <w:spacing w:before="234"/>
      </w:pPr>
      <w:r>
        <w:rPr>
          <w:color w:val="F8302E"/>
          <w:spacing w:val="-303"/>
        </w:rPr>
        <w:t>’</w:t>
      </w:r>
      <w:r>
        <w:rPr>
          <w:color w:val="C90A49"/>
          <w:spacing w:val="-303"/>
        </w:rPr>
        <w:t>‘</w:t>
      </w:r>
      <w:r>
        <w:rPr>
          <w:color w:val="D2D2D2"/>
          <w:spacing w:val="-61"/>
        </w:rPr>
        <w:t xml:space="preserve"> </w:t>
      </w:r>
      <w:r>
        <w:rPr>
          <w:color w:val="F8302E"/>
        </w:rPr>
        <w:t>z</w:t>
      </w:r>
      <w:r>
        <w:rPr>
          <w:color w:val="F8302E"/>
          <w:spacing w:val="32"/>
        </w:rPr>
        <w:t xml:space="preserve"> </w:t>
      </w:r>
      <w:r>
        <w:t>B.</w:t>
      </w:r>
      <w:r>
        <w:rPr>
          <w:spacing w:val="32"/>
        </w:rPr>
        <w:t xml:space="preserve"> </w:t>
      </w:r>
      <w:r>
        <w:t>Optimasi</w:t>
      </w:r>
      <w:r>
        <w:rPr>
          <w:spacing w:val="32"/>
        </w:rPr>
        <w:t xml:space="preserve"> </w:t>
      </w:r>
      <w:r>
        <w:t>Gambar</w:t>
      </w:r>
      <w:r>
        <w:rPr>
          <w:spacing w:val="31"/>
        </w:rPr>
        <w:t xml:space="preserve"> </w:t>
      </w:r>
      <w:r>
        <w:t>Remote</w:t>
      </w:r>
      <w:r>
        <w:rPr>
          <w:spacing w:val="32"/>
        </w:rPr>
        <w:t xml:space="preserve"> </w:t>
      </w:r>
      <w:r>
        <w:t>(External</w:t>
      </w:r>
      <w:r>
        <w:rPr>
          <w:spacing w:val="32"/>
        </w:rPr>
        <w:t xml:space="preserve"> </w:t>
      </w:r>
      <w:r>
        <w:rPr>
          <w:spacing w:val="-4"/>
        </w:rPr>
        <w:t>URL)</w:t>
      </w:r>
    </w:p>
    <w:p w14:paraId="26F16B2F">
      <w:pPr>
        <w:pStyle w:val="7"/>
        <w:numPr>
          <w:ilvl w:val="1"/>
          <w:numId w:val="2"/>
        </w:numPr>
        <w:tabs>
          <w:tab w:val="left" w:pos="1102"/>
        </w:tabs>
        <w:spacing w:before="184" w:after="0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316230</wp:posOffset>
            </wp:positionV>
            <wp:extent cx="3019425" cy="108585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file </w:t>
      </w:r>
      <w:r>
        <w:rPr>
          <w:spacing w:val="-2"/>
          <w:sz w:val="22"/>
        </w:rPr>
        <w:t>views/product/index.tsx</w:t>
      </w:r>
    </w:p>
    <w:p w14:paraId="759A1593">
      <w:pPr>
        <w:pStyle w:val="7"/>
        <w:numPr>
          <w:ilvl w:val="1"/>
          <w:numId w:val="2"/>
        </w:numPr>
        <w:tabs>
          <w:tab w:val="left" w:pos="1102"/>
        </w:tabs>
        <w:spacing w:before="25" w:after="11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index.tsx</w:t>
      </w:r>
    </w:p>
    <w:p w14:paraId="2B8566EB">
      <w:pPr>
        <w:pStyle w:val="4"/>
        <w:spacing w:before="0"/>
        <w:ind w:left="1103"/>
        <w:rPr>
          <w:sz w:val="20"/>
        </w:rPr>
      </w:pPr>
      <w:r>
        <w:rPr>
          <w:sz w:val="20"/>
        </w:rPr>
        <w:drawing>
          <wp:inline distT="0" distB="0" distL="0" distR="0">
            <wp:extent cx="4857115" cy="672465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173" cy="6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8DBE">
      <w:pPr>
        <w:pStyle w:val="4"/>
        <w:spacing w:before="0"/>
        <w:ind w:left="1103"/>
        <w:rPr>
          <w:sz w:val="20"/>
        </w:rPr>
      </w:pPr>
      <w:r>
        <w:rPr>
          <w:sz w:val="20"/>
        </w:rPr>
        <w:drawing>
          <wp:inline distT="0" distB="0" distL="0" distR="0">
            <wp:extent cx="5113020" cy="2310130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489" cy="231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27C9">
      <w:pPr>
        <w:pStyle w:val="4"/>
        <w:spacing w:before="54"/>
        <w:ind w:left="1103"/>
      </w:pPr>
      <w:r>
        <w:t>Note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dikarenakan</w:t>
      </w:r>
      <w:r>
        <w:rPr>
          <w:spacing w:val="-1"/>
        </w:rPr>
        <w:t xml:space="preserve"> </w:t>
      </w:r>
      <w:r>
        <w:t>gambar</w:t>
      </w:r>
      <w:r>
        <w:rPr>
          <w:spacing w:val="-2"/>
        </w:rPr>
        <w:t xml:space="preserve"> </w:t>
      </w:r>
      <w:r>
        <w:t>diambil</w:t>
      </w:r>
      <w:r>
        <w:rPr>
          <w:spacing w:val="-1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url tertentu</w:t>
      </w:r>
      <w:r>
        <w:rPr>
          <w:spacing w:val="-2"/>
        </w:rPr>
        <w:t xml:space="preserve"> </w:t>
      </w:r>
      <w:r>
        <w:t>maka</w:t>
      </w:r>
      <w:r>
        <w:rPr>
          <w:spacing w:val="-1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rPr>
          <w:spacing w:val="-2"/>
        </w:rPr>
        <w:t>berbeda</w:t>
      </w:r>
    </w:p>
    <w:p w14:paraId="531F6699">
      <w:pPr>
        <w:pStyle w:val="4"/>
        <w:spacing w:before="46"/>
        <w:ind w:left="0" w:firstLine="720" w:firstLineChars="0"/>
      </w:pPr>
      <w:r>
        <w:drawing>
          <wp:inline distT="0" distB="0" distL="114300" distR="114300">
            <wp:extent cx="4238625" cy="809625"/>
            <wp:effectExtent l="0" t="0" r="3175" b="3175"/>
            <wp:docPr id="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16E4">
      <w:pPr>
        <w:pStyle w:val="4"/>
        <w:spacing w:before="46"/>
        <w:ind w:left="23" w:leftChars="0" w:firstLine="720" w:firstLineChars="0"/>
      </w:pPr>
      <w:r>
        <w:drawing>
          <wp:inline distT="0" distB="0" distL="114300" distR="114300">
            <wp:extent cx="4475480" cy="3093720"/>
            <wp:effectExtent l="0" t="0" r="7620" b="5080"/>
            <wp:docPr id="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A3C0">
      <w:pPr>
        <w:pStyle w:val="7"/>
        <w:numPr>
          <w:ilvl w:val="1"/>
          <w:numId w:val="2"/>
        </w:numPr>
        <w:tabs>
          <w:tab w:val="left" w:pos="1102"/>
        </w:tabs>
        <w:spacing w:before="0" w:after="0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2915285</wp:posOffset>
                </wp:positionV>
                <wp:extent cx="5732780" cy="19685"/>
                <wp:effectExtent l="0" t="0" r="0" b="0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29.55pt;height:1.55pt;width:451.4pt;mso-position-horizontal-relative:page;mso-wrap-distance-bottom:0pt;mso-wrap-distance-top:0pt;z-index:-251653120;mso-width-relative:page;mso-height-relative:page;" coordsize="5732780,19685" o:gfxdata="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CeHaNI&#10;2wAAAAwBAAAPAAAAAAAAAAEAIAAAACIAAABkcnMvZG93bnJldi54bWxQSwECFAAUAAAACACHTuJA&#10;bHeOdh8EAAAIFwAADgAAAAAAAAABACAAAAAqAQAAZHJzL2Uyb0RvYy54bWxQSwUGAAAAAAYABgBZ&#10;AQAAuwcAAAAA&#10;">
                <o:lock v:ext="edit" aspectratio="f"/>
                <v:shape id="Graphic 43" o:spid="_x0000_s1026" o:spt="100" style="position:absolute;left:0;top:0;height:19050;width:5731510;" fillcolor="#9F9F9F" filled="t" stroked="f" coordsize="5731510,19050" o:gfxdata="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5QsO8AAAA&#10;2w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5729859;top:635;height:2540;width:2540;" fillcolor="#E2E2E2" filled="t" stroked="f" coordsize="2540,2540" o:gfxdata="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JhB7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647;height:16510;width:5732780;" fillcolor="#9F9F9F" filled="t" stroked="f" coordsize="5732780,16510" o:gfxdata="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E7Y2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5729859;top:3175;height:13970;width:2540;" fillcolor="#E2E2E2" filled="t" stroked="f" coordsize="2540,13970" o:gfxdata="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GVu2/&#10;AAAA2w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0;top:17144;height:2540;width:2540;" fillcolor="#9F9F9F" filled="t" stroked="f" coordsize="2540,2540" o:gfxdata="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S5wy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0;top:17144;height:2540;width:5732780;" fillcolor="#E2E2E2" filled="t" stroked="f" coordsize="5732780,2540" o:gfxdata="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+LtqLsAAADb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Buka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file </w:t>
      </w:r>
      <w:r>
        <w:rPr>
          <w:spacing w:val="-2"/>
          <w:sz w:val="22"/>
        </w:rPr>
        <w:t>next.config.js</w:t>
      </w:r>
    </w:p>
    <w:p w14:paraId="6BD9762E">
      <w:pPr>
        <w:pStyle w:val="4"/>
        <w:spacing w:before="115"/>
        <w:ind w:left="0"/>
        <w:rPr>
          <w:sz w:val="20"/>
        </w:rPr>
      </w:pPr>
    </w:p>
    <w:p w14:paraId="31207C3E">
      <w:pPr>
        <w:pStyle w:val="4"/>
        <w:spacing w:before="115"/>
        <w:ind w:left="0"/>
        <w:rPr>
          <w:sz w:val="20"/>
        </w:rPr>
      </w:pPr>
      <w:r>
        <w:drawing>
          <wp:inline distT="0" distB="0" distL="114300" distR="114300">
            <wp:extent cx="3286125" cy="3067050"/>
            <wp:effectExtent l="0" t="0" r="3175" b="6350"/>
            <wp:docPr id="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1606550</wp:posOffset>
            </wp:positionH>
            <wp:positionV relativeFrom="paragraph">
              <wp:posOffset>13970</wp:posOffset>
            </wp:positionV>
            <wp:extent cx="5017770" cy="2458085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742" cy="245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F5BEC">
      <w:pPr>
        <w:pStyle w:val="4"/>
        <w:spacing w:before="234"/>
      </w:pPr>
      <w:r>
        <w:rPr>
          <w:color w:val="E0D7EB"/>
          <w:spacing w:val="-303"/>
          <w:w w:val="230"/>
        </w:rPr>
        <w:t>ç</w:t>
      </w:r>
      <w:r>
        <w:rPr>
          <w:color w:val="00A6EC"/>
          <w:spacing w:val="-303"/>
          <w:w w:val="230"/>
        </w:rPr>
        <w:t>/</w:t>
      </w:r>
      <w:r>
        <w:rPr>
          <w:color w:val="F7098D"/>
          <w:spacing w:val="-303"/>
          <w:w w:val="230"/>
        </w:rPr>
        <w:t>¡</w:t>
      </w:r>
      <w:r>
        <w:rPr>
          <w:color w:val="B4ACBB"/>
          <w:spacing w:val="-303"/>
          <w:w w:val="230"/>
        </w:rPr>
        <w:t>#</w:t>
      </w:r>
      <w:r>
        <w:rPr>
          <w:color w:val="00D26A"/>
          <w:spacing w:val="42"/>
          <w:w w:val="230"/>
        </w:rPr>
        <w:t xml:space="preserve">  </w:t>
      </w:r>
      <w:r>
        <w:rPr>
          <w:spacing w:val="-2"/>
          <w:w w:val="120"/>
        </w:rPr>
        <w:t>Hasil:</w:t>
      </w:r>
    </w:p>
    <w:p w14:paraId="1FE064A2">
      <w:pPr>
        <w:pStyle w:val="7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Gambar</w:t>
      </w:r>
      <w:r>
        <w:rPr>
          <w:spacing w:val="-2"/>
          <w:sz w:val="22"/>
        </w:rPr>
        <w:t xml:space="preserve"> </w:t>
      </w:r>
      <w:r>
        <w:rPr>
          <w:sz w:val="22"/>
        </w:rPr>
        <w:t>di-proxy</w:t>
      </w:r>
      <w:r>
        <w:rPr>
          <w:spacing w:val="-2"/>
          <w:sz w:val="22"/>
        </w:rPr>
        <w:t xml:space="preserve"> </w:t>
      </w:r>
      <w:r>
        <w:rPr>
          <w:sz w:val="22"/>
        </w:rPr>
        <w:t>melalui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/_next/image</w:t>
      </w:r>
    </w:p>
    <w:p w14:paraId="35793ADE">
      <w:pPr>
        <w:pStyle w:val="7"/>
        <w:numPr>
          <w:ilvl w:val="0"/>
          <w:numId w:val="2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Performa</w:t>
      </w:r>
      <w:r>
        <w:rPr>
          <w:spacing w:val="-1"/>
          <w:sz w:val="22"/>
        </w:rPr>
        <w:t xml:space="preserve"> </w:t>
      </w:r>
      <w:r>
        <w:rPr>
          <w:sz w:val="22"/>
        </w:rPr>
        <w:t>lebih</w:t>
      </w:r>
      <w:r>
        <w:rPr>
          <w:spacing w:val="-2"/>
          <w:sz w:val="22"/>
        </w:rPr>
        <w:t xml:space="preserve"> optimal</w:t>
      </w:r>
    </w:p>
    <w:p w14:paraId="66903D0A">
      <w:pPr>
        <w:pStyle w:val="7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Kompresi</w:t>
      </w:r>
      <w:r>
        <w:rPr>
          <w:spacing w:val="-2"/>
          <w:sz w:val="22"/>
        </w:rPr>
        <w:t xml:space="preserve"> otomatis</w:t>
      </w:r>
    </w:p>
    <w:p w14:paraId="7C2463D2">
      <w:pPr>
        <w:pStyle w:val="7"/>
        <w:spacing w:after="0" w:line="240" w:lineRule="auto"/>
        <w:jc w:val="left"/>
        <w:rPr>
          <w:sz w:val="22"/>
        </w:rPr>
        <w:sectPr>
          <w:pgSz w:w="11910" w:h="16840"/>
          <w:pgMar w:top="1420" w:right="1133" w:bottom="280" w:left="1417" w:header="720" w:footer="720" w:gutter="0"/>
          <w:cols w:space="720" w:num="1"/>
        </w:sectPr>
      </w:pPr>
    </w:p>
    <w:p w14:paraId="5ADD7873">
      <w:pPr>
        <w:pStyle w:val="4"/>
        <w:spacing w:before="3"/>
        <w:ind w:left="0"/>
        <w:rPr>
          <w:sz w:val="14"/>
        </w:rPr>
      </w:pPr>
    </w:p>
    <w:p w14:paraId="419FAB38">
      <w:pPr>
        <w:pStyle w:val="4"/>
        <w:spacing w:before="0" w:line="30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">
                <o:lock v:ext="edit" aspectratio="f"/>
                <v:shape id="Graphic 50" o:spid="_x0000_s1026" o:spt="100" style="position:absolute;left:0;top:0;height:19050;width:5731510;" fillcolor="#9F9F9F" filled="t" stroked="f" coordsize="5731510,19050" o:gfxdata="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JKabgAAADbAAAA&#10;DwAAAAAAAAABACAAAAAiAAAAZHJzL2Rvd25yZXYueG1sUEsBAhQAFAAAAAgAh07iQDMvBZ47AAAA&#10;OQAAABAAAAAAAAAAAQAgAAAABwEAAGRycy9zaGFwZXhtbC54bWxQSwUGAAAAAAYABgBbAQAAsQMA&#10;AAAA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5729859;top:0;height:2540;width:2540;" fillcolor="#E2E2E2" filled="t" stroked="f" coordsize="2540,2540" o:gfxdata="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jFRC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0;height:16510;width:5732780;" fillcolor="#9F9F9F" filled="t" stroked="f" coordsize="5732780,16510" o:gfxdata="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I7if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5729859;top:2540;height:13970;width:2540;" fillcolor="#E2E2E2" filled="t" stroked="f" coordsize="2540,13970" o:gfxdata="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Whjq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0;top:16509;height:2540;width:2540;" fillcolor="#9F9F9F" filled="t" stroked="f" coordsize="2540,2540" o:gfxdata="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kCUmL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0;top:16509;height:2540;width:5732780;" fillcolor="#E2E2E2" filled="t" stroked="f" coordsize="5732780,2540" o:gfxdata="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OtTr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D78B8A4">
      <w:pPr>
        <w:pStyle w:val="4"/>
        <w:spacing w:before="235"/>
      </w:pPr>
      <w:r>
        <w:rPr>
          <w:color w:val="ADDDFF"/>
          <w:spacing w:val="-303"/>
        </w:rPr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PRAKTIKUM</w:t>
      </w:r>
      <w:r>
        <w:rPr>
          <w:spacing w:val="2"/>
        </w:rPr>
        <w:t xml:space="preserve"> </w:t>
      </w:r>
      <w:r>
        <w:t>2 –</w:t>
      </w:r>
      <w:r>
        <w:rPr>
          <w:spacing w:val="-1"/>
        </w:rPr>
        <w:t xml:space="preserve"> </w:t>
      </w:r>
      <w:r>
        <w:t>Font</w:t>
      </w:r>
      <w:r>
        <w:rPr>
          <w:spacing w:val="-2"/>
        </w:rPr>
        <w:t xml:space="preserve"> Optimization</w:t>
      </w:r>
    </w:p>
    <w:p w14:paraId="07D32C68">
      <w:pPr>
        <w:pStyle w:val="4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52096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YmkxQdkA&#10;AAAKAQAADwAAAAAAAAABACAAAAAiAAAAZHJzL2Rvd25yZXYueG1sUEsBAhQAFAAAAAgAh07iQBUg&#10;wQofBAAACBcAAA4AAAAAAAAAAQAgAAAAKAEAAGRycy9lMm9Eb2MueG1sUEsFBgAAAAAGAAYAWQEA&#10;ALkHAAAAAA==&#10;">
                <o:lock v:ext="edit" aspectratio="f"/>
                <v:shape id="Graphic 57" o:spid="_x0000_s1026" o:spt="100" style="position:absolute;left:0;top:0;height:19050;width:5731510;" fillcolor="#9F9F9F" filled="t" stroked="f" coordsize="5731510,19050" o:gfxdata="UEsDBAoAAAAAAIdO4kAAAAAAAAAAAAAAAAAEAAAAZHJzL1BLAwQUAAAACACHTuJAy5vSHbwAAADb&#10;AAAADwAAAGRycy9kb3ducmV2LnhtbEWPwW7CMBBE75X6D9ZW6q04RCq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b0h28AAAA&#10;2wAAAA8AAAAAAAAAAQAgAAAAIgAAAGRycy9kb3ducmV2LnhtbFBLAQIUABQAAAAIAIdO4kAzLwWe&#10;OwAAADkAAAAQAAAAAAAAAAEAIAAAAAsBAABkcnMvc2hhcGV4bWwueG1sUEsFBgAAAAAGAAYAWwEA&#10;ALUDAAAAAA==&#10;" path="m5731497,0l0,0,0,381,0,2921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729859;top:380;height:2540;width:2540;" fillcolor="#E2E2E2" filled="t" stroked="f" coordsize="2540,2540" o:gfxdata="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q2/d+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380;height:16510;width:5732780;" fillcolor="#9F9F9F" filled="t" stroked="f" coordsize="5732780,16510" o:gfxdata="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Icq&#10;7sEAAADbAAAADwAAAAAAAAABACAAAAAiAAAAZHJzL2Rvd25yZXYueG1sUEsBAhQAFAAAAAgAh07i&#10;QDMvBZ47AAAAOQAAABAAAAAAAAAAAQAgAAAAEAEAAGRycy9zaGFwZXhtbC54bWxQSwUGAAAAAAYA&#10;BgBbAQAAugMAAAAA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5729859;top:2793;height:13970;width:2540;" fillcolor="#E2E2E2" filled="t" stroked="f" coordsize="2540,13970" o:gfxdata="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9Y3YrsAAADb&#10;AAAADwAAAAAAAAABACAAAAAiAAAAZHJzL2Rvd25yZXYueG1sUEsBAhQAFAAAAAgAh07iQDMvBZ47&#10;AAAAOQAAABAAAAAAAAAAAQAgAAAACgEAAGRycy9zaGFwZXhtbC54bWxQSwUGAAAAAAYABgBbAQAA&#10;tA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16763;height:2540;width:2540;" fillcolor="#9F9F9F" filled="t" stroked="f" coordsize="2540,2540" o:gfxdata="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v9vbsAAADb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16763;height:2540;width:5732780;" fillcolor="#E2E2E2" filled="t" stroked="f" coordsize="5732780,2540" o:gfxdata="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v4Yi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6DDBB6E">
      <w:pPr>
        <w:pStyle w:val="4"/>
        <w:spacing w:before="234"/>
      </w:pPr>
      <w:r>
        <w:rPr>
          <w:color w:val="D2D2D2"/>
          <w:spacing w:val="-132"/>
          <w:w w:val="219"/>
        </w:rPr>
        <w:t xml:space="preserve"> </w:t>
      </w:r>
      <w:r>
        <w:rPr>
          <w:color w:val="F8302E"/>
          <w:spacing w:val="-303"/>
          <w:w w:val="22"/>
        </w:rPr>
        <w:t>z</w:t>
      </w:r>
      <w:r>
        <w:rPr>
          <w:color w:val="F8302E"/>
          <w:spacing w:val="-303"/>
          <w:w w:val="318"/>
        </w:rPr>
        <w:t>’</w:t>
      </w:r>
      <w:r>
        <w:rPr>
          <w:color w:val="C90A49"/>
          <w:w w:val="318"/>
        </w:rPr>
        <w:t>‘</w:t>
      </w:r>
      <w:r>
        <w:rPr>
          <w:color w:val="C90A49"/>
          <w:spacing w:val="-72"/>
          <w:w w:val="219"/>
        </w:rPr>
        <w:t xml:space="preserve"> </w:t>
      </w:r>
      <w:r>
        <w:rPr>
          <w:w w:val="110"/>
        </w:rPr>
        <w:t>A.</w:t>
      </w:r>
      <w:r>
        <w:rPr>
          <w:spacing w:val="-17"/>
          <w:w w:val="110"/>
        </w:rPr>
        <w:t xml:space="preserve"> </w:t>
      </w:r>
      <w:r>
        <w:rPr>
          <w:w w:val="110"/>
        </w:rPr>
        <w:t>Menggunakan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next/font</w:t>
      </w:r>
    </w:p>
    <w:p w14:paraId="4124F07C">
      <w:pPr>
        <w:pStyle w:val="7"/>
        <w:numPr>
          <w:ilvl w:val="1"/>
          <w:numId w:val="2"/>
        </w:numPr>
        <w:tabs>
          <w:tab w:val="left" w:pos="1102"/>
        </w:tabs>
        <w:spacing w:before="182" w:after="0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315595</wp:posOffset>
            </wp:positionV>
            <wp:extent cx="4910455" cy="442341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0568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5"/>
          <w:sz w:val="22"/>
        </w:rPr>
        <w:t xml:space="preserve"> </w:t>
      </w:r>
      <w:r>
        <w:rPr>
          <w:sz w:val="22"/>
        </w:rPr>
        <w:t>file index.tsx</w:t>
      </w:r>
      <w:r>
        <w:rPr>
          <w:spacing w:val="-2"/>
          <w:sz w:val="22"/>
        </w:rPr>
        <w:t xml:space="preserve"> </w:t>
      </w:r>
      <w:r>
        <w:rPr>
          <w:sz w:val="22"/>
        </w:rPr>
        <w:t>pada</w:t>
      </w:r>
      <w:r>
        <w:rPr>
          <w:spacing w:val="-2"/>
          <w:sz w:val="22"/>
        </w:rPr>
        <w:t xml:space="preserve"> </w:t>
      </w:r>
      <w:r>
        <w:rPr>
          <w:sz w:val="22"/>
        </w:rPr>
        <w:t>folder</w:t>
      </w:r>
      <w:r>
        <w:rPr>
          <w:spacing w:val="-2"/>
          <w:sz w:val="22"/>
        </w:rPr>
        <w:t xml:space="preserve"> </w:t>
      </w:r>
      <w:r>
        <w:rPr>
          <w:sz w:val="22"/>
        </w:rPr>
        <w:t>Appshell/index.tsx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modifkasi</w:t>
      </w:r>
    </w:p>
    <w:p w14:paraId="14E01932">
      <w:pPr>
        <w:pStyle w:val="4"/>
        <w:spacing w:before="86"/>
        <w:ind w:left="0"/>
      </w:pPr>
    </w:p>
    <w:p w14:paraId="36982606">
      <w:pPr>
        <w:pStyle w:val="7"/>
        <w:numPr>
          <w:numId w:val="0"/>
        </w:numPr>
        <w:tabs>
          <w:tab w:val="left" w:pos="1103"/>
        </w:tabs>
        <w:spacing w:before="0" w:after="0" w:line="254" w:lineRule="auto"/>
        <w:ind w:left="743" w:leftChars="0" w:right="502" w:rightChars="0"/>
        <w:jc w:val="left"/>
        <w:rPr>
          <w:sz w:val="22"/>
        </w:rPr>
      </w:pPr>
      <w:r>
        <w:drawing>
          <wp:inline distT="0" distB="0" distL="114300" distR="114300">
            <wp:extent cx="4505325" cy="5114925"/>
            <wp:effectExtent l="0" t="0" r="3175" b="3175"/>
            <wp:docPr id="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B102">
      <w:pPr>
        <w:pStyle w:val="7"/>
        <w:numPr>
          <w:ilvl w:val="1"/>
          <w:numId w:val="2"/>
        </w:numPr>
        <w:tabs>
          <w:tab w:val="left" w:pos="1103"/>
        </w:tabs>
        <w:spacing w:before="0" w:after="0" w:line="254" w:lineRule="auto"/>
        <w:ind w:left="1103" w:right="502" w:hanging="360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6"/>
          <w:sz w:val="22"/>
        </w:rPr>
        <w:t xml:space="preserve"> </w:t>
      </w:r>
      <w:r>
        <w:rPr>
          <w:sz w:val="22"/>
        </w:rPr>
        <w:t>browser</w:t>
      </w:r>
      <w:r>
        <w:rPr>
          <w:spacing w:val="-6"/>
          <w:sz w:val="22"/>
        </w:rPr>
        <w:t xml:space="preserve"> </w:t>
      </w:r>
      <w:r>
        <w:fldChar w:fldCharType="begin"/>
      </w:r>
      <w:r>
        <w:instrText xml:space="preserve"> HYPERLINK "http://localhost:3000/produk" \h </w:instrText>
      </w:r>
      <w:r>
        <w:fldChar w:fldCharType="separate"/>
      </w:r>
      <w:r>
        <w:rPr>
          <w:rFonts w:ascii="Calibri" w:hAnsi="Calibri"/>
          <w:sz w:val="22"/>
        </w:rPr>
        <w:t>localhost:3000/produk</w:t>
      </w:r>
      <w:r>
        <w:rPr>
          <w:rFonts w:ascii="Calibri" w:hAnsi="Calibri"/>
          <w:sz w:val="22"/>
        </w:rPr>
        <w:fldChar w:fldCharType="end"/>
      </w:r>
      <w:r>
        <w:rPr>
          <w:rFonts w:ascii="Calibri" w:hAnsi="Calibri"/>
          <w:sz w:val="22"/>
        </w:rPr>
        <w:t xml:space="preserve"> </w:t>
      </w:r>
      <w:r>
        <w:rPr>
          <w:sz w:val="22"/>
        </w:rPr>
        <w:t>maka</w:t>
      </w:r>
      <w:r>
        <w:rPr>
          <w:spacing w:val="-5"/>
          <w:sz w:val="22"/>
        </w:rPr>
        <w:t xml:space="preserve"> </w:t>
      </w:r>
      <w:r>
        <w:rPr>
          <w:sz w:val="22"/>
        </w:rPr>
        <w:t>font</w:t>
      </w:r>
      <w:r>
        <w:rPr>
          <w:spacing w:val="-6"/>
          <w:sz w:val="22"/>
        </w:rPr>
        <w:t xml:space="preserve"> </w:t>
      </w:r>
      <w:r>
        <w:rPr>
          <w:sz w:val="22"/>
        </w:rPr>
        <w:t>akan</w:t>
      </w:r>
      <w:r>
        <w:rPr>
          <w:spacing w:val="-6"/>
          <w:sz w:val="22"/>
        </w:rPr>
        <w:t xml:space="preserve"> </w:t>
      </w:r>
      <w:r>
        <w:rPr>
          <w:sz w:val="22"/>
        </w:rPr>
        <w:t>berubah</w:t>
      </w:r>
      <w:r>
        <w:rPr>
          <w:spacing w:val="-6"/>
          <w:sz w:val="22"/>
        </w:rPr>
        <w:t xml:space="preserve"> </w:t>
      </w:r>
      <w:r>
        <w:rPr>
          <w:sz w:val="22"/>
        </w:rPr>
        <w:t>menjadi</w:t>
      </w:r>
      <w:r>
        <w:rPr>
          <w:spacing w:val="-5"/>
          <w:sz w:val="22"/>
        </w:rPr>
        <w:t xml:space="preserve"> </w:t>
      </w:r>
      <w:r>
        <w:rPr>
          <w:sz w:val="22"/>
        </w:rPr>
        <w:t>roboto untuk mengecek fontnya bisa menggunakan extension FontFinder</w:t>
      </w:r>
    </w:p>
    <w:p w14:paraId="6AE10C20">
      <w:pPr>
        <w:pStyle w:val="7"/>
        <w:spacing w:after="0" w:line="254" w:lineRule="auto"/>
        <w:jc w:val="left"/>
        <w:rPr>
          <w:sz w:val="22"/>
        </w:rPr>
        <w:sectPr>
          <w:pgSz w:w="11910" w:h="16840"/>
          <w:pgMar w:top="1920" w:right="1133" w:bottom="280" w:left="1417" w:header="720" w:footer="720" w:gutter="0"/>
          <w:cols w:space="720" w:num="1"/>
        </w:sectPr>
      </w:pPr>
    </w:p>
    <w:p w14:paraId="246F2B55">
      <w:pPr>
        <w:pStyle w:val="4"/>
        <w:spacing w:before="0"/>
        <w:ind w:left="602"/>
        <w:rPr>
          <w:sz w:val="20"/>
        </w:rPr>
      </w:pPr>
      <w:r>
        <w:rPr>
          <w:sz w:val="20"/>
        </w:rPr>
        <w:drawing>
          <wp:inline distT="0" distB="0" distL="0" distR="0">
            <wp:extent cx="4994275" cy="2756535"/>
            <wp:effectExtent l="0" t="0" r="0" b="0"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703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B082">
      <w:pPr>
        <w:pStyle w:val="4"/>
        <w:spacing w:before="0"/>
        <w:ind w:left="602"/>
        <w:rPr>
          <w:sz w:val="20"/>
        </w:rPr>
      </w:pPr>
      <w:r>
        <w:drawing>
          <wp:inline distT="0" distB="0" distL="114300" distR="114300">
            <wp:extent cx="5937885" cy="7005955"/>
            <wp:effectExtent l="0" t="0" r="5715" b="4445"/>
            <wp:docPr id="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00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53558">
      <w:pPr>
        <w:pStyle w:val="4"/>
        <w:spacing w:before="9"/>
        <w:ind w:left="0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156210</wp:posOffset>
                </wp:positionV>
                <wp:extent cx="5732780" cy="19685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2.3pt;height:1.55pt;width:451.4pt;mso-position-horizontal-relative:page;mso-wrap-distance-bottom:0pt;mso-wrap-distance-top:0pt;z-index:-251651072;mso-width-relative:page;mso-height-relative:page;" coordsize="5732780,19685" o:gfxdata="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KNjcx3ZAAAACgEAAA8AAAAAAAAAAQAgAAAAIgAAAGRycy9kb3ducmV2LnhtbFBLAQIUABQAAAAI&#10;AIdO4kBymjZVJgQAAAgXAAAOAAAAAAAAAAEAIAAAACgBAABkcnMvZTJvRG9jLnhtbFBLBQYAAAAA&#10;BgAGAFkBAADABwAAAAA=&#10;">
                <o:lock v:ext="edit" aspectratio="f"/>
                <v:shape id="Graphic 66" o:spid="_x0000_s1026" o:spt="100" style="position:absolute;left:0;top:0;height:19050;width:5731510;" fillcolor="#9F9F9F" filled="t" stroked="f" coordsize="5731510,19050" o:gfxdata="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7vTu8AAAA&#10;2wAAAA8AAAAAAAAAAQAgAAAAIgAAAGRycy9kb3ducmV2LnhtbFBLAQIUABQAAAAIAIdO4kAzLwWe&#10;OwAAADkAAAAQAAAAAAAAAAEAIAAAAAsBAABkcnMvc2hhcGV4bWwueG1sUEsFBgAAAAAGAAYAWwEA&#10;ALUD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5729859;top:254;height:2540;width:2540;" fillcolor="#E2E2E2" filled="t" stroked="f" coordsize="2540,2540" o:gfxdata="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WjEL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266;height:16510;width:5732780;" fillcolor="#9F9F9F" filled="t" stroked="f" coordsize="5732780,16510" o:gfxdata="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0XIvQAA&#10;ANsAAAAPAAAAAAAAAAEAIAAAACIAAABkcnMvZG93bnJldi54bWxQSwECFAAUAAAACACHTuJAMy8F&#10;njsAAAA5AAAAEAAAAAAAAAABACAAAAAMAQAAZHJzL3NoYXBleG1sLnhtbFBLBQYAAAAABgAGAFsB&#10;AAC2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5729859;top:2793;height:13970;width:2540;" fillcolor="#E2E2E2" filled="t" stroked="f" coordsize="2540,13970" o:gfxdata="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7J7/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16763;height:2540;width:2540;" fillcolor="#9F9F9F" filled="t" stroked="f" coordsize="2540,2540" o:gfxdata="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zs77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16763;height:2540;width:5732780;" fillcolor="#E2E2E2" filled="t" stroked="f" coordsize="5732780,2540" o:gfxdata="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0joi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AA5125F">
      <w:pPr>
        <w:pStyle w:val="4"/>
        <w:spacing w:before="232"/>
      </w:pPr>
      <w:r>
        <w:rPr>
          <w:color w:val="00A6EC"/>
          <w:spacing w:val="-303"/>
          <w:w w:val="325"/>
        </w:rPr>
        <w:t>/</w:t>
      </w:r>
      <w:r>
        <w:rPr>
          <w:color w:val="00D26A"/>
          <w:spacing w:val="-61"/>
        </w:rPr>
        <w:t xml:space="preserve"> </w:t>
      </w:r>
      <w:r>
        <w:rPr>
          <w:color w:val="E0D7EB"/>
          <w:spacing w:val="-303"/>
          <w:w w:val="284"/>
        </w:rPr>
        <w:t>ç</w:t>
      </w:r>
      <w:r>
        <w:rPr>
          <w:color w:val="B4ACBB"/>
          <w:spacing w:val="-303"/>
          <w:w w:val="219"/>
        </w:rPr>
        <w:t>#</w:t>
      </w:r>
      <w:r>
        <w:rPr>
          <w:color w:val="F7098D"/>
          <w:w w:val="470"/>
        </w:rPr>
        <w:t>¡</w:t>
      </w:r>
      <w:r>
        <w:rPr>
          <w:color w:val="F7098D"/>
          <w:spacing w:val="-127"/>
          <w:w w:val="324"/>
        </w:rPr>
        <w:t xml:space="preserve"> </w:t>
      </w:r>
      <w:r>
        <w:rPr>
          <w:spacing w:val="-2"/>
          <w:w w:val="120"/>
        </w:rPr>
        <w:t>Hasil:</w:t>
      </w:r>
    </w:p>
    <w:p w14:paraId="320103C1">
      <w:pPr>
        <w:pStyle w:val="7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Tidak</w:t>
      </w:r>
      <w:r>
        <w:rPr>
          <w:spacing w:val="-4"/>
          <w:sz w:val="22"/>
        </w:rPr>
        <w:t xml:space="preserve"> </w:t>
      </w:r>
      <w:r>
        <w:rPr>
          <w:sz w:val="22"/>
        </w:rPr>
        <w:t>perlu</w:t>
      </w:r>
      <w:r>
        <w:rPr>
          <w:spacing w:val="-1"/>
          <w:sz w:val="22"/>
        </w:rPr>
        <w:t xml:space="preserve"> </w:t>
      </w:r>
      <w:r>
        <w:rPr>
          <w:sz w:val="22"/>
        </w:rPr>
        <w:t>load</w:t>
      </w:r>
      <w:r>
        <w:rPr>
          <w:spacing w:val="-2"/>
          <w:sz w:val="22"/>
        </w:rPr>
        <w:t xml:space="preserve"> </w:t>
      </w:r>
      <w:r>
        <w:rPr>
          <w:sz w:val="22"/>
        </w:rPr>
        <w:t>dari</w:t>
      </w:r>
      <w:r>
        <w:rPr>
          <w:spacing w:val="-3"/>
          <w:sz w:val="22"/>
        </w:rPr>
        <w:t xml:space="preserve"> </w:t>
      </w:r>
      <w:r>
        <w:rPr>
          <w:sz w:val="22"/>
        </w:rPr>
        <w:t>CDN</w:t>
      </w:r>
      <w:r>
        <w:rPr>
          <w:spacing w:val="-2"/>
          <w:sz w:val="22"/>
        </w:rPr>
        <w:t xml:space="preserve"> manual</w:t>
      </w:r>
    </w:p>
    <w:p w14:paraId="5FA77D7A">
      <w:pPr>
        <w:pStyle w:val="7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Tidak</w:t>
      </w:r>
      <w:r>
        <w:rPr>
          <w:spacing w:val="-4"/>
          <w:sz w:val="22"/>
        </w:rPr>
        <w:t xml:space="preserve"> </w:t>
      </w:r>
      <w:r>
        <w:rPr>
          <w:sz w:val="22"/>
        </w:rPr>
        <w:t>blocking</w:t>
      </w:r>
      <w:r>
        <w:rPr>
          <w:spacing w:val="-2"/>
          <w:sz w:val="22"/>
        </w:rPr>
        <w:t xml:space="preserve"> render</w:t>
      </w:r>
    </w:p>
    <w:p w14:paraId="47504139">
      <w:pPr>
        <w:pStyle w:val="7"/>
        <w:numPr>
          <w:ilvl w:val="0"/>
          <w:numId w:val="2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meningkat</w:t>
      </w:r>
    </w:p>
    <w:p w14:paraId="5DA9963C">
      <w:pPr>
        <w:pStyle w:val="7"/>
        <w:numPr>
          <w:ilvl w:val="0"/>
          <w:numId w:val="2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Tidak</w:t>
      </w:r>
      <w:r>
        <w:rPr>
          <w:spacing w:val="-4"/>
          <w:sz w:val="22"/>
        </w:rPr>
        <w:t xml:space="preserve"> </w:t>
      </w:r>
      <w:r>
        <w:rPr>
          <w:sz w:val="22"/>
        </w:rPr>
        <w:t>terjadi</w:t>
      </w:r>
      <w:r>
        <w:rPr>
          <w:spacing w:val="-3"/>
          <w:sz w:val="22"/>
        </w:rPr>
        <w:t xml:space="preserve"> </w:t>
      </w:r>
      <w:r>
        <w:rPr>
          <w:sz w:val="22"/>
        </w:rPr>
        <w:t>FOUT</w:t>
      </w:r>
      <w:r>
        <w:rPr>
          <w:spacing w:val="-3"/>
          <w:sz w:val="22"/>
        </w:rPr>
        <w:t xml:space="preserve"> </w:t>
      </w:r>
      <w:r>
        <w:rPr>
          <w:sz w:val="22"/>
        </w:rPr>
        <w:t>(Flash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Unstyled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Text)</w:t>
      </w:r>
    </w:p>
    <w:p w14:paraId="264CE26C">
      <w:pPr>
        <w:pStyle w:val="4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51072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YmkxQdkA&#10;AAAKAQAADwAAAAAAAAABACAAAAAiAAAAZHJzL2Rvd25yZXYueG1sUEsBAhQAFAAAAAgAh07iQImg&#10;angfBAAACBcAAA4AAAAAAAAAAQAgAAAAKAEAAGRycy9lMm9Eb2MueG1sUEsFBgAAAAAGAAYAWQEA&#10;ALkHAAAAAA==&#10;">
                <o:lock v:ext="edit" aspectratio="f"/>
                <v:shape id="Graphic 73" o:spid="_x0000_s1026" o:spt="100" style="position:absolute;left:0;top:0;height:19050;width:5731510;" fillcolor="#9F9F9F" filled="t" stroked="f" coordsize="5731510,19050" o:gfxdata="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ViH68AAAA&#10;2w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5729859;top:635;height:2540;width:2540;" fillcolor="#E2E2E2" filled="t" stroked="f" coordsize="2540,2540" o:gfxdata="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6rur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647;height:16510;width:5732780;" fillcolor="#9F9F9F" filled="t" stroked="f" coordsize="5732780,16510" o:gfxdata="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f3yL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729859;top:3175;height:13970;width:2540;" fillcolor="#E2E2E2" filled="t" stroked="f" coordsize="2540,13970" o:gfxdata="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qcU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17144;height:2540;width:2540;" fillcolor="#9F9F9F" filled="t" stroked="f" coordsize="2540,2540" o:gfxdata="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dWj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7144;height:2540;width:5732780;" fillcolor="#E2E2E2" filled="t" stroked="f" coordsize="5732780,2540" o:gfxdata="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Y4nFbsAAADb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E268286">
      <w:pPr>
        <w:pStyle w:val="4"/>
        <w:spacing w:before="234"/>
      </w:pPr>
      <w:r>
        <w:rPr>
          <w:color w:val="ADDDFF"/>
          <w:spacing w:val="-303"/>
        </w:rPr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PRAKTIKUM</w:t>
      </w:r>
      <w:r>
        <w:rPr>
          <w:spacing w:val="2"/>
        </w:rPr>
        <w:t xml:space="preserve"> </w:t>
      </w:r>
      <w:r>
        <w:t>3 –</w:t>
      </w:r>
      <w:r>
        <w:rPr>
          <w:spacing w:val="-1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rPr>
          <w:spacing w:val="-2"/>
        </w:rPr>
        <w:t>Optimization</w:t>
      </w:r>
    </w:p>
    <w:p w14:paraId="6F57AED3">
      <w:pPr>
        <w:pStyle w:val="4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50048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YmkxQdkAAAAKAQAADwAAAAAA&#10;AAABACAAAAAiAAAAZHJzL2Rvd25yZXYueG1sUEsBAhQAFAAAAAgAh07iQOmZVTETBAAACBcAAA4A&#10;AAAAAAAAAQAgAAAAKAEAAGRycy9lMm9Eb2MueG1sUEsFBgAAAAAGAAYAWQEAAK0HAAAAAA==&#10;">
                <o:lock v:ext="edit" aspectratio="f"/>
                <v:shape id="Graphic 80" o:spid="_x0000_s1026" o:spt="100" style="position:absolute;left:0;top:0;height:19050;width:5731510;" fillcolor="#9F9F9F" filled="t" stroked="f" coordsize="5731510,19050" o:gfxdata="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hJmLrUAAADbAAAADwAA&#10;AAAAAAABACAAAAAiAAAAZHJzL2Rvd25yZXYueG1sUEsBAhQAFAAAAAgAh07iQDMvBZ47AAAAOQAA&#10;ABAAAAAAAAAAAQAgAAAABAEAAGRycy9zaGFwZXhtbC54bWxQSwUGAAAAAAYABgBbAQAArgMAAAAA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5729859;top:634;height:2540;width:2540;" fillcolor="#E2E2E2" filled="t" stroked="f" coordsize="2540,2540" o:gfxdata="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7HgF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634;height:16510;width:5732780;" fillcolor="#9F9F9F" filled="t" stroked="f" coordsize="5732780,16510" o:gfxdata="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Q5TY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5729859;top:3175;height:13970;width:2540;" fillcolor="#E2E2E2" filled="t" stroked="f" coordsize="2540,13970" o:gfxdata="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CE/v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17145;height:2540;width:2540;" fillcolor="#9F9F9F" filled="t" stroked="f" coordsize="2540,2540" o:gfxdata="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CC437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17157;height:2540;width:5732780;" fillcolor="#E2E2E2" filled="t" stroked="f" coordsize="5732780,2540" o:gfxdata="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Ja+Ky8AAAA&#10;2w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95BD0C6">
      <w:pPr>
        <w:pStyle w:val="4"/>
        <w:spacing w:before="234"/>
      </w:pPr>
      <w:r>
        <w:rPr>
          <w:color w:val="D2D2D2"/>
          <w:spacing w:val="-217"/>
          <w:w w:val="359"/>
        </w:rPr>
        <w:t xml:space="preserve"> </w:t>
      </w:r>
      <w:r>
        <w:rPr>
          <w:color w:val="C90A49"/>
          <w:spacing w:val="-303"/>
          <w:w w:val="458"/>
        </w:rPr>
        <w:t>‘</w:t>
      </w:r>
      <w:r>
        <w:rPr>
          <w:color w:val="F8302E"/>
          <w:spacing w:val="-303"/>
          <w:w w:val="458"/>
        </w:rPr>
        <w:t>’</w:t>
      </w:r>
      <w:r>
        <w:rPr>
          <w:color w:val="F8302E"/>
          <w:w w:val="162"/>
        </w:rPr>
        <w:t>z</w:t>
      </w:r>
      <w:r>
        <w:rPr>
          <w:color w:val="F8302E"/>
          <w:spacing w:val="-157"/>
          <w:w w:val="359"/>
        </w:rPr>
        <w:t xml:space="preserve"> </w:t>
      </w:r>
      <w:r>
        <w:rPr>
          <w:w w:val="110"/>
        </w:rPr>
        <w:t>B.</w:t>
      </w:r>
      <w:r>
        <w:rPr>
          <w:spacing w:val="-16"/>
          <w:w w:val="110"/>
        </w:rPr>
        <w:t xml:space="preserve"> </w:t>
      </w:r>
      <w:r>
        <w:rPr>
          <w:w w:val="110"/>
        </w:rPr>
        <w:t>Menggunakan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next/script</w:t>
      </w:r>
    </w:p>
    <w:p w14:paraId="1442BA02">
      <w:pPr>
        <w:pStyle w:val="7"/>
        <w:numPr>
          <w:ilvl w:val="1"/>
          <w:numId w:val="2"/>
        </w:numPr>
        <w:tabs>
          <w:tab w:val="left" w:pos="1102"/>
        </w:tabs>
        <w:spacing w:before="182" w:after="0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315595</wp:posOffset>
            </wp:positionV>
            <wp:extent cx="4054475" cy="2600325"/>
            <wp:effectExtent l="0" t="0" r="0" b="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28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index.tsx</w:t>
      </w:r>
      <w:r>
        <w:rPr>
          <w:spacing w:val="-2"/>
          <w:sz w:val="22"/>
        </w:rPr>
        <w:t xml:space="preserve"> </w:t>
      </w:r>
      <w:r>
        <w:rPr>
          <w:sz w:val="22"/>
        </w:rPr>
        <w:t>pada folder</w:t>
      </w:r>
      <w:r>
        <w:rPr>
          <w:spacing w:val="-2"/>
          <w:sz w:val="22"/>
        </w:rPr>
        <w:t xml:space="preserve"> </w:t>
      </w:r>
      <w:r>
        <w:rPr>
          <w:sz w:val="22"/>
        </w:rPr>
        <w:t>layouts/Navbar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dan </w:t>
      </w:r>
      <w:r>
        <w:rPr>
          <w:spacing w:val="-2"/>
          <w:sz w:val="22"/>
        </w:rPr>
        <w:t>modifikasi</w:t>
      </w:r>
    </w:p>
    <w:p w14:paraId="6186E709">
      <w:pPr>
        <w:pStyle w:val="7"/>
        <w:spacing w:after="0" w:line="240" w:lineRule="auto"/>
        <w:jc w:val="left"/>
        <w:rPr>
          <w:sz w:val="22"/>
        </w:rPr>
        <w:sectPr>
          <w:pgSz w:w="11910" w:h="16840"/>
          <w:pgMar w:top="1420" w:right="1133" w:bottom="280" w:left="1417" w:header="720" w:footer="720" w:gutter="0"/>
          <w:cols w:space="720" w:num="1"/>
        </w:sectPr>
      </w:pPr>
    </w:p>
    <w:p w14:paraId="030B397B">
      <w:pPr>
        <w:pStyle w:val="7"/>
        <w:numPr>
          <w:numId w:val="0"/>
        </w:numPr>
        <w:tabs>
          <w:tab w:val="left" w:pos="1103"/>
        </w:tabs>
        <w:spacing w:before="22" w:after="0" w:line="249" w:lineRule="auto"/>
        <w:ind w:left="743" w:leftChars="0" w:right="693" w:rightChars="0"/>
        <w:jc w:val="left"/>
        <w:rPr>
          <w:sz w:val="22"/>
        </w:rPr>
      </w:pPr>
      <w:r>
        <w:drawing>
          <wp:inline distT="0" distB="0" distL="114300" distR="114300">
            <wp:extent cx="5734050" cy="4695825"/>
            <wp:effectExtent l="0" t="0" r="6350" b="3175"/>
            <wp:docPr id="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B4D4">
      <w:pPr>
        <w:pStyle w:val="7"/>
        <w:numPr>
          <w:ilvl w:val="1"/>
          <w:numId w:val="2"/>
        </w:numPr>
        <w:tabs>
          <w:tab w:val="left" w:pos="1103"/>
        </w:tabs>
        <w:spacing w:before="22" w:after="0" w:line="249" w:lineRule="auto"/>
        <w:ind w:left="1103" w:right="693" w:hanging="360"/>
        <w:jc w:val="left"/>
        <w:rPr>
          <w:sz w:val="22"/>
        </w:rPr>
      </w:pP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z w:val="22"/>
        </w:rPr>
        <w:t>kasus</w:t>
      </w:r>
      <w:r>
        <w:rPr>
          <w:spacing w:val="-4"/>
          <w:sz w:val="22"/>
        </w:rPr>
        <w:t xml:space="preserve"> </w:t>
      </w:r>
      <w:r>
        <w:rPr>
          <w:sz w:val="22"/>
        </w:rPr>
        <w:t>diatas</w:t>
      </w:r>
      <w:r>
        <w:rPr>
          <w:spacing w:val="-4"/>
          <w:sz w:val="22"/>
        </w:rPr>
        <w:t xml:space="preserve"> </w:t>
      </w:r>
      <w:r>
        <w:rPr>
          <w:sz w:val="22"/>
        </w:rPr>
        <w:t>kita</w:t>
      </w:r>
      <w:r>
        <w:rPr>
          <w:spacing w:val="-3"/>
          <w:sz w:val="22"/>
        </w:rPr>
        <w:t xml:space="preserve"> </w:t>
      </w:r>
      <w:r>
        <w:rPr>
          <w:sz w:val="22"/>
        </w:rPr>
        <w:t>merubah</w:t>
      </w:r>
      <w:r>
        <w:rPr>
          <w:spacing w:val="-1"/>
          <w:sz w:val="22"/>
        </w:rPr>
        <w:t xml:space="preserve"> </w:t>
      </w:r>
      <w:r>
        <w:rPr>
          <w:sz w:val="22"/>
        </w:rPr>
        <w:t>line</w:t>
      </w:r>
      <w:r>
        <w:rPr>
          <w:spacing w:val="-3"/>
          <w:sz w:val="22"/>
        </w:rPr>
        <w:t xml:space="preserve"> </w:t>
      </w:r>
      <w:r>
        <w:rPr>
          <w:sz w:val="22"/>
        </w:rPr>
        <w:t>11</w:t>
      </w:r>
      <w:r>
        <w:rPr>
          <w:spacing w:val="-5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4"/>
          <w:sz w:val="22"/>
        </w:rPr>
        <w:t xml:space="preserve"> </w:t>
      </w:r>
      <w:r>
        <w:rPr>
          <w:sz w:val="22"/>
        </w:rPr>
        <w:t>model</w:t>
      </w:r>
      <w:r>
        <w:rPr>
          <w:spacing w:val="-5"/>
          <w:sz w:val="22"/>
        </w:rPr>
        <w:t xml:space="preserve"> </w:t>
      </w:r>
      <w:r>
        <w:rPr>
          <w:sz w:val="22"/>
        </w:rPr>
        <w:t>Typescript</w:t>
      </w:r>
      <w:r>
        <w:rPr>
          <w:spacing w:val="-1"/>
          <w:sz w:val="22"/>
        </w:rPr>
        <w:t xml:space="preserve"> </w:t>
      </w:r>
      <w:r>
        <w:rPr>
          <w:sz w:val="22"/>
        </w:rPr>
        <w:t>dapat terlihat ketika kita refresh web produk tulisan myApp akan terlihat berkedip</w:t>
      </w:r>
    </w:p>
    <w:p w14:paraId="57BBCA21">
      <w:pPr>
        <w:pStyle w:val="7"/>
        <w:numPr>
          <w:ilvl w:val="1"/>
          <w:numId w:val="2"/>
        </w:numPr>
        <w:tabs>
          <w:tab w:val="left" w:pos="1103"/>
        </w:tabs>
        <w:spacing w:before="13" w:after="0" w:line="254" w:lineRule="auto"/>
        <w:ind w:left="1103" w:right="579" w:hanging="360"/>
        <w:jc w:val="left"/>
        <w:rPr>
          <w:sz w:val="22"/>
        </w:rPr>
      </w:pPr>
      <w:r>
        <w:rPr>
          <w:sz w:val="22"/>
        </w:rPr>
        <w:t>Perbedaan</w:t>
      </w:r>
      <w:r>
        <w:rPr>
          <w:spacing w:val="-3"/>
          <w:sz w:val="22"/>
        </w:rPr>
        <w:t xml:space="preserve"> </w:t>
      </w:r>
      <w:r>
        <w:rPr>
          <w:sz w:val="22"/>
        </w:rPr>
        <w:t>mendasar</w:t>
      </w:r>
      <w:r>
        <w:rPr>
          <w:spacing w:val="-4"/>
          <w:sz w:val="22"/>
        </w:rPr>
        <w:t xml:space="preserve"> </w:t>
      </w:r>
      <w:r>
        <w:rPr>
          <w:sz w:val="22"/>
        </w:rPr>
        <w:t>antara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3"/>
          <w:sz w:val="22"/>
        </w:rPr>
        <w:t xml:space="preserve"> </w:t>
      </w:r>
      <w:r>
        <w:rPr>
          <w:sz w:val="22"/>
        </w:rPr>
        <w:t>11-13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Line</w:t>
      </w:r>
      <w:r>
        <w:rPr>
          <w:spacing w:val="-3"/>
          <w:sz w:val="22"/>
        </w:rPr>
        <w:t xml:space="preserve"> </w:t>
      </w:r>
      <w:r>
        <w:rPr>
          <w:sz w:val="22"/>
        </w:rPr>
        <w:t>15-18</w:t>
      </w:r>
      <w:r>
        <w:rPr>
          <w:spacing w:val="-2"/>
          <w:sz w:val="22"/>
        </w:rPr>
        <w:t xml:space="preserve"> </w:t>
      </w: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index.tsx</w:t>
      </w:r>
      <w:r>
        <w:rPr>
          <w:spacing w:val="-4"/>
          <w:sz w:val="22"/>
        </w:rPr>
        <w:t xml:space="preserve"> </w:t>
      </w:r>
      <w:r>
        <w:rPr>
          <w:sz w:val="22"/>
        </w:rPr>
        <w:t>Anda terletak pada metode rendering teks dan interaksi dengan DOM (Document Object Model). Berikut adalah rincian perbedaannya:</w:t>
      </w:r>
    </w:p>
    <w:p w14:paraId="38E2D390">
      <w:pPr>
        <w:pStyle w:val="7"/>
        <w:numPr>
          <w:ilvl w:val="2"/>
          <w:numId w:val="2"/>
        </w:numPr>
        <w:tabs>
          <w:tab w:val="left" w:pos="1823"/>
        </w:tabs>
        <w:spacing w:before="5" w:after="0" w:line="240" w:lineRule="auto"/>
        <w:ind w:left="1823" w:right="0" w:hanging="466"/>
        <w:jc w:val="left"/>
        <w:rPr>
          <w:sz w:val="22"/>
        </w:rPr>
      </w:pPr>
      <w:r>
        <w:rPr>
          <w:sz w:val="22"/>
        </w:rPr>
        <w:t xml:space="preserve">Metode </w:t>
      </w:r>
      <w:r>
        <w:rPr>
          <w:spacing w:val="-2"/>
          <w:sz w:val="22"/>
        </w:rPr>
        <w:t>Rendering</w:t>
      </w:r>
    </w:p>
    <w:p w14:paraId="512F6614">
      <w:pPr>
        <w:pStyle w:val="7"/>
        <w:numPr>
          <w:ilvl w:val="3"/>
          <w:numId w:val="2"/>
        </w:numPr>
        <w:tabs>
          <w:tab w:val="left" w:pos="2543"/>
        </w:tabs>
        <w:spacing w:before="23" w:after="0" w:line="259" w:lineRule="auto"/>
        <w:ind w:left="2543" w:right="778" w:hanging="360"/>
        <w:jc w:val="left"/>
        <w:rPr>
          <w:sz w:val="22"/>
        </w:rPr>
      </w:pPr>
      <w:r>
        <w:rPr>
          <w:sz w:val="22"/>
        </w:rPr>
        <w:t>Line</w:t>
      </w:r>
      <w:r>
        <w:rPr>
          <w:spacing w:val="-4"/>
          <w:sz w:val="22"/>
        </w:rPr>
        <w:t xml:space="preserve"> </w:t>
      </w:r>
      <w:r>
        <w:rPr>
          <w:sz w:val="22"/>
        </w:rPr>
        <w:t>11-13</w:t>
      </w:r>
      <w:r>
        <w:rPr>
          <w:spacing w:val="-6"/>
          <w:sz w:val="22"/>
        </w:rPr>
        <w:t xml:space="preserve"> </w:t>
      </w:r>
      <w:r>
        <w:rPr>
          <w:sz w:val="22"/>
        </w:rPr>
        <w:t>(Standard</w:t>
      </w:r>
      <w:r>
        <w:rPr>
          <w:spacing w:val="-4"/>
          <w:sz w:val="22"/>
        </w:rPr>
        <w:t xml:space="preserve"> </w:t>
      </w:r>
      <w:r>
        <w:rPr>
          <w:sz w:val="22"/>
        </w:rPr>
        <w:t>React/JSX):</w:t>
      </w:r>
      <w:r>
        <w:rPr>
          <w:spacing w:val="-1"/>
          <w:sz w:val="22"/>
        </w:rPr>
        <w:t xml:space="preserve"> </w:t>
      </w:r>
      <w:r>
        <w:rPr>
          <w:sz w:val="22"/>
        </w:rPr>
        <w:t>Ini</w:t>
      </w:r>
      <w:r>
        <w:rPr>
          <w:spacing w:val="-4"/>
          <w:sz w:val="22"/>
        </w:rPr>
        <w:t xml:space="preserve"> </w:t>
      </w:r>
      <w:r>
        <w:rPr>
          <w:sz w:val="22"/>
        </w:rPr>
        <w:t>adalah</w:t>
      </w:r>
      <w:r>
        <w:rPr>
          <w:spacing w:val="-5"/>
          <w:sz w:val="22"/>
        </w:rPr>
        <w:t xml:space="preserve"> </w:t>
      </w:r>
      <w:r>
        <w:rPr>
          <w:sz w:val="22"/>
        </w:rPr>
        <w:t>cara</w:t>
      </w:r>
      <w:r>
        <w:rPr>
          <w:spacing w:val="-4"/>
          <w:sz w:val="22"/>
        </w:rPr>
        <w:t xml:space="preserve"> </w:t>
      </w:r>
      <w:r>
        <w:rPr>
          <w:sz w:val="22"/>
        </w:rPr>
        <w:t>standar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React. Teks "MyApp" ditulis langsung di dalam tag div. React akan langsung merender teks ini ke dalam HTML saat komponen </w:t>
      </w:r>
      <w:r>
        <w:rPr>
          <w:spacing w:val="-2"/>
          <w:sz w:val="22"/>
        </w:rPr>
        <w:t>dimuat.</w:t>
      </w:r>
    </w:p>
    <w:p w14:paraId="5508E525">
      <w:pPr>
        <w:pStyle w:val="7"/>
        <w:numPr>
          <w:ilvl w:val="3"/>
          <w:numId w:val="2"/>
        </w:numPr>
        <w:tabs>
          <w:tab w:val="left" w:pos="2541"/>
          <w:tab w:val="left" w:pos="2543"/>
        </w:tabs>
        <w:spacing w:before="0" w:after="0" w:line="259" w:lineRule="auto"/>
        <w:ind w:left="2543" w:right="433" w:hanging="360"/>
        <w:jc w:val="left"/>
        <w:rPr>
          <w:sz w:val="22"/>
        </w:rPr>
      </w:pPr>
      <w:r>
        <w:rPr>
          <w:sz w:val="22"/>
        </w:rPr>
        <w:t>Line 15-18 (Next.js Script &amp; Manual DOM): Menggunakan komponen</w:t>
      </w:r>
      <w:r>
        <w:rPr>
          <w:spacing w:val="-5"/>
          <w:sz w:val="22"/>
        </w:rPr>
        <w:t xml:space="preserve"> </w:t>
      </w:r>
      <w:r>
        <w:rPr>
          <w:sz w:val="22"/>
        </w:rPr>
        <w:t>&lt;Script&gt;</w:t>
      </w:r>
      <w:r>
        <w:rPr>
          <w:spacing w:val="-4"/>
          <w:sz w:val="22"/>
        </w:rPr>
        <w:t xml:space="preserve"> </w:t>
      </w:r>
      <w:r>
        <w:rPr>
          <w:sz w:val="22"/>
        </w:rPr>
        <w:t>dari</w:t>
      </w:r>
      <w:r>
        <w:rPr>
          <w:spacing w:val="-6"/>
          <w:sz w:val="22"/>
        </w:rPr>
        <w:t xml:space="preserve"> </w:t>
      </w:r>
      <w:r>
        <w:rPr>
          <w:sz w:val="22"/>
        </w:rPr>
        <w:t>Next.js</w:t>
      </w:r>
      <w:r>
        <w:rPr>
          <w:spacing w:val="-5"/>
          <w:sz w:val="22"/>
        </w:rPr>
        <w:t xml:space="preserve"> </w:t>
      </w:r>
      <w:r>
        <w:rPr>
          <w:sz w:val="22"/>
        </w:rPr>
        <w:t>dengan</w:t>
      </w:r>
      <w:r>
        <w:rPr>
          <w:spacing w:val="-6"/>
          <w:sz w:val="22"/>
        </w:rPr>
        <w:t xml:space="preserve"> </w:t>
      </w:r>
      <w:r>
        <w:rPr>
          <w:sz w:val="22"/>
        </w:rPr>
        <w:t>strategi</w:t>
      </w:r>
      <w:r>
        <w:rPr>
          <w:spacing w:val="-3"/>
          <w:sz w:val="22"/>
        </w:rPr>
        <w:t xml:space="preserve"> </w:t>
      </w:r>
      <w:r>
        <w:rPr>
          <w:sz w:val="22"/>
        </w:rPr>
        <w:t>lazyOnload.</w:t>
      </w:r>
      <w:r>
        <w:rPr>
          <w:spacing w:val="-5"/>
          <w:sz w:val="22"/>
        </w:rPr>
        <w:t xml:space="preserve"> </w:t>
      </w:r>
      <w:r>
        <w:rPr>
          <w:sz w:val="22"/>
        </w:rPr>
        <w:t>Teks tidak ada di dalam HTML saat awal dimuat, melainkan baru "disuntikkan" secara manual menggunakan perintah JavaScript document.getElementById('title').innerHTML = 'MyApp'; setelah script tersebut diunduh di latar belakang.</w:t>
      </w:r>
    </w:p>
    <w:p w14:paraId="3ED2CAB2">
      <w:pPr>
        <w:pStyle w:val="7"/>
        <w:numPr>
          <w:ilvl w:val="2"/>
          <w:numId w:val="2"/>
        </w:numPr>
        <w:tabs>
          <w:tab w:val="left" w:pos="1823"/>
        </w:tabs>
        <w:spacing w:before="0" w:after="0" w:line="290" w:lineRule="exact"/>
        <w:ind w:left="1823" w:right="0" w:hanging="526"/>
        <w:jc w:val="left"/>
        <w:rPr>
          <w:sz w:val="22"/>
        </w:rPr>
      </w:pPr>
      <w:r>
        <w:rPr>
          <w:sz w:val="22"/>
        </w:rPr>
        <w:t>Performa</w:t>
      </w:r>
      <w:r>
        <w:rPr>
          <w:spacing w:val="-1"/>
          <w:sz w:val="22"/>
        </w:rPr>
        <w:t xml:space="preserve"> </w:t>
      </w:r>
      <w:r>
        <w:rPr>
          <w:sz w:val="22"/>
        </w:rPr>
        <w:t>dan</w:t>
      </w:r>
      <w:r>
        <w:rPr>
          <w:spacing w:val="1"/>
          <w:sz w:val="22"/>
        </w:rPr>
        <w:t xml:space="preserve"> </w:t>
      </w:r>
      <w:r>
        <w:rPr>
          <w:spacing w:val="-5"/>
          <w:sz w:val="22"/>
        </w:rPr>
        <w:t>SEO</w:t>
      </w:r>
    </w:p>
    <w:p w14:paraId="23E26DE8">
      <w:pPr>
        <w:pStyle w:val="7"/>
        <w:numPr>
          <w:ilvl w:val="3"/>
          <w:numId w:val="2"/>
        </w:numPr>
        <w:tabs>
          <w:tab w:val="left" w:pos="2543"/>
        </w:tabs>
        <w:spacing w:before="24" w:after="0" w:line="259" w:lineRule="auto"/>
        <w:ind w:left="2543" w:right="425" w:hanging="360"/>
        <w:jc w:val="left"/>
        <w:rPr>
          <w:sz w:val="22"/>
        </w:rPr>
      </w:pPr>
      <w:r>
        <w:rPr>
          <w:sz w:val="22"/>
        </w:rPr>
        <w:t>Line</w:t>
      </w:r>
      <w:r>
        <w:rPr>
          <w:spacing w:val="-4"/>
          <w:sz w:val="22"/>
        </w:rPr>
        <w:t xml:space="preserve"> </w:t>
      </w:r>
      <w:r>
        <w:rPr>
          <w:sz w:val="22"/>
        </w:rPr>
        <w:t>11-13:</w:t>
      </w:r>
      <w:r>
        <w:rPr>
          <w:spacing w:val="-2"/>
          <w:sz w:val="22"/>
        </w:rPr>
        <w:t xml:space="preserve"> </w:t>
      </w:r>
      <w:r>
        <w:rPr>
          <w:sz w:val="22"/>
        </w:rPr>
        <w:t>Sangat</w:t>
      </w:r>
      <w:r>
        <w:rPr>
          <w:spacing w:val="-5"/>
          <w:sz w:val="22"/>
        </w:rPr>
        <w:t xml:space="preserve"> </w:t>
      </w:r>
      <w:r>
        <w:rPr>
          <w:sz w:val="22"/>
        </w:rPr>
        <w:t>baik</w:t>
      </w:r>
      <w:r>
        <w:rPr>
          <w:spacing w:val="-4"/>
          <w:sz w:val="22"/>
        </w:rPr>
        <w:t xml:space="preserve"> </w:t>
      </w:r>
      <w:r>
        <w:rPr>
          <w:sz w:val="22"/>
        </w:rPr>
        <w:t>untuk</w:t>
      </w:r>
      <w:r>
        <w:rPr>
          <w:spacing w:val="-4"/>
          <w:sz w:val="22"/>
        </w:rPr>
        <w:t xml:space="preserve"> </w:t>
      </w:r>
      <w:r>
        <w:rPr>
          <w:sz w:val="22"/>
        </w:rPr>
        <w:t>SEO</w:t>
      </w:r>
      <w:r>
        <w:rPr>
          <w:spacing w:val="-4"/>
          <w:sz w:val="22"/>
        </w:rPr>
        <w:t xml:space="preserve"> </w:t>
      </w:r>
      <w:r>
        <w:rPr>
          <w:sz w:val="22"/>
        </w:rPr>
        <w:t>karena</w:t>
      </w:r>
      <w:r>
        <w:rPr>
          <w:spacing w:val="-4"/>
          <w:sz w:val="22"/>
        </w:rPr>
        <w:t xml:space="preserve"> </w:t>
      </w:r>
      <w:r>
        <w:rPr>
          <w:sz w:val="22"/>
        </w:rPr>
        <w:t>teks</w:t>
      </w:r>
      <w:r>
        <w:rPr>
          <w:spacing w:val="-3"/>
          <w:sz w:val="22"/>
        </w:rPr>
        <w:t xml:space="preserve"> </w:t>
      </w:r>
      <w:r>
        <w:rPr>
          <w:sz w:val="22"/>
        </w:rPr>
        <w:t>"MyApp"</w:t>
      </w:r>
      <w:r>
        <w:rPr>
          <w:spacing w:val="-4"/>
          <w:sz w:val="22"/>
        </w:rPr>
        <w:t xml:space="preserve"> </w:t>
      </w:r>
      <w:r>
        <w:rPr>
          <w:sz w:val="22"/>
        </w:rPr>
        <w:t>langsung terbaca oleh robot pencari (crawler) dalam kode sumber HTML.</w:t>
      </w:r>
    </w:p>
    <w:p w14:paraId="5671FC4C">
      <w:pPr>
        <w:pStyle w:val="7"/>
        <w:numPr>
          <w:ilvl w:val="3"/>
          <w:numId w:val="2"/>
        </w:numPr>
        <w:tabs>
          <w:tab w:val="left" w:pos="2541"/>
          <w:tab w:val="left" w:pos="2543"/>
        </w:tabs>
        <w:spacing w:before="0" w:after="0" w:line="259" w:lineRule="auto"/>
        <w:ind w:left="2543" w:right="319" w:hanging="360"/>
        <w:jc w:val="left"/>
        <w:rPr>
          <w:sz w:val="22"/>
        </w:rPr>
      </w:pPr>
      <w:r>
        <w:rPr>
          <w:sz w:val="22"/>
        </w:rPr>
        <w:t>Line 15-18: Kurang baik untuk SEO untuk konten penting karena teks</w:t>
      </w:r>
      <w:r>
        <w:rPr>
          <w:spacing w:val="-5"/>
          <w:sz w:val="22"/>
        </w:rPr>
        <w:t xml:space="preserve"> </w:t>
      </w:r>
      <w:r>
        <w:rPr>
          <w:sz w:val="22"/>
        </w:rPr>
        <w:t>baru</w:t>
      </w:r>
      <w:r>
        <w:rPr>
          <w:spacing w:val="-6"/>
          <w:sz w:val="22"/>
        </w:rPr>
        <w:t xml:space="preserve"> </w:t>
      </w:r>
      <w:r>
        <w:rPr>
          <w:sz w:val="22"/>
        </w:rPr>
        <w:t>muncul</w:t>
      </w:r>
      <w:r>
        <w:rPr>
          <w:spacing w:val="-6"/>
          <w:sz w:val="22"/>
        </w:rPr>
        <w:t xml:space="preserve"> </w:t>
      </w:r>
      <w:r>
        <w:rPr>
          <w:sz w:val="22"/>
        </w:rPr>
        <w:t>setelah</w:t>
      </w:r>
      <w:r>
        <w:rPr>
          <w:spacing w:val="-6"/>
          <w:sz w:val="22"/>
        </w:rPr>
        <w:t xml:space="preserve"> </w:t>
      </w:r>
      <w:r>
        <w:rPr>
          <w:sz w:val="22"/>
        </w:rPr>
        <w:t>JavaScript</w:t>
      </w:r>
      <w:r>
        <w:rPr>
          <w:spacing w:val="-6"/>
          <w:sz w:val="22"/>
        </w:rPr>
        <w:t xml:space="preserve"> </w:t>
      </w:r>
      <w:r>
        <w:rPr>
          <w:sz w:val="22"/>
        </w:rPr>
        <w:t>dijalankan.</w:t>
      </w:r>
      <w:r>
        <w:rPr>
          <w:spacing w:val="-5"/>
          <w:sz w:val="22"/>
        </w:rPr>
        <w:t xml:space="preserve"> </w:t>
      </w:r>
      <w:r>
        <w:rPr>
          <w:sz w:val="22"/>
        </w:rPr>
        <w:t>Strategi</w:t>
      </w:r>
      <w:r>
        <w:rPr>
          <w:spacing w:val="-1"/>
          <w:sz w:val="22"/>
        </w:rPr>
        <w:t xml:space="preserve"> </w:t>
      </w:r>
      <w:r>
        <w:rPr>
          <w:sz w:val="22"/>
        </w:rPr>
        <w:t>lazyOnload berarti script ini dijalankan paling akhir setelah semua sumber</w:t>
      </w:r>
      <w:r>
        <w:rPr>
          <w:spacing w:val="40"/>
          <w:sz w:val="22"/>
        </w:rPr>
        <w:t xml:space="preserve"> </w:t>
      </w:r>
      <w:r>
        <w:rPr>
          <w:sz w:val="22"/>
        </w:rPr>
        <w:t>daya utama selesai dimuat, sehingga mungkin ada jeda waktu (delay) sebelum teks muncul di layar.</w:t>
      </w:r>
    </w:p>
    <w:p w14:paraId="09DF1B1C">
      <w:pPr>
        <w:pStyle w:val="7"/>
        <w:numPr>
          <w:ilvl w:val="2"/>
          <w:numId w:val="2"/>
        </w:numPr>
        <w:tabs>
          <w:tab w:val="left" w:pos="1823"/>
        </w:tabs>
        <w:spacing w:before="0" w:after="0" w:line="290" w:lineRule="exact"/>
        <w:ind w:left="1823" w:right="0" w:hanging="584"/>
        <w:jc w:val="left"/>
        <w:rPr>
          <w:sz w:val="22"/>
        </w:rPr>
      </w:pPr>
      <w:r>
        <w:rPr>
          <w:sz w:val="22"/>
        </w:rPr>
        <w:t xml:space="preserve">Keamanan </w:t>
      </w:r>
      <w:r>
        <w:rPr>
          <w:spacing w:val="-2"/>
          <w:sz w:val="22"/>
        </w:rPr>
        <w:t>(XSS)</w:t>
      </w:r>
    </w:p>
    <w:p w14:paraId="5B4C6D6D">
      <w:pPr>
        <w:pStyle w:val="7"/>
        <w:numPr>
          <w:ilvl w:val="3"/>
          <w:numId w:val="2"/>
        </w:numPr>
        <w:tabs>
          <w:tab w:val="left" w:pos="2543"/>
        </w:tabs>
        <w:spacing w:before="13" w:after="0" w:line="240" w:lineRule="auto"/>
        <w:ind w:left="2543" w:right="0" w:hanging="360"/>
        <w:jc w:val="left"/>
        <w:rPr>
          <w:sz w:val="23"/>
        </w:rPr>
      </w:pPr>
      <w:r>
        <w:rPr>
          <w:sz w:val="22"/>
        </w:rPr>
        <w:t>Line</w:t>
      </w:r>
      <w:r>
        <w:rPr>
          <w:spacing w:val="-4"/>
          <w:sz w:val="22"/>
        </w:rPr>
        <w:t xml:space="preserve"> </w:t>
      </w:r>
      <w:r>
        <w:rPr>
          <w:sz w:val="22"/>
        </w:rPr>
        <w:t>11-13:</w:t>
      </w:r>
      <w:r>
        <w:rPr>
          <w:spacing w:val="-1"/>
          <w:sz w:val="22"/>
        </w:rPr>
        <w:t xml:space="preserve"> </w:t>
      </w:r>
      <w:r>
        <w:rPr>
          <w:sz w:val="22"/>
        </w:rPr>
        <w:t>Aman</w:t>
      </w:r>
      <w:r>
        <w:rPr>
          <w:spacing w:val="-2"/>
          <w:sz w:val="22"/>
        </w:rPr>
        <w:t xml:space="preserve"> </w:t>
      </w:r>
      <w:r>
        <w:rPr>
          <w:sz w:val="22"/>
        </w:rPr>
        <w:t>karena</w:t>
      </w:r>
      <w:r>
        <w:rPr>
          <w:spacing w:val="-2"/>
          <w:sz w:val="22"/>
        </w:rPr>
        <w:t xml:space="preserve"> </w:t>
      </w:r>
      <w:r>
        <w:rPr>
          <w:sz w:val="22"/>
        </w:rPr>
        <w:t>React</w:t>
      </w:r>
      <w:r>
        <w:rPr>
          <w:spacing w:val="-2"/>
          <w:sz w:val="22"/>
        </w:rPr>
        <w:t xml:space="preserve"> </w:t>
      </w:r>
      <w:r>
        <w:rPr>
          <w:sz w:val="22"/>
        </w:rPr>
        <w:t>secara</w:t>
      </w:r>
      <w:r>
        <w:rPr>
          <w:spacing w:val="-2"/>
          <w:sz w:val="22"/>
        </w:rPr>
        <w:t xml:space="preserve"> </w:t>
      </w:r>
      <w:r>
        <w:rPr>
          <w:sz w:val="22"/>
        </w:rPr>
        <w:t>otomatis</w:t>
      </w:r>
      <w:r>
        <w:rPr>
          <w:spacing w:val="-2"/>
          <w:sz w:val="22"/>
        </w:rPr>
        <w:t xml:space="preserve"> </w:t>
      </w:r>
      <w:r>
        <w:rPr>
          <w:sz w:val="22"/>
        </w:rPr>
        <w:t>melakukan</w:t>
      </w:r>
      <w:r>
        <w:rPr>
          <w:spacing w:val="-1"/>
          <w:sz w:val="22"/>
        </w:rPr>
        <w:t xml:space="preserve"> </w:t>
      </w:r>
      <w:r>
        <w:rPr>
          <w:spacing w:val="-2"/>
          <w:sz w:val="23"/>
        </w:rPr>
        <w:t>escape</w:t>
      </w:r>
    </w:p>
    <w:p w14:paraId="3B831461">
      <w:pPr>
        <w:pStyle w:val="4"/>
        <w:spacing w:before="21"/>
        <w:ind w:left="2543"/>
      </w:pPr>
      <w:r>
        <w:t>pada</w:t>
      </w:r>
      <w:r>
        <w:rPr>
          <w:spacing w:val="-2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mencegah</w:t>
      </w:r>
      <w:r>
        <w:rPr>
          <w:spacing w:val="-1"/>
        </w:rPr>
        <w:t xml:space="preserve"> </w:t>
      </w:r>
      <w:r>
        <w:t>serangan</w:t>
      </w:r>
      <w:r>
        <w:rPr>
          <w:spacing w:val="-2"/>
        </w:rPr>
        <w:t xml:space="preserve"> </w:t>
      </w:r>
      <w:r>
        <w:t>Cross-Site</w:t>
      </w:r>
      <w:r>
        <w:rPr>
          <w:spacing w:val="-2"/>
        </w:rPr>
        <w:t xml:space="preserve"> </w:t>
      </w:r>
      <w:r>
        <w:t>Scripting</w:t>
      </w:r>
      <w:r>
        <w:rPr>
          <w:spacing w:val="-1"/>
        </w:rPr>
        <w:t xml:space="preserve"> </w:t>
      </w:r>
      <w:r>
        <w:rPr>
          <w:spacing w:val="-2"/>
        </w:rPr>
        <w:t>(XSS).</w:t>
      </w:r>
    </w:p>
    <w:p w14:paraId="65173AB7">
      <w:pPr>
        <w:pStyle w:val="7"/>
        <w:numPr>
          <w:ilvl w:val="3"/>
          <w:numId w:val="2"/>
        </w:numPr>
        <w:tabs>
          <w:tab w:val="left" w:pos="2541"/>
          <w:tab w:val="left" w:pos="2543"/>
        </w:tabs>
        <w:spacing w:before="23" w:after="0" w:line="259" w:lineRule="auto"/>
        <w:ind w:left="2543" w:right="358" w:hanging="360"/>
        <w:jc w:val="left"/>
        <w:rPr>
          <w:sz w:val="22"/>
        </w:rPr>
      </w:pPr>
      <w:r>
        <w:rPr>
          <w:sz w:val="22"/>
        </w:rPr>
        <w:t>Line 15-18: Memiliki risiko keamanan lebih tinggi karena menggunakan</w:t>
      </w:r>
      <w:r>
        <w:rPr>
          <w:spacing w:val="-5"/>
          <w:sz w:val="22"/>
        </w:rPr>
        <w:t xml:space="preserve"> </w:t>
      </w:r>
      <w:r>
        <w:rPr>
          <w:sz w:val="22"/>
        </w:rPr>
        <w:t>.innerHTML.</w:t>
      </w:r>
      <w:r>
        <w:rPr>
          <w:spacing w:val="-5"/>
          <w:sz w:val="22"/>
        </w:rPr>
        <w:t xml:space="preserve"> </w:t>
      </w:r>
      <w:r>
        <w:rPr>
          <w:sz w:val="22"/>
        </w:rPr>
        <w:t>Jika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yang</w:t>
      </w:r>
      <w:r>
        <w:rPr>
          <w:spacing w:val="-5"/>
          <w:sz w:val="22"/>
        </w:rPr>
        <w:t xml:space="preserve"> </w:t>
      </w:r>
      <w:r>
        <w:rPr>
          <w:sz w:val="22"/>
        </w:rPr>
        <w:t>dimasukkan</w:t>
      </w:r>
      <w:r>
        <w:rPr>
          <w:spacing w:val="-6"/>
          <w:sz w:val="22"/>
        </w:rPr>
        <w:t xml:space="preserve"> </w:t>
      </w:r>
      <w:r>
        <w:rPr>
          <w:sz w:val="22"/>
        </w:rPr>
        <w:t>berasal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dari input user, ini bisa dimanfaatkan untuk menyuntikkan skrip </w:t>
      </w:r>
      <w:r>
        <w:rPr>
          <w:spacing w:val="-2"/>
          <w:sz w:val="22"/>
        </w:rPr>
        <w:t>berbahaya.</w:t>
      </w:r>
    </w:p>
    <w:p w14:paraId="3F2927F0">
      <w:pPr>
        <w:pStyle w:val="4"/>
        <w:spacing w:before="8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732780" cy="19685"/>
                <wp:effectExtent l="0" t="0" r="0" b="0"/>
                <wp:wrapTopAndBottom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55pt;width:451.4pt;mso-position-horizontal-relative:page;mso-wrap-distance-bottom:0pt;mso-wrap-distance-top:0pt;z-index:-251649024;mso-width-relative:page;mso-height-relative:page;" coordsize="5732780,19685" o:gfxdata="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6751INkAAAAKAQAADwAAAAAAAAABACAAAAAiAAAA&#10;ZHJzL2Rvd25yZXYueG1sUEsBAhQAFAAAAAgAh07iQFIswGMHBAAACBcAAA4AAAAAAAAAAQAgAAAA&#10;KAEAAGRycy9lMm9Eb2MueG1sUEsFBgAAAAAGAAYAWQEAAKEHAAAAAA==&#10;">
                <o:lock v:ext="edit" aspectratio="f"/>
                <v:shape id="Graphic 88" o:spid="_x0000_s1026" o:spt="100" style="position:absolute;left:0;top:0;height:19050;width:5731510;" fillcolor="#9F9F9F" filled="t" stroked="f" coordsize="5731510,19050" o:gfxdata="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GRqKLUAAADbAAAADwAA&#10;AAAAAAABACAAAAAiAAAAZHJzL2Rvd25yZXYueG1sUEsBAhQAFAAAAAgAh07iQDMvBZ47AAAAOQAA&#10;ABAAAAAAAAAAAQAgAAAABAEAAGRycy9zaGFwZXhtbC54bWxQSwUGAAAAAAYABgBbAQAArgMAAAAA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729859;top:634;height:2540;width:2540;" fillcolor="#E2E2E2" filled="t" stroked="f" coordsize="2540,2540" o:gfxdata="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5p0A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0;top:634;height:16510;width:5732780;" fillcolor="#9F9F9F" filled="t" stroked="f" coordsize="5732780,16510" o:gfxdata="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BDnpvQAA&#10;ANsAAAAPAAAAAAAAAAEAIAAAACIAAABkcnMvZG93bnJldi54bWxQSwECFAAUAAAACACHTuJAMy8F&#10;njsAAAA5AAAAEAAAAAAAAAABACAAAAAMAQAAZHJzL3NoYXBleG1sLnhtbFBLBQYAAAAABgAGAFsB&#10;AAC2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5729859;top:3175;height:13970;width:2540;" fillcolor="#E2E2E2" filled="t" stroked="f" coordsize="2540,13970" o:gfxdata="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T+LevQAA&#10;ANs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17144;height:2540;width:2540;" fillcolor="#9F9F9F" filled="t" stroked="f" coordsize="2540,2540" o:gfxdata="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cE+2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0;top:17144;height:2540;width:5732780;" fillcolor="#E2E2E2" filled="t" stroked="f" coordsize="5732780,2540" o:gfxdata="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mU56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0DBD6FB">
      <w:pPr>
        <w:pStyle w:val="4"/>
        <w:spacing w:before="235"/>
      </w:pPr>
      <w:r>
        <w:rPr>
          <w:color w:val="C90A49"/>
          <w:spacing w:val="-303"/>
        </w:rPr>
        <w:t>‘</w:t>
      </w:r>
      <w:r>
        <w:rPr>
          <w:color w:val="F8302E"/>
          <w:spacing w:val="-303"/>
        </w:rPr>
        <w:t>z’</w:t>
      </w:r>
      <w:r>
        <w:rPr>
          <w:color w:val="D2D2D2"/>
          <w:spacing w:val="58"/>
        </w:rPr>
        <w:t xml:space="preserve">   </w:t>
      </w:r>
      <w:r>
        <w:t>C.</w:t>
      </w:r>
      <w:r>
        <w:rPr>
          <w:spacing w:val="4"/>
        </w:rPr>
        <w:t xml:space="preserve"> </w:t>
      </w:r>
      <w:r>
        <w:t>Strategi</w:t>
      </w:r>
      <w:r>
        <w:rPr>
          <w:spacing w:val="-1"/>
        </w:rPr>
        <w:t xml:space="preserve"> </w:t>
      </w:r>
      <w:r>
        <w:rPr>
          <w:spacing w:val="-2"/>
        </w:rPr>
        <w:t>Script</w:t>
      </w:r>
    </w:p>
    <w:p w14:paraId="1F3BB3CF">
      <w:pPr>
        <w:pStyle w:val="4"/>
        <w:spacing w:before="1"/>
        <w:ind w:left="0"/>
        <w:rPr>
          <w:sz w:val="15"/>
        </w:rPr>
      </w:pPr>
    </w:p>
    <w:tbl>
      <w:tblPr>
        <w:tblStyle w:val="3"/>
        <w:tblW w:w="0" w:type="auto"/>
        <w:tblInd w:w="6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2733"/>
      </w:tblGrid>
      <w:tr w14:paraId="27763DF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725" w:type="dxa"/>
            <w:shd w:val="clear" w:color="auto" w:fill="EC7C30"/>
          </w:tcPr>
          <w:p w14:paraId="463830C9">
            <w:pPr>
              <w:pStyle w:val="8"/>
              <w:spacing w:before="26"/>
              <w:rPr>
                <w:sz w:val="22"/>
              </w:rPr>
            </w:pPr>
            <w:r>
              <w:rPr>
                <w:spacing w:val="-2"/>
                <w:sz w:val="22"/>
              </w:rPr>
              <w:t>Strategy</w:t>
            </w:r>
          </w:p>
        </w:tc>
        <w:tc>
          <w:tcPr>
            <w:tcW w:w="2733" w:type="dxa"/>
            <w:shd w:val="clear" w:color="auto" w:fill="EC7C30"/>
          </w:tcPr>
          <w:p w14:paraId="06FAD0BA">
            <w:pPr>
              <w:pStyle w:val="8"/>
              <w:spacing w:before="26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Fungsi</w:t>
            </w:r>
          </w:p>
        </w:tc>
      </w:tr>
      <w:tr w14:paraId="49F062C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725" w:type="dxa"/>
          </w:tcPr>
          <w:p w14:paraId="7D1D0028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beforeInteractive</w:t>
            </w:r>
          </w:p>
        </w:tc>
        <w:tc>
          <w:tcPr>
            <w:tcW w:w="2733" w:type="dxa"/>
          </w:tcPr>
          <w:p w14:paraId="52682E64">
            <w:pPr>
              <w:pStyle w:val="8"/>
              <w:ind w:left="29"/>
              <w:rPr>
                <w:sz w:val="22"/>
              </w:rPr>
            </w:pPr>
            <w:r>
              <w:rPr>
                <w:sz w:val="22"/>
              </w:rPr>
              <w:t>Sebelum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halaman</w:t>
            </w:r>
            <w:r>
              <w:rPr>
                <w:spacing w:val="-2"/>
                <w:sz w:val="22"/>
              </w:rPr>
              <w:t xml:space="preserve"> interaktif</w:t>
            </w:r>
          </w:p>
        </w:tc>
      </w:tr>
      <w:tr w14:paraId="2B5EA9D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1725" w:type="dxa"/>
          </w:tcPr>
          <w:p w14:paraId="71DF1289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afterInteractive</w:t>
            </w:r>
          </w:p>
        </w:tc>
        <w:tc>
          <w:tcPr>
            <w:tcW w:w="2733" w:type="dxa"/>
          </w:tcPr>
          <w:p w14:paraId="68E227EC">
            <w:pPr>
              <w:pStyle w:val="8"/>
              <w:ind w:left="29"/>
              <w:rPr>
                <w:sz w:val="22"/>
              </w:rPr>
            </w:pPr>
            <w:r>
              <w:rPr>
                <w:sz w:val="22"/>
              </w:rPr>
              <w:t>Setelah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halaman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interaktif</w:t>
            </w:r>
          </w:p>
        </w:tc>
      </w:tr>
      <w:tr w14:paraId="28335F3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725" w:type="dxa"/>
          </w:tcPr>
          <w:p w14:paraId="41763198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lazyOnload</w:t>
            </w:r>
          </w:p>
        </w:tc>
        <w:tc>
          <w:tcPr>
            <w:tcW w:w="2733" w:type="dxa"/>
          </w:tcPr>
          <w:p w14:paraId="77B399B6">
            <w:pPr>
              <w:pStyle w:val="8"/>
              <w:ind w:left="29"/>
              <w:rPr>
                <w:sz w:val="22"/>
              </w:rPr>
            </w:pPr>
            <w:r>
              <w:rPr>
                <w:sz w:val="22"/>
              </w:rPr>
              <w:t>Setelah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semua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selesai</w:t>
            </w:r>
          </w:p>
        </w:tc>
      </w:tr>
      <w:tr w14:paraId="7A11AE6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725" w:type="dxa"/>
          </w:tcPr>
          <w:p w14:paraId="34E994FB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worker</w:t>
            </w:r>
          </w:p>
        </w:tc>
        <w:tc>
          <w:tcPr>
            <w:tcW w:w="2733" w:type="dxa"/>
          </w:tcPr>
          <w:p w14:paraId="3C3A5C9B">
            <w:pPr>
              <w:pStyle w:val="8"/>
              <w:ind w:left="29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worker</w:t>
            </w:r>
          </w:p>
        </w:tc>
      </w:tr>
    </w:tbl>
    <w:p w14:paraId="13596559">
      <w:pPr>
        <w:pStyle w:val="8"/>
        <w:spacing w:after="0"/>
        <w:rPr>
          <w:sz w:val="22"/>
        </w:rPr>
        <w:sectPr>
          <w:pgSz w:w="11910" w:h="16840"/>
          <w:pgMar w:top="1400" w:right="1133" w:bottom="280" w:left="1417" w:header="720" w:footer="720" w:gutter="0"/>
          <w:cols w:space="720" w:num="1"/>
        </w:sectPr>
      </w:pPr>
    </w:p>
    <w:p w14:paraId="48FFE3D1">
      <w:pPr>
        <w:pStyle w:val="4"/>
        <w:spacing w:before="0" w:line="30" w:lineRule="exact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">
                <o:lock v:ext="edit" aspectratio="f"/>
                <v:shape id="Graphic 95" o:spid="_x0000_s1026" o:spt="100" style="position:absolute;left:0;top:0;height:19050;width:5731510;" fillcolor="#9F9F9F" filled="t" stroked="f" coordsize="5731510,19050" o:gfxdata="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8U2u8AAAA&#10;2wAAAA8AAAAAAAAAAQAgAAAAIgAAAGRycy9kb3ducmV2LnhtbFBLAQIUABQAAAAIAIdO4kAzLwWe&#10;OwAAADkAAAAQAAAAAAAAAAEAIAAAAAsBAABkcnMvc2hhcGV4bWwueG1sUEsFBgAAAAAGAAYAWwEA&#10;ALUDAAAAAA=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5729859;top:0;height:2540;width:2540;" fillcolor="#E2E2E2" filled="t" stroked="f" coordsize="2540,2540" o:gfxdata="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9x2rL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0;top:0;height:16510;width:5732780;" fillcolor="#9F9F9F" filled="t" stroked="f" coordsize="5732780,16510" o:gfxdata="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e2h&#10;ncEAAADbAAAADwAAAAAAAAABACAAAAAiAAAAZHJzL2Rvd25yZXYueG1sUEsBAhQAFAAAAAgAh07i&#10;QDMvBZ47AAAAOQAAABAAAAAAAAAAAQAgAAAAEAEAAGRycy9zaGFwZXhtbC54bWxQSwUGAAAAAAYA&#10;BgBbAQAAug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5729859;top:2540;height:13970;width:2540;" fillcolor="#E2E2E2" filled="t" stroked="f" coordsize="2540,13970" o:gfxdata="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VLQ7sAAADb&#10;AAAADwAAAAAAAAABACAAAAAiAAAAZHJzL2Rvd25yZXYueG1sUEsBAhQAFAAAAAgAh07iQDMvBZ47&#10;AAAAOQAAABAAAAAAAAAAAQAgAAAACgEAAGRycy9zaGFwZXhtbC54bWxQSwUGAAAAAAYABgBbAQAA&#10;tA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16509;height:2540;width:2540;" fillcolor="#9F9F9F" filled="t" stroked="f" coordsize="2540,2540" o:gfxdata="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+IGc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0;top:16509;height:2540;width:5732780;" fillcolor="#E2E2E2" filled="t" stroked="f" coordsize="5732780,2540" o:gfxdata="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t7vL74A&#10;AADcAAAADwAAAAAAAAABACAAAAAiAAAAZHJzL2Rvd25yZXYueG1sUEsBAhQAFAAAAAgAh07iQDMv&#10;BZ47AAAAOQAAABAAAAAAAAAAAQAgAAAADQEAAGRycy9zaGFwZXhtbC54bWxQSwUGAAAAAAYABgBb&#10;AQAAtw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5300456">
      <w:pPr>
        <w:pStyle w:val="4"/>
        <w:spacing w:before="228"/>
      </w:pPr>
      <w:r>
        <w:rPr>
          <w:color w:val="00A6EC"/>
          <w:spacing w:val="-303"/>
          <w:w w:val="325"/>
        </w:rPr>
        <w:t>/</w:t>
      </w:r>
      <w:r>
        <w:rPr>
          <w:color w:val="00D26A"/>
          <w:spacing w:val="-61"/>
        </w:rPr>
        <w:t xml:space="preserve"> </w:t>
      </w:r>
      <w:r>
        <w:rPr>
          <w:color w:val="E0D7EB"/>
          <w:spacing w:val="-303"/>
          <w:w w:val="284"/>
        </w:rPr>
        <w:t>ç</w:t>
      </w:r>
      <w:r>
        <w:rPr>
          <w:color w:val="B4ACBB"/>
          <w:spacing w:val="-303"/>
          <w:w w:val="219"/>
        </w:rPr>
        <w:t>#</w:t>
      </w:r>
      <w:r>
        <w:rPr>
          <w:color w:val="F7098D"/>
          <w:w w:val="470"/>
        </w:rPr>
        <w:t>¡</w:t>
      </w:r>
      <w:r>
        <w:rPr>
          <w:color w:val="F7098D"/>
          <w:spacing w:val="-127"/>
          <w:w w:val="324"/>
        </w:rPr>
        <w:t xml:space="preserve"> </w:t>
      </w:r>
      <w:r>
        <w:rPr>
          <w:spacing w:val="-2"/>
          <w:w w:val="120"/>
        </w:rPr>
        <w:t>Hasil:</w:t>
      </w:r>
    </w:p>
    <w:p w14:paraId="14B602F5">
      <w:pPr>
        <w:pStyle w:val="7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Script</w:t>
      </w:r>
      <w:r>
        <w:rPr>
          <w:spacing w:val="-6"/>
          <w:sz w:val="22"/>
        </w:rPr>
        <w:t xml:space="preserve"> </w:t>
      </w:r>
      <w:r>
        <w:rPr>
          <w:sz w:val="22"/>
        </w:rPr>
        <w:t>tidak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blocking</w:t>
      </w:r>
    </w:p>
    <w:p w14:paraId="7DE69B9E">
      <w:pPr>
        <w:pStyle w:val="7"/>
        <w:numPr>
          <w:ilvl w:val="0"/>
          <w:numId w:val="2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Cocok</w:t>
      </w:r>
      <w:r>
        <w:rPr>
          <w:spacing w:val="-4"/>
          <w:sz w:val="22"/>
        </w:rPr>
        <w:t xml:space="preserve"> </w:t>
      </w:r>
      <w:r>
        <w:rPr>
          <w:sz w:val="22"/>
        </w:rPr>
        <w:t>untuk</w:t>
      </w:r>
      <w:r>
        <w:rPr>
          <w:spacing w:val="-3"/>
          <w:sz w:val="22"/>
        </w:rPr>
        <w:t xml:space="preserve"> </w:t>
      </w:r>
      <w:r>
        <w:rPr>
          <w:sz w:val="22"/>
        </w:rPr>
        <w:t>Google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Analytics</w:t>
      </w:r>
    </w:p>
    <w:p w14:paraId="2110CF7A">
      <w:pPr>
        <w:pStyle w:val="7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Performa</w:t>
      </w:r>
      <w:r>
        <w:rPr>
          <w:spacing w:val="-1"/>
          <w:sz w:val="22"/>
        </w:rPr>
        <w:t xml:space="preserve"> </w:t>
      </w:r>
      <w:r>
        <w:rPr>
          <w:sz w:val="22"/>
        </w:rPr>
        <w:t>lebih</w:t>
      </w:r>
      <w:r>
        <w:rPr>
          <w:spacing w:val="-2"/>
          <w:sz w:val="22"/>
        </w:rPr>
        <w:t xml:space="preserve"> ringan</w:t>
      </w:r>
    </w:p>
    <w:p w14:paraId="77A20D5A">
      <w:pPr>
        <w:pStyle w:val="4"/>
        <w:spacing w:before="10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248920</wp:posOffset>
                </wp:positionV>
                <wp:extent cx="5732780" cy="19685"/>
                <wp:effectExtent l="0" t="0" r="0" b="0"/>
                <wp:wrapTopAndBottom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6pt;height:1.55pt;width:451.4pt;mso-position-horizontal-relative:page;mso-wrap-distance-bottom:0pt;mso-wrap-distance-top:0pt;z-index:-251648000;mso-width-relative:page;mso-height-relative:page;" coordsize="5732780,19685" o:gfxdata="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LEcL2jaAAAACgEAAA8A&#10;AAAAAAAAAQAgAAAAIgAAAGRycy9kb3ducmV2LnhtbFBLAQIUABQAAAAIAIdO4kACcB1CFgQAABYX&#10;AAAOAAAAAAAAAAEAIAAAACkBAABkcnMvZTJvRG9jLnhtbFBLBQYAAAAABgAGAFkBAACxBwAAAAA=&#10;">
                <o:lock v:ext="edit" aspectratio="f"/>
                <v:shape id="Graphic 102" o:spid="_x0000_s1026" o:spt="100" style="position:absolute;left:0;top:0;height:19050;width:5731510;" fillcolor="#9F9F9F" filled="t" stroked="f" coordsize="5731510,19050" o:gfxdata="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RnQGugAAANwA&#10;AAAPAAAAAAAAAAEAIAAAACIAAABkcnMvZG93bnJldi54bWxQSwECFAAUAAAACACHTuJAMy8FnjsA&#10;AAA5AAAAEAAAAAAAAAABACAAAAAJAQAAZHJzL3NoYXBleG1sLnhtbFBLBQYAAAAABgAGAFsBAACz&#10;AwAAAAA=&#10;" path="m5731497,0l0,0,0,381,0,2921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5729859;top:380;height:2540;width:2540;" fillcolor="#E2E2E2" filled="t" stroked="f" coordsize="2540,2540" o:gfxdata="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3AZM2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0;top:380;height:16510;width:5732780;" fillcolor="#9F9F9F" filled="t" stroked="f" coordsize="5732780,16510" o:gfxdata="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COI2/&#10;AAAA3AAAAA8AAAAAAAAAAQAgAAAAIgAAAGRycy9kb3ducmV2LnhtbFBLAQIUABQAAAAIAIdO4kAz&#10;LwWeOwAAADkAAAAQAAAAAAAAAAEAIAAAAA4BAABkcnMvc2hhcGV4bWwueG1sUEsFBgAAAAAGAAYA&#10;WwEAALgDAAAAAA=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729859;top:2793;height:13970;width:2540;" fillcolor="#E2E2E2" filled="t" stroked="f" coordsize="2540,13970" o:gfxdata="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8e1g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0;top:16763;height:2540;width:2540;" fillcolor="#9F9F9F" filled="t" stroked="f" coordsize="2540,2540" o:gfxdata="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cgAq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0;top:16763;height:2540;width:5732780;" fillcolor="#E2E2E2" filled="t" stroked="f" coordsize="5732780,2540" o:gfxdata="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d3W7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E27EA47">
      <w:pPr>
        <w:pStyle w:val="4"/>
        <w:spacing w:before="234"/>
      </w:pPr>
      <w:r>
        <w:rPr>
          <w:color w:val="ADDDFF"/>
          <w:spacing w:val="-303"/>
        </w:rPr>
        <w:t>^</w:t>
      </w: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C3EE3B"/>
          <w:spacing w:val="58"/>
        </w:rPr>
        <w:t xml:space="preserve">   </w:t>
      </w:r>
      <w:r>
        <w:t>PRAKTIKUM</w:t>
      </w:r>
      <w:r>
        <w:rPr>
          <w:spacing w:val="1"/>
        </w:rPr>
        <w:t xml:space="preserve"> </w:t>
      </w:r>
      <w:r>
        <w:t>4 –</w:t>
      </w:r>
      <w:r>
        <w:rPr>
          <w:spacing w:val="-2"/>
        </w:rPr>
        <w:t xml:space="preserve"> </w:t>
      </w:r>
      <w:r>
        <w:t>Optimasi</w:t>
      </w:r>
      <w:r>
        <w:rPr>
          <w:spacing w:val="-1"/>
        </w:rPr>
        <w:t xml:space="preserve"> </w:t>
      </w:r>
      <w:r>
        <w:t>Avatar</w:t>
      </w:r>
      <w:r>
        <w:rPr>
          <w:spacing w:val="-1"/>
        </w:rPr>
        <w:t xml:space="preserve"> </w:t>
      </w:r>
      <w:r>
        <w:t xml:space="preserve">dengan </w:t>
      </w:r>
      <w:r>
        <w:rPr>
          <w:spacing w:val="-2"/>
        </w:rPr>
        <w:t>next/image</w:t>
      </w:r>
    </w:p>
    <w:p w14:paraId="2D59AFCF">
      <w:pPr>
        <w:pStyle w:val="4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48000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GJpMUHZAAAACgEAAA8AAAAAAAAA&#10;AQAgAAAAIgAAAGRycy9kb3ducmV2LnhtbFBLAQIUABQAAAAIAIdO4kAmw/hLEQQAABYXAAAOAAAA&#10;AAAAAAEAIAAAACgBAABkcnMvZTJvRG9jLnhtbFBLBQYAAAAABgAGAFkBAACrBwAAAAA=&#10;">
                <o:lock v:ext="edit" aspectratio="f"/>
                <v:shape id="Graphic 109" o:spid="_x0000_s1026" o:spt="100" style="position:absolute;left:0;top:0;height:19050;width:5731510;" fillcolor="#9F9F9F" filled="t" stroked="f" coordsize="5731510,19050" o:gfxdata="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Li5ne5AAAA3AAA&#10;AA8AAAAAAAAAAQAgAAAAIgAAAGRycy9kb3ducmV2LnhtbFBLAQIUABQAAAAIAIdO4kAzLwWeOwAA&#10;ADkAAAAQAAAAAAAAAAEAIAAAAAgBAABkcnMvc2hhcGV4bWwueG1sUEsFBgAAAAAGAAYAWwEAALID&#10;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729859;top:253;height:2540;width:2540;" fillcolor="#E2E2E2" filled="t" stroked="f" coordsize="2540,2540" o:gfxdata="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y2xn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0;top:253;height:17145;width:5732780;" fillcolor="#9F9F9F" filled="t" stroked="f" coordsize="5732780,17145" o:gfxdata="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cjqW8AAAA&#10;3AAAAA8AAAAAAAAAAQAgAAAAIgAAAGRycy9kb3ducmV2LnhtbFBLAQIUABQAAAAIAIdO4kAzLwWe&#10;OwAAADkAAAAQAAAAAAAAAAEAIAAAAAsBAABkcnMvc2hhcGV4bWwueG1sUEsFBgAAAAAGAAYAWwEA&#10;ALUDAAAAAA==&#10;" path="m2540,2667l0,2667,0,16637,2540,16637,2540,2667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5729859;top:2921;height:13970;width:2540;" fillcolor="#E2E2E2" filled="t" stroked="f" coordsize="2540,13970" o:gfxdata="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wePJ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0;top:16764;height:2540;width:2540;" fillcolor="#9F9F9F" filled="t" stroked="f" coordsize="2540,2540" o:gfxdata="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rVP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0;top:16763;height:2540;width:5732780;" fillcolor="#E2E2E2" filled="t" stroked="f" coordsize="5732780,2540" o:gfxdata="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x/8b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CC6E00A">
      <w:pPr>
        <w:pStyle w:val="7"/>
        <w:numPr>
          <w:ilvl w:val="1"/>
          <w:numId w:val="2"/>
        </w:numPr>
        <w:tabs>
          <w:tab w:val="left" w:pos="1102"/>
        </w:tabs>
        <w:spacing w:before="234" w:after="46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2"/>
          <w:sz w:val="22"/>
        </w:rPr>
        <w:t xml:space="preserve"> </w:t>
      </w:r>
      <w:r>
        <w:rPr>
          <w:sz w:val="22"/>
        </w:rPr>
        <w:t>file</w:t>
      </w:r>
      <w:r>
        <w:rPr>
          <w:spacing w:val="-1"/>
          <w:sz w:val="22"/>
        </w:rPr>
        <w:t xml:space="preserve"> </w:t>
      </w:r>
      <w:r>
        <w:rPr>
          <w:sz w:val="22"/>
        </w:rPr>
        <w:t>index.tsx</w:t>
      </w:r>
      <w:r>
        <w:rPr>
          <w:spacing w:val="-2"/>
          <w:sz w:val="22"/>
        </w:rPr>
        <w:t xml:space="preserve"> </w:t>
      </w:r>
      <w:r>
        <w:rPr>
          <w:sz w:val="22"/>
        </w:rPr>
        <w:t>pada</w:t>
      </w:r>
      <w:r>
        <w:rPr>
          <w:spacing w:val="-1"/>
          <w:sz w:val="22"/>
        </w:rPr>
        <w:t xml:space="preserve"> </w:t>
      </w:r>
      <w:r>
        <w:rPr>
          <w:sz w:val="22"/>
        </w:rPr>
        <w:t>folder</w:t>
      </w:r>
      <w:r>
        <w:rPr>
          <w:spacing w:val="-2"/>
          <w:sz w:val="22"/>
        </w:rPr>
        <w:t xml:space="preserve"> </w:t>
      </w:r>
      <w:r>
        <w:rPr>
          <w:sz w:val="22"/>
        </w:rPr>
        <w:t>layouts/navbar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z w:val="22"/>
        </w:rPr>
        <w:t>modifikasi</w:t>
      </w:r>
      <w:r>
        <w:rPr>
          <w:spacing w:val="1"/>
          <w:sz w:val="22"/>
        </w:rPr>
        <w:t xml:space="preserve"> </w:t>
      </w:r>
      <w:r>
        <w:rPr>
          <w:spacing w:val="-10"/>
          <w:sz w:val="22"/>
        </w:rPr>
        <w:t>:</w:t>
      </w:r>
    </w:p>
    <w:p w14:paraId="16C6A0F8">
      <w:pPr>
        <w:pStyle w:val="4"/>
        <w:spacing w:before="0"/>
        <w:ind w:left="1103"/>
        <w:rPr>
          <w:sz w:val="20"/>
        </w:rPr>
      </w:pPr>
      <w:r>
        <w:rPr>
          <w:sz w:val="20"/>
        </w:rPr>
        <w:drawing>
          <wp:inline distT="0" distB="0" distL="0" distR="0">
            <wp:extent cx="5107305" cy="4993005"/>
            <wp:effectExtent l="0" t="0" r="0" b="0"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680" cy="499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3358">
      <w:pPr>
        <w:pStyle w:val="7"/>
        <w:numPr>
          <w:numId w:val="0"/>
        </w:numPr>
        <w:tabs>
          <w:tab w:val="left" w:pos="1102"/>
        </w:tabs>
        <w:spacing w:before="52" w:after="0" w:line="240" w:lineRule="auto"/>
        <w:ind w:left="74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ab/>
        <w:t/>
      </w:r>
      <w:r>
        <w:rPr>
          <w:rFonts w:hint="default"/>
          <w:sz w:val="22"/>
          <w:lang w:val="en-US"/>
        </w:rPr>
        <w:tab/>
      </w:r>
      <w:r>
        <w:drawing>
          <wp:inline distT="0" distB="0" distL="114300" distR="114300">
            <wp:extent cx="2898775" cy="2465070"/>
            <wp:effectExtent l="0" t="0" r="9525" b="11430"/>
            <wp:docPr id="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9ADD">
      <w:pPr>
        <w:pStyle w:val="7"/>
        <w:numPr>
          <w:ilvl w:val="1"/>
          <w:numId w:val="2"/>
        </w:numPr>
        <w:tabs>
          <w:tab w:val="left" w:pos="1102"/>
        </w:tabs>
        <w:spacing w:before="52" w:after="0" w:line="240" w:lineRule="auto"/>
        <w:ind w:left="110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2"/>
          <w:sz w:val="22"/>
        </w:rPr>
        <w:t xml:space="preserve"> </w:t>
      </w:r>
      <w:r>
        <w:rPr>
          <w:sz w:val="22"/>
        </w:rPr>
        <w:t>hostname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Google:</w:t>
      </w:r>
    </w:p>
    <w:p w14:paraId="1006A65C">
      <w:pPr>
        <w:pStyle w:val="4"/>
        <w:spacing w:before="0"/>
        <w:ind w:left="1385"/>
        <w:rPr>
          <w:sz w:val="20"/>
        </w:rPr>
      </w:pPr>
      <w:r>
        <w:rPr>
          <w:sz w:val="20"/>
        </w:rPr>
        <w:drawing>
          <wp:inline distT="0" distB="0" distL="0" distR="0">
            <wp:extent cx="4023360" cy="3696335"/>
            <wp:effectExtent l="0" t="0" r="0" b="0"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414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093B">
      <w:pPr>
        <w:pStyle w:val="4"/>
        <w:spacing w:before="137"/>
        <w:ind w:left="720" w:leftChars="0" w:firstLine="720" w:firstLineChars="0"/>
        <w:rPr>
          <w:sz w:val="20"/>
        </w:rPr>
      </w:pPr>
      <w:r>
        <w:drawing>
          <wp:inline distT="0" distB="0" distL="114300" distR="114300">
            <wp:extent cx="3790950" cy="4410075"/>
            <wp:effectExtent l="0" t="0" r="6350" b="9525"/>
            <wp:docPr id="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271145</wp:posOffset>
                </wp:positionV>
                <wp:extent cx="5732780" cy="19685"/>
                <wp:effectExtent l="0" t="0" r="0" b="0"/>
                <wp:wrapTopAndBottom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35pt;height:1.55pt;width:451.4pt;mso-position-horizontal-relative:page;mso-wrap-distance-bottom:0pt;mso-wrap-distance-top:0pt;z-index:-251646976;mso-width-relative:page;mso-height-relative:page;" coordsize="5732780,19685" o:gfxdata="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">
                <o:lock v:ext="edit" aspectratio="f"/>
                <v:shape id="Graphic 118" o:spid="_x0000_s1026" o:spt="100" style="position:absolute;left:0;top:0;height:19050;width:5731510;" fillcolor="#9F9F9F" filled="t" stroked="f" coordsize="5731510,19050" o:gfxdata="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31TG8AAAA&#10;3A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5729859;top:635;height:2540;width:2540;" fillcolor="#E2E2E2" filled="t" stroked="f" coordsize="2540,2540" o:gfxdata="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xxfq5AAAA3AAA&#10;AA8AAAAAAAAAAQAgAAAAIgAAAGRycy9kb3ducmV2LnhtbFBLAQIUABQAAAAIAIdO4kAzLwWeOwAA&#10;ADkAAAAQAAAAAAAAAAEAIAAAAAgBAABkcnMvc2hhcGV4bWwueG1sUEsFBgAAAAAGAAYAWwEAALID&#10;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0;top:647;height:16510;width:5732780;" fillcolor="#9F9F9F" filled="t" stroked="f" coordsize="5732780,16510" o:gfxdata="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wxi&#10;7sEAAADcAAAADwAAAAAAAAABACAAAAAiAAAAZHJzL2Rvd25yZXYueG1sUEsBAhQAFAAAAAgAh07i&#10;QDMvBZ47AAAAOQAAABAAAAAAAAAAAQAgAAAAEAEAAGRycy9zaGFwZXhtbC54bWxQSwUGAAAAAAYA&#10;BgBbAQAAugMAAAAA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5729859;top:3175;height:13970;width:2540;" fillcolor="#E2E2E2" filled="t" stroked="f" coordsize="2540,13970" o:gfxdata="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f7cD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0;top:17144;height:2540;width:2540;" fillcolor="#9F9F9F" filled="t" stroked="f" coordsize="2540,2540" o:gfxdata="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S2mm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0;top:17144;height:2540;width:5732780;" fillcolor="#E2E2E2" filled="t" stroked="f" coordsize="5732780,2540" o:gfxdata="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uS04ugAAANw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A51938A">
      <w:pPr>
        <w:pStyle w:val="4"/>
        <w:spacing w:before="234"/>
      </w:pPr>
      <w:r>
        <w:rPr>
          <w:color w:val="F3EDF8"/>
          <w:spacing w:val="-303"/>
          <w:w w:val="350"/>
        </w:rPr>
        <w:t>)</w:t>
      </w:r>
      <w:r>
        <w:rPr>
          <w:color w:val="D2D2D2"/>
          <w:spacing w:val="-61"/>
        </w:rPr>
        <w:t xml:space="preserve"> </w:t>
      </w:r>
      <w:r>
        <w:rPr>
          <w:color w:val="F82E5F"/>
          <w:spacing w:val="-303"/>
          <w:w w:val="350"/>
        </w:rPr>
        <w:t>•</w:t>
      </w:r>
      <w:r>
        <w:rPr>
          <w:color w:val="402A31"/>
          <w:spacing w:val="-303"/>
          <w:w w:val="350"/>
        </w:rPr>
        <w:t>¸</w:t>
      </w:r>
      <w:r>
        <w:rPr>
          <w:color w:val="FFCE7B"/>
          <w:spacing w:val="-211"/>
          <w:w w:val="350"/>
        </w:rPr>
        <w:t xml:space="preserve"> </w:t>
      </w:r>
      <w:r>
        <w:rPr>
          <w:color w:val="CDC4D5"/>
          <w:w w:val="350"/>
        </w:rPr>
        <w:t>‘</w:t>
      </w:r>
      <w:r>
        <w:rPr>
          <w:color w:val="CDC4D5"/>
          <w:spacing w:val="-151"/>
          <w:w w:val="350"/>
        </w:rPr>
        <w:t xml:space="preserve"> </w:t>
      </w:r>
      <w:r>
        <w:rPr>
          <w:w w:val="120"/>
        </w:rPr>
        <w:t>Tugas</w:t>
      </w:r>
      <w:r>
        <w:rPr>
          <w:spacing w:val="-15"/>
          <w:w w:val="120"/>
        </w:rPr>
        <w:t xml:space="preserve"> </w:t>
      </w:r>
      <w:r>
        <w:rPr>
          <w:spacing w:val="-2"/>
          <w:w w:val="115"/>
        </w:rPr>
        <w:t>Praktikum</w:t>
      </w:r>
    </w:p>
    <w:p w14:paraId="33BF48E0">
      <w:pPr>
        <w:pStyle w:val="7"/>
        <w:numPr>
          <w:ilvl w:val="0"/>
          <w:numId w:val="3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Optimasi</w:t>
      </w:r>
      <w:r>
        <w:rPr>
          <w:spacing w:val="-5"/>
          <w:sz w:val="22"/>
        </w:rPr>
        <w:t xml:space="preserve"> </w:t>
      </w:r>
      <w:r>
        <w:rPr>
          <w:sz w:val="22"/>
        </w:rPr>
        <w:t>semua</w:t>
      </w:r>
      <w:r>
        <w:rPr>
          <w:spacing w:val="-3"/>
          <w:sz w:val="22"/>
        </w:rPr>
        <w:t xml:space="preserve"> </w:t>
      </w:r>
      <w:r>
        <w:rPr>
          <w:sz w:val="22"/>
        </w:rPr>
        <w:t>image</w:t>
      </w:r>
      <w:r>
        <w:rPr>
          <w:spacing w:val="-2"/>
          <w:sz w:val="22"/>
        </w:rPr>
        <w:t xml:space="preserve"> </w:t>
      </w:r>
      <w:r>
        <w:rPr>
          <w:sz w:val="22"/>
        </w:rPr>
        <w:t>di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3"/>
          <w:sz w:val="22"/>
        </w:rPr>
        <w:t xml:space="preserve"> </w:t>
      </w:r>
      <w:r>
        <w:rPr>
          <w:sz w:val="22"/>
        </w:rPr>
        <w:t>menggunakan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next/image</w:t>
      </w:r>
    </w:p>
    <w:p w14:paraId="38CB6F11">
      <w:pPr>
        <w:pStyle w:val="7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3677285" cy="3706495"/>
            <wp:effectExtent l="0" t="0" r="5715" b="1905"/>
            <wp:docPr id="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A1F0">
      <w:pPr>
        <w:pStyle w:val="7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939790" cy="5533390"/>
            <wp:effectExtent l="0" t="0" r="3810" b="3810"/>
            <wp:docPr id="1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5AB6">
      <w:pPr>
        <w:pStyle w:val="7"/>
        <w:numPr>
          <w:ilvl w:val="0"/>
          <w:numId w:val="3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4"/>
          <w:sz w:val="22"/>
        </w:rPr>
        <w:t xml:space="preserve"> </w:t>
      </w:r>
      <w:r>
        <w:rPr>
          <w:sz w:val="22"/>
        </w:rPr>
        <w:t>minimal</w:t>
      </w:r>
      <w:r>
        <w:rPr>
          <w:spacing w:val="-2"/>
          <w:sz w:val="22"/>
        </w:rPr>
        <w:t xml:space="preserve"> </w:t>
      </w:r>
      <w:r>
        <w:rPr>
          <w:sz w:val="22"/>
        </w:rPr>
        <w:t>1</w:t>
      </w:r>
      <w:r>
        <w:rPr>
          <w:spacing w:val="-3"/>
          <w:sz w:val="22"/>
        </w:rPr>
        <w:t xml:space="preserve"> </w:t>
      </w:r>
      <w:r>
        <w:rPr>
          <w:sz w:val="22"/>
        </w:rPr>
        <w:t>font</w:t>
      </w:r>
      <w:r>
        <w:rPr>
          <w:spacing w:val="-4"/>
          <w:sz w:val="22"/>
        </w:rPr>
        <w:t xml:space="preserve"> </w:t>
      </w:r>
      <w:r>
        <w:rPr>
          <w:sz w:val="22"/>
        </w:rPr>
        <w:t>dari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next/font</w:t>
      </w:r>
    </w:p>
    <w:p w14:paraId="6AD2F8F6">
      <w:pPr>
        <w:pStyle w:val="7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3781425" cy="723900"/>
            <wp:effectExtent l="0" t="0" r="3175" b="0"/>
            <wp:docPr id="1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A6D5">
      <w:pPr>
        <w:pStyle w:val="7"/>
        <w:numPr>
          <w:ilvl w:val="0"/>
          <w:numId w:val="3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4"/>
          <w:sz w:val="22"/>
        </w:rPr>
        <w:t xml:space="preserve"> </w:t>
      </w:r>
      <w:r>
        <w:rPr>
          <w:sz w:val="22"/>
        </w:rPr>
        <w:t>script</w:t>
      </w:r>
      <w:r>
        <w:rPr>
          <w:spacing w:val="-4"/>
          <w:sz w:val="22"/>
        </w:rPr>
        <w:t xml:space="preserve"> </w:t>
      </w:r>
      <w:r>
        <w:rPr>
          <w:sz w:val="22"/>
        </w:rPr>
        <w:t>Google</w:t>
      </w:r>
      <w:r>
        <w:rPr>
          <w:spacing w:val="-4"/>
          <w:sz w:val="22"/>
        </w:rPr>
        <w:t xml:space="preserve"> </w:t>
      </w:r>
      <w:r>
        <w:rPr>
          <w:sz w:val="22"/>
        </w:rPr>
        <w:t>Analytics</w:t>
      </w:r>
      <w:r>
        <w:rPr>
          <w:spacing w:val="-4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next/script</w:t>
      </w:r>
    </w:p>
    <w:p w14:paraId="0CE30FF4">
      <w:pPr>
        <w:pStyle w:val="7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940425" cy="2712085"/>
            <wp:effectExtent l="0" t="0" r="3175" b="5715"/>
            <wp:docPr id="1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FBF0">
      <w:pPr>
        <w:pStyle w:val="7"/>
        <w:numPr>
          <w:ilvl w:val="0"/>
          <w:numId w:val="3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Terapkan</w:t>
      </w:r>
      <w:r>
        <w:rPr>
          <w:spacing w:val="-4"/>
          <w:sz w:val="22"/>
        </w:rPr>
        <w:t xml:space="preserve"> </w:t>
      </w:r>
      <w:r>
        <w:rPr>
          <w:sz w:val="22"/>
        </w:rPr>
        <w:t>dynamic</w:t>
      </w:r>
      <w:r>
        <w:rPr>
          <w:spacing w:val="-3"/>
          <w:sz w:val="22"/>
        </w:rPr>
        <w:t xml:space="preserve"> </w:t>
      </w:r>
      <w:r>
        <w:rPr>
          <w:sz w:val="22"/>
        </w:rPr>
        <w:t>import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z w:val="22"/>
        </w:rPr>
        <w:t>minimal</w:t>
      </w:r>
      <w:r>
        <w:rPr>
          <w:spacing w:val="-5"/>
          <w:sz w:val="22"/>
        </w:rPr>
        <w:t xml:space="preserve"> </w:t>
      </w:r>
      <w:r>
        <w:rPr>
          <w:sz w:val="22"/>
        </w:rPr>
        <w:t>1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komponen</w:t>
      </w:r>
    </w:p>
    <w:p w14:paraId="4118CF0D">
      <w:pPr>
        <w:pStyle w:val="7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600700" cy="619125"/>
            <wp:effectExtent l="0" t="0" r="0" b="3175"/>
            <wp:docPr id="1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B442">
      <w:pPr>
        <w:pStyle w:val="7"/>
        <w:numPr>
          <w:ilvl w:val="0"/>
          <w:numId w:val="3"/>
        </w:numPr>
        <w:tabs>
          <w:tab w:val="left" w:pos="742"/>
        </w:tabs>
        <w:spacing w:before="181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Dokumentasikan</w:t>
      </w:r>
      <w:r>
        <w:rPr>
          <w:spacing w:val="-6"/>
          <w:sz w:val="22"/>
        </w:rPr>
        <w:t xml:space="preserve"> </w:t>
      </w:r>
      <w:r>
        <w:rPr>
          <w:sz w:val="22"/>
        </w:rPr>
        <w:t>perubahan</w:t>
      </w:r>
      <w:r>
        <w:rPr>
          <w:spacing w:val="-4"/>
          <w:sz w:val="22"/>
        </w:rPr>
        <w:t xml:space="preserve"> </w:t>
      </w:r>
      <w:r>
        <w:rPr>
          <w:sz w:val="22"/>
        </w:rPr>
        <w:t>performa</w:t>
      </w:r>
      <w:r>
        <w:rPr>
          <w:spacing w:val="-3"/>
          <w:sz w:val="22"/>
        </w:rPr>
        <w:t xml:space="preserve"> </w:t>
      </w:r>
      <w:r>
        <w:rPr>
          <w:sz w:val="22"/>
        </w:rPr>
        <w:t>(screenshot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Lighthouse)</w:t>
      </w:r>
    </w:p>
    <w:p w14:paraId="1D1A442A">
      <w:pPr>
        <w:pStyle w:val="7"/>
        <w:numPr>
          <w:numId w:val="0"/>
        </w:numPr>
        <w:tabs>
          <w:tab w:val="left" w:pos="742"/>
        </w:tabs>
        <w:spacing w:before="181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937250" cy="2788920"/>
            <wp:effectExtent l="0" t="0" r="6350" b="5080"/>
            <wp:docPr id="1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DC1C">
      <w:pPr>
        <w:pStyle w:val="4"/>
        <w:spacing w:before="104"/>
        <w:ind w:left="0"/>
        <w:rPr>
          <w:sz w:val="20"/>
        </w:rPr>
      </w:pPr>
      <w:r>
        <w:drawing>
          <wp:inline distT="0" distB="0" distL="114300" distR="114300">
            <wp:extent cx="5941695" cy="6616065"/>
            <wp:effectExtent l="0" t="0" r="1905" b="635"/>
            <wp:docPr id="1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61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19685"/>
                <wp:effectExtent l="0" t="0" r="0" b="0"/>
                <wp:wrapTopAndBottom/>
                <wp:docPr id="124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7pt;height:1.55pt;width:451.4pt;mso-position-horizontal-relative:page;mso-wrap-distance-bottom:0pt;mso-wrap-distance-top:0pt;z-index:-251646976;mso-width-relative:page;mso-height-relative:page;" coordsize="5732780,19685" o:gfxdata="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YmkxQdkAAAAKAQAADwAA&#10;AAAAAAABACAAAAAiAAAAZHJzL2Rvd25yZXYueG1sUEsBAhQAFAAAAAgAh07iQEr9RCsWBAAAFhcA&#10;AA4AAAAAAAAAAQAgAAAAKAEAAGRycy9lMm9Eb2MueG1sUEsFBgAAAAAGAAYAWQEAALAHAAAAAA==&#10;">
                <o:lock v:ext="edit" aspectratio="f"/>
                <v:shape id="Graphic 125" o:spid="_x0000_s1026" o:spt="100" style="position:absolute;left:0;top:0;height:19050;width:5731510;" fillcolor="#9F9F9F" filled="t" stroked="f" coordsize="5731510,19050" o:gfxdata="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GrASugAAANwA&#10;AAAPAAAAAAAAAAEAIAAAACIAAABkcnMvZG93bnJldi54bWxQSwECFAAUAAAACACHTuJAMy8FnjsA&#10;AAA5AAAAEAAAAAAAAAABACAAAAAJAQAAZHJzL3NoYXBleG1sLnhtbFBLBQYAAAAABgAGAFsBAACz&#10;AwAAAAA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5729859;top:634;height:2540;width:2540;" fillcolor="#E2E2E2" filled="t" stroked="f" coordsize="2540,2540" o:gfxdata="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2Aps1twAAANwAAAAP&#10;AAAAAAAAAAEAIAAAACIAAABkcnMvZG93bnJldi54bWxQSwECFAAUAAAACACHTuJAMy8FnjsAAAA5&#10;AAAAEAAAAAAAAAABACAAAAAGAQAAZHJzL3NoYXBleG1sLnhtbFBLBQYAAAAABgAGAFsBAACwAwAA&#10;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0;top:634;height:16510;width:5732780;" fillcolor="#9F9F9F" filled="t" stroked="f" coordsize="5732780,16510" o:gfxdata="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OX6mr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5729859;top:3175;height:13970;width:2540;" fillcolor="#E2E2E2" filled="t" stroked="f" coordsize="2540,13970" o:gfxdata="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FHp6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0;top:17145;height:2540;width:2540;" fillcolor="#9F9F9F" filled="t" stroked="f" coordsize="2540,2540" o:gfxdata="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2SBi8AAAA&#10;3A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0;top:17157;height:2540;width:5732780;" fillcolor="#E2E2E2" filled="t" stroked="f" coordsize="5732780,2540" o:gfxdata="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yJZK/&#10;AAAA3AAAAA8AAAAAAAAAAQAgAAAAIgAAAGRycy9kb3ducmV2LnhtbFBLAQIUABQAAAAIAIdO4kAz&#10;LwWeOwAAADkAAAAQAAAAAAAAAAEAIAAAAA4BAABkcnMvc2hhcGV4bWwueG1sUEsFBgAAAAAGAAYA&#10;WwEAALg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31E9CC">
      <w:pPr>
        <w:pStyle w:val="4"/>
        <w:spacing w:before="234"/>
      </w:pPr>
      <w:r>
        <w:rPr>
          <w:color w:val="F8302E"/>
          <w:spacing w:val="-303"/>
          <w:w w:val="355"/>
        </w:rPr>
        <w:t>z’</w:t>
      </w:r>
      <w:r>
        <w:rPr>
          <w:color w:val="D2D2D2"/>
          <w:spacing w:val="-214"/>
          <w:w w:val="355"/>
        </w:rPr>
        <w:t xml:space="preserve"> </w:t>
      </w:r>
      <w:r>
        <w:rPr>
          <w:color w:val="C90A49"/>
          <w:spacing w:val="-2"/>
          <w:w w:val="355"/>
        </w:rPr>
        <w:t>‘</w:t>
      </w:r>
      <w:r>
        <w:rPr>
          <w:color w:val="C90A49"/>
          <w:spacing w:val="-154"/>
          <w:w w:val="355"/>
        </w:rPr>
        <w:t xml:space="preserve"> </w:t>
      </w:r>
      <w:r>
        <w:rPr>
          <w:spacing w:val="-2"/>
          <w:w w:val="110"/>
        </w:rPr>
        <w:t>Refleksi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&amp;</w:t>
      </w:r>
      <w:r>
        <w:rPr>
          <w:spacing w:val="-7"/>
          <w:w w:val="110"/>
        </w:rPr>
        <w:t xml:space="preserve"> </w:t>
      </w:r>
      <w:r>
        <w:rPr>
          <w:spacing w:val="-2"/>
          <w:w w:val="105"/>
        </w:rPr>
        <w:t>Diskusi</w:t>
      </w:r>
    </w:p>
    <w:p w14:paraId="0648CB58">
      <w:pPr>
        <w:pStyle w:val="7"/>
        <w:numPr>
          <w:ilvl w:val="0"/>
          <w:numId w:val="4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3"/>
          <w:sz w:val="22"/>
        </w:rPr>
        <w:t xml:space="preserve"> </w:t>
      </w:r>
      <w:r>
        <w:rPr>
          <w:sz w:val="22"/>
        </w:rPr>
        <w:t>&lt;img&gt;</w:t>
      </w:r>
      <w:r>
        <w:rPr>
          <w:spacing w:val="-3"/>
          <w:sz w:val="22"/>
        </w:rPr>
        <w:t xml:space="preserve"> </w:t>
      </w:r>
      <w:r>
        <w:rPr>
          <w:sz w:val="22"/>
        </w:rPr>
        <w:t>biasa</w:t>
      </w:r>
      <w:r>
        <w:rPr>
          <w:spacing w:val="-2"/>
          <w:sz w:val="22"/>
        </w:rPr>
        <w:t xml:space="preserve"> </w:t>
      </w:r>
      <w:r>
        <w:rPr>
          <w:sz w:val="22"/>
        </w:rPr>
        <w:t>tidak</w:t>
      </w:r>
      <w:r>
        <w:rPr>
          <w:spacing w:val="-2"/>
          <w:sz w:val="22"/>
        </w:rPr>
        <w:t xml:space="preserve"> optimal?</w:t>
      </w:r>
    </w:p>
    <w:p w14:paraId="6CD0D6E3">
      <w:pPr>
        <w:pStyle w:val="7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Karena tidka memiliki fitur bawaan seperti kompresi otomatis, lazy loading cerdas, dan penyesuaian ukuran perangkat</w:t>
      </w:r>
    </w:p>
    <w:p w14:paraId="37980EC2">
      <w:pPr>
        <w:pStyle w:val="7"/>
        <w:numPr>
          <w:ilvl w:val="0"/>
          <w:numId w:val="4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 xml:space="preserve"> </w:t>
      </w:r>
      <w:r>
        <w:rPr>
          <w:sz w:val="22"/>
        </w:rPr>
        <w:t>perbedaan</w:t>
      </w:r>
      <w:r>
        <w:rPr>
          <w:spacing w:val="-1"/>
          <w:sz w:val="22"/>
        </w:rPr>
        <w:t xml:space="preserve"> </w:t>
      </w:r>
      <w:r>
        <w:rPr>
          <w:sz w:val="22"/>
        </w:rPr>
        <w:t>font</w:t>
      </w:r>
      <w:r>
        <w:rPr>
          <w:spacing w:val="-1"/>
          <w:sz w:val="22"/>
        </w:rPr>
        <w:t xml:space="preserve"> </w:t>
      </w:r>
      <w:r>
        <w:rPr>
          <w:sz w:val="22"/>
        </w:rPr>
        <w:t>CDN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next/font?</w:t>
      </w:r>
    </w:p>
    <w:p w14:paraId="4CDE77DF">
      <w:pPr>
        <w:pStyle w:val="7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Font CDN mengambil font dari eksternal, sementara next/font menghost font secara lokal</w:t>
      </w:r>
    </w:p>
    <w:p w14:paraId="0F43F386">
      <w:pPr>
        <w:pStyle w:val="7"/>
        <w:numPr>
          <w:ilvl w:val="0"/>
          <w:numId w:val="4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1"/>
          <w:sz w:val="22"/>
        </w:rPr>
        <w:t xml:space="preserve"> </w:t>
      </w:r>
      <w:r>
        <w:rPr>
          <w:sz w:val="22"/>
        </w:rPr>
        <w:t>script</w:t>
      </w:r>
      <w:r>
        <w:rPr>
          <w:spacing w:val="-1"/>
          <w:sz w:val="22"/>
        </w:rPr>
        <w:t xml:space="preserve"> </w:t>
      </w:r>
      <w:r>
        <w:rPr>
          <w:sz w:val="22"/>
        </w:rPr>
        <w:t>bisa</w:t>
      </w:r>
      <w:r>
        <w:rPr>
          <w:spacing w:val="-1"/>
          <w:sz w:val="22"/>
        </w:rPr>
        <w:t xml:space="preserve"> </w:t>
      </w:r>
      <w:r>
        <w:rPr>
          <w:sz w:val="22"/>
        </w:rPr>
        <w:t>membuat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website </w:t>
      </w:r>
      <w:r>
        <w:rPr>
          <w:spacing w:val="-2"/>
          <w:sz w:val="22"/>
        </w:rPr>
        <w:t>lambat?</w:t>
      </w:r>
    </w:p>
    <w:p w14:paraId="0FC727F8">
      <w:pPr>
        <w:pStyle w:val="7"/>
        <w:numPr>
          <w:numId w:val="0"/>
        </w:numPr>
        <w:tabs>
          <w:tab w:val="left" w:pos="742"/>
        </w:tabs>
        <w:spacing w:before="184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Karena dengan adanya script website akan lambat dikarenakan harus membaca, mengunduh dan juga mengeksekusi kode javascript sebelum halaman sepenuhnya interaktif</w:t>
      </w:r>
    </w:p>
    <w:p w14:paraId="19F957A9">
      <w:pPr>
        <w:pStyle w:val="7"/>
        <w:numPr>
          <w:ilvl w:val="0"/>
          <w:numId w:val="4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Kapan</w:t>
      </w:r>
      <w:r>
        <w:rPr>
          <w:spacing w:val="-4"/>
          <w:sz w:val="22"/>
        </w:rPr>
        <w:t xml:space="preserve"> </w:t>
      </w:r>
      <w:r>
        <w:rPr>
          <w:sz w:val="22"/>
        </w:rPr>
        <w:t>harus</w:t>
      </w:r>
      <w:r>
        <w:rPr>
          <w:spacing w:val="-4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4"/>
          <w:sz w:val="22"/>
        </w:rPr>
        <w:t xml:space="preserve"> </w:t>
      </w:r>
      <w:r>
        <w:rPr>
          <w:sz w:val="22"/>
        </w:rPr>
        <w:t>dynamic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import?</w:t>
      </w:r>
    </w:p>
    <w:p w14:paraId="0BCBAEA6">
      <w:pPr>
        <w:pStyle w:val="7"/>
        <w:numPr>
          <w:numId w:val="0"/>
        </w:numPr>
        <w:tabs>
          <w:tab w:val="left" w:pos="742"/>
        </w:tabs>
        <w:spacing w:before="183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Ketika ingin meuat komponen atau modul hanya pada saat dibutuhkan</w:t>
      </w:r>
    </w:p>
    <w:p w14:paraId="5CB1F3E7">
      <w:pPr>
        <w:pStyle w:val="7"/>
        <w:numPr>
          <w:ilvl w:val="0"/>
          <w:numId w:val="4"/>
        </w:numPr>
        <w:tabs>
          <w:tab w:val="left" w:pos="742"/>
        </w:tabs>
        <w:spacing w:before="184" w:after="0" w:line="240" w:lineRule="auto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3"/>
          <w:sz w:val="22"/>
        </w:rPr>
        <w:t xml:space="preserve"> </w:t>
      </w:r>
      <w:r>
        <w:rPr>
          <w:sz w:val="22"/>
        </w:rPr>
        <w:t>dampak</w:t>
      </w:r>
      <w:r>
        <w:rPr>
          <w:spacing w:val="-4"/>
          <w:sz w:val="22"/>
        </w:rPr>
        <w:t xml:space="preserve"> </w:t>
      </w:r>
      <w:r>
        <w:rPr>
          <w:sz w:val="22"/>
        </w:rPr>
        <w:t>bundle</w:t>
      </w:r>
      <w:r>
        <w:rPr>
          <w:spacing w:val="-4"/>
          <w:sz w:val="22"/>
        </w:rPr>
        <w:t xml:space="preserve"> </w:t>
      </w:r>
      <w:r>
        <w:rPr>
          <w:sz w:val="22"/>
        </w:rPr>
        <w:t>size</w:t>
      </w:r>
      <w:r>
        <w:rPr>
          <w:spacing w:val="-1"/>
          <w:sz w:val="22"/>
        </w:rPr>
        <w:t xml:space="preserve"> </w:t>
      </w:r>
      <w:r>
        <w:rPr>
          <w:sz w:val="22"/>
        </w:rPr>
        <w:t>terhadap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>UX?</w:t>
      </w:r>
    </w:p>
    <w:p w14:paraId="0DDADD8B">
      <w:pPr>
        <w:pStyle w:val="4"/>
        <w:spacing w:after="0"/>
        <w:ind w:firstLine="330" w:firstLineChars="150"/>
        <w:rPr>
          <w:rFonts w:hint="default"/>
          <w:lang w:val="en-US"/>
        </w:rPr>
        <w:sectPr>
          <w:pgSz w:w="11910" w:h="16840"/>
          <w:pgMar w:top="1420" w:right="1133" w:bottom="280" w:left="1417" w:header="720" w:footer="720" w:gutter="0"/>
          <w:cols w:space="720" w:num="1"/>
        </w:sectPr>
      </w:pPr>
      <w:bookmarkStart w:id="0" w:name="_GoBack"/>
      <w:bookmarkEnd w:id="0"/>
      <w:r>
        <w:rPr>
          <w:rFonts w:hint="default"/>
          <w:lang w:val="en-US"/>
        </w:rPr>
        <w:t xml:space="preserve">Memperlambat waktu loading dan interaktifitas halaman </w:t>
      </w:r>
    </w:p>
    <w:p w14:paraId="1FFA2540">
      <w:pPr>
        <w:pStyle w:val="4"/>
        <w:spacing w:line="259" w:lineRule="auto"/>
      </w:pPr>
    </w:p>
    <w:sectPr>
      <w:pgSz w:w="11910" w:h="16840"/>
      <w:pgMar w:top="1400" w:right="113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601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18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04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90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771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10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1"/>
      <w:numFmt w:val="upperRoman"/>
      <w:lvlText w:val="%3."/>
      <w:lvlJc w:val="left"/>
      <w:pPr>
        <w:ind w:left="1823" w:hanging="466"/>
        <w:jc w:val="righ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 w:tentative="0">
      <w:start w:val="1"/>
      <w:numFmt w:val="lowerLetter"/>
      <w:lvlText w:val="%4."/>
      <w:lvlJc w:val="left"/>
      <w:pPr>
        <w:ind w:left="25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51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487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461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8" w:hanging="360"/>
      </w:pPr>
      <w:rPr>
        <w:rFonts w:hint="default"/>
        <w:lang w:val="id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o"/>
      <w:lvlJc w:val="left"/>
      <w:pPr>
        <w:ind w:left="110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85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769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60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521" w:hanging="360"/>
      </w:pPr>
      <w:rPr>
        <w:rFonts w:hint="default"/>
        <w:lang w:val="id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601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18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04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90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771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1E75DC3"/>
    <w:rsid w:val="236C4807"/>
    <w:rsid w:val="2AE449EF"/>
    <w:rsid w:val="42B17B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83"/>
      <w:ind w:left="23"/>
    </w:pPr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type="paragraph" w:styleId="5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83"/>
      <w:ind w:left="742" w:hanging="359"/>
    </w:pPr>
    <w:rPr>
      <w:rFonts w:ascii="Segoe UI Emoji" w:hAnsi="Segoe UI Emoji" w:eastAsia="Segoe UI Emoji" w:cs="Segoe UI Emoji"/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5"/>
      <w:ind w:left="28"/>
    </w:pPr>
    <w:rPr>
      <w:rFonts w:ascii="Segoe UI Emoji" w:hAnsi="Segoe UI Emoji" w:eastAsia="Segoe UI Emoji" w:cs="Segoe UI Emoj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613</Words>
  <Characters>3898</Characters>
  <TotalTime>306</TotalTime>
  <ScaleCrop>false</ScaleCrop>
  <LinksUpToDate>false</LinksUpToDate>
  <CharactersWithSpaces>4444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2026-04-07T14:55:00Z</dcterms:created>
  <dc:creator>dimas wahyu</dc:creator>
  <cp:lastModifiedBy>WPS_1677424249</cp:lastModifiedBy>
  <dcterms:modified xsi:type="dcterms:W3CDTF">2026-04-07T20:17:44Z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eyJoZGlkIjoiMmUzMWI5NzA3YWJhYzA1OTQwMjQ0ZjU1NjJiMzYwYzQiLCJ1c2VySWQiOiI4ODEzNjkzNTk0MDU1In0=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4251338874F94108A0D5C5181CB02665_12</vt:lpwstr>
  </property>
</Properties>
</file>