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E55E6">
      <w:pPr>
        <w:pStyle w:val="6"/>
        <w:ind w:left="220" w:leftChars="0" w:hanging="10" w:firstLineChars="0"/>
        <w:jc w:val="center"/>
        <w:rPr>
          <w:rFonts w:hint="default" w:ascii="Times New Roman" w:hAnsi="Times New Roman" w:cs="Times New Roman"/>
          <w:sz w:val="22"/>
          <w:szCs w:val="22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LAPORAN JOBSHEET </w:t>
      </w:r>
    </w:p>
    <w:p w14:paraId="68697D7B">
      <w:pPr>
        <w:pStyle w:val="6"/>
        <w:ind w:left="220" w:leftChars="0" w:hanging="10" w:firstLineChars="0"/>
        <w:jc w:val="center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PEMROGRAMAN BERBASIS FRAMEWORK</w:t>
      </w:r>
    </w:p>
    <w:p w14:paraId="6EDF04FE">
      <w:pPr>
        <w:pStyle w:val="4"/>
        <w:rPr>
          <w:rFonts w:hint="default" w:ascii="Times New Roman" w:hAnsi="Times New Roman" w:cs="Times New Roman"/>
          <w:b/>
          <w:sz w:val="22"/>
          <w:szCs w:val="22"/>
        </w:rPr>
      </w:pPr>
    </w:p>
    <w:p w14:paraId="784490FF">
      <w:pPr>
        <w:pStyle w:val="4"/>
        <w:rPr>
          <w:rFonts w:hint="default" w:ascii="Times New Roman" w:hAnsi="Times New Roman" w:cs="Times New Roman"/>
          <w:b/>
          <w:sz w:val="22"/>
          <w:szCs w:val="22"/>
        </w:rPr>
      </w:pPr>
    </w:p>
    <w:p w14:paraId="441B2792">
      <w:pPr>
        <w:pStyle w:val="4"/>
        <w:rPr>
          <w:rFonts w:hint="default" w:ascii="Times New Roman" w:hAnsi="Times New Roman" w:cs="Times New Roman"/>
          <w:b/>
          <w:sz w:val="22"/>
          <w:szCs w:val="22"/>
        </w:rPr>
      </w:pPr>
    </w:p>
    <w:p w14:paraId="1A891E81">
      <w:pPr>
        <w:pStyle w:val="4"/>
        <w:spacing w:before="151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page">
              <wp:posOffset>2511425</wp:posOffset>
            </wp:positionH>
            <wp:positionV relativeFrom="paragraph">
              <wp:posOffset>173355</wp:posOffset>
            </wp:positionV>
            <wp:extent cx="3124200" cy="3143250"/>
            <wp:effectExtent l="0" t="0" r="0" b="6350"/>
            <wp:wrapTopAndBottom/>
            <wp:docPr id="157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D126BB">
      <w:pPr>
        <w:pStyle w:val="4"/>
        <w:rPr>
          <w:rFonts w:hint="default" w:ascii="Times New Roman" w:hAnsi="Times New Roman" w:cs="Times New Roman"/>
          <w:b/>
          <w:sz w:val="22"/>
          <w:szCs w:val="22"/>
        </w:rPr>
      </w:pPr>
    </w:p>
    <w:p w14:paraId="06082814">
      <w:pPr>
        <w:pStyle w:val="4"/>
        <w:spacing w:before="346"/>
        <w:rPr>
          <w:rFonts w:hint="default" w:ascii="Times New Roman" w:hAnsi="Times New Roman" w:cs="Times New Roman"/>
          <w:b/>
          <w:sz w:val="22"/>
          <w:szCs w:val="22"/>
        </w:rPr>
      </w:pPr>
    </w:p>
    <w:p w14:paraId="0F169F1E">
      <w:pPr>
        <w:spacing w:before="0" w:line="362" w:lineRule="auto"/>
        <w:ind w:left="1909" w:right="1908" w:firstLine="0"/>
        <w:jc w:val="center"/>
        <w:rPr>
          <w:rFonts w:hint="default" w:ascii="Times New Roman" w:hAnsi="Times New Roman" w:cs="Times New Roman"/>
          <w:spacing w:val="-5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Nama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Yan Daffa Putra Liandhie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</w:p>
    <w:p w14:paraId="13735F93">
      <w:pPr>
        <w:spacing w:before="0" w:line="362" w:lineRule="auto"/>
        <w:ind w:left="1909" w:right="1908" w:firstLine="0"/>
        <w:jc w:val="center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>NIM: 2341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720142</w:t>
      </w:r>
    </w:p>
    <w:p w14:paraId="6F4737D8">
      <w:pPr>
        <w:spacing w:before="0" w:line="317" w:lineRule="exact"/>
        <w:ind w:left="1909" w:right="1908" w:firstLine="0"/>
        <w:jc w:val="center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>Kelas: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TI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3"/>
          <w:sz w:val="22"/>
          <w:szCs w:val="22"/>
          <w:lang w:val="en-US"/>
        </w:rPr>
        <w:t>3E</w:t>
      </w:r>
    </w:p>
    <w:p w14:paraId="6FE478B8">
      <w:pPr>
        <w:pStyle w:val="4"/>
        <w:rPr>
          <w:rFonts w:hint="default" w:ascii="Times New Roman" w:hAnsi="Times New Roman" w:cs="Times New Roman"/>
          <w:sz w:val="22"/>
          <w:szCs w:val="22"/>
        </w:rPr>
      </w:pPr>
    </w:p>
    <w:p w14:paraId="0215842C">
      <w:pPr>
        <w:pStyle w:val="4"/>
        <w:rPr>
          <w:rFonts w:hint="default" w:ascii="Times New Roman" w:hAnsi="Times New Roman" w:cs="Times New Roman"/>
          <w:sz w:val="22"/>
          <w:szCs w:val="22"/>
        </w:rPr>
      </w:pPr>
    </w:p>
    <w:p w14:paraId="0C88ED3C">
      <w:pPr>
        <w:pStyle w:val="4"/>
        <w:rPr>
          <w:rFonts w:hint="default" w:ascii="Times New Roman" w:hAnsi="Times New Roman" w:cs="Times New Roman"/>
          <w:sz w:val="22"/>
          <w:szCs w:val="22"/>
        </w:rPr>
      </w:pPr>
    </w:p>
    <w:p w14:paraId="55D7D179">
      <w:pPr>
        <w:pStyle w:val="4"/>
        <w:rPr>
          <w:rFonts w:hint="default" w:ascii="Times New Roman" w:hAnsi="Times New Roman" w:cs="Times New Roman"/>
          <w:sz w:val="22"/>
          <w:szCs w:val="22"/>
        </w:rPr>
      </w:pPr>
    </w:p>
    <w:p w14:paraId="2621927E">
      <w:pPr>
        <w:pStyle w:val="4"/>
        <w:rPr>
          <w:rFonts w:hint="default" w:ascii="Times New Roman" w:hAnsi="Times New Roman" w:cs="Times New Roman"/>
          <w:sz w:val="22"/>
          <w:szCs w:val="22"/>
        </w:rPr>
      </w:pPr>
    </w:p>
    <w:p w14:paraId="1BDB4D7D">
      <w:pPr>
        <w:pStyle w:val="4"/>
        <w:spacing w:before="69"/>
        <w:rPr>
          <w:rFonts w:hint="default" w:ascii="Times New Roman" w:hAnsi="Times New Roman" w:cs="Times New Roman"/>
          <w:sz w:val="22"/>
          <w:szCs w:val="22"/>
        </w:rPr>
      </w:pPr>
    </w:p>
    <w:p w14:paraId="3253EB7A">
      <w:pPr>
        <w:spacing w:before="232"/>
        <w:ind w:left="23" w:right="0" w:firstLine="0"/>
        <w:jc w:val="center"/>
        <w:rPr>
          <w:rFonts w:hint="default" w:ascii="Times New Roman" w:hAnsi="Times New Roman" w:cs="Times New Roman"/>
          <w:b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POLITEKNIK</w:t>
      </w:r>
      <w:r>
        <w:rPr>
          <w:rFonts w:hint="default" w:ascii="Times New Roman" w:hAnsi="Times New Roman" w:cs="Times New Roman"/>
          <w:b/>
          <w:spacing w:val="-1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NEGERI</w:t>
      </w:r>
      <w:r>
        <w:rPr>
          <w:rFonts w:hint="default" w:ascii="Times New Roman" w:hAnsi="Times New Roman" w:cs="Times New Roman"/>
          <w:b/>
          <w:spacing w:val="-1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MALANG TAHUN 202</w:t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>6</w:t>
      </w:r>
    </w:p>
    <w:p w14:paraId="59934021">
      <w:pPr>
        <w:rPr>
          <w:rFonts w:hint="default" w:ascii="Times New Roman" w:hAnsi="Times New Roman" w:cs="Times New Roman"/>
          <w:b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br w:type="page"/>
      </w:r>
    </w:p>
    <w:p w14:paraId="2BADFEFE">
      <w:pPr>
        <w:spacing w:before="232"/>
        <w:ind w:left="23" w:right="0" w:firstLine="0"/>
        <w:jc w:val="center"/>
        <w:rPr>
          <w:rFonts w:hint="default" w:ascii="Times New Roman" w:hAnsi="Times New Roman" w:cs="Times New Roman"/>
          <w:b/>
          <w:sz w:val="22"/>
          <w:szCs w:val="22"/>
          <w:lang w:val="en-US"/>
        </w:rPr>
      </w:pPr>
    </w:p>
    <w:p w14:paraId="3D1C0C9A">
      <w:pPr>
        <w:pStyle w:val="4"/>
        <w:spacing w:line="30" w:lineRule="exact"/>
        <w:ind w:left="23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g">
            <w:drawing>
              <wp:inline distT="0" distB="0" distL="0" distR="0">
                <wp:extent cx="5732780" cy="19050"/>
                <wp:effectExtent l="0" t="0" r="0" b="0"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5pt;width:451.4pt;" coordsize="5732780,19050" o:gfxdata="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">
                <o:lock v:ext="edit" aspectratio="f"/>
                <v:shape id="Graphic 23" o:spid="_x0000_s1026" o:spt="100" style="position:absolute;left:0;top:0;height:19050;width:5731510;" fillcolor="#9F9F9F" filled="t" stroked="f" coordsize="5731510,19050" o:gfxdata="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ymp2O8AAAA&#10;2wAAAA8AAAAAAAAAAQAgAAAAIgAAAGRycy9kb3ducmV2LnhtbFBLAQIUABQAAAAIAIdO4kAzLwWe&#10;OwAAADkAAAAQAAAAAAAAAAEAIAAAAAsBAABkcnMvc2hhcGV4bWwueG1sUEsFBgAAAAAGAAYAWwEA&#10;ALUDAAAAAA==&#10;" path="m5731497,0l5729859,0,2540,0,0,0,0,2540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5729859;top:0;height:2540;width:2540;" fillcolor="#E2E2E2" filled="t" stroked="f" coordsize="2540,2540" o:gfxdata="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/2Ep7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0;top:0;height:16510;width:5732780;" fillcolor="#9F9F9F" filled="t" stroked="f" coordsize="5732780,16510" o:gfxdata="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zFOW&#10;wAAAANsAAAAPAAAAAAAAAAEAIAAAACIAAABkcnMvZG93bnJldi54bWxQSwECFAAUAAAACACHTuJA&#10;My8FnjsAAAA5AAAAEAAAAAAAAAABACAAAAAPAQAAZHJzL3NoYXBleG1sLnhtbFBLBQYAAAAABgAG&#10;AFsBAAC5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5729859;top:2540;height:13970;width:2540;" fillcolor="#E2E2E2" filled="t" stroked="f" coordsize="2540,13970" o:gfxdata="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GbNNvQAA&#10;ANs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0;top:16509;height:2540;width:2540;" fillcolor="#9F9F9F" filled="t" stroked="f" coordsize="2540,2540" o:gfxdata="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qUeZK8AAAA&#10;2wAAAA8AAAAAAAAAAQAgAAAAIgAAAGRycy9kb3ducmV2LnhtbFBLAQIUABQAAAAIAIdO4kAzLwWe&#10;OwAAADkAAAAQAAAAAAAAAAEAIAAAAAsBAABkcnMvc2hhcGV4bWwueG1sUEsFBgAAAAAGAAYAWwEA&#10;ALU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0;top:16509;height:2540;width:5732780;" fillcolor="#E2E2E2" filled="t" stroked="f" coordsize="5732780,2540" o:gfxdata="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PQgIugAAANsA&#10;AAAPAAAAAAAAAAEAIAAAACIAAABkcnMvZG93bnJldi54bWxQSwECFAAUAAAACACHTuJAMy8FnjsA&#10;AAA5AAAAEAAAAAAAAAABACAAAAAJAQAAZHJzL3NoYXBleG1sLnhtbFBLBQYAAAAABgAGAFsBAACz&#10;AwAAAAA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769FD32D">
      <w:pPr>
        <w:pStyle w:val="4"/>
        <w:spacing w:before="228"/>
        <w:ind w:left="23"/>
      </w:pPr>
      <w:r>
        <w:rPr>
          <w:color w:val="B4ACBB"/>
          <w:spacing w:val="-303"/>
          <w:w w:val="518"/>
        </w:rPr>
        <w:t>‘</w:t>
      </w:r>
      <w:r>
        <w:rPr>
          <w:color w:val="7C4533"/>
          <w:spacing w:val="-303"/>
          <w:w w:val="281"/>
        </w:rPr>
        <w:t>\</w:t>
      </w:r>
      <w:r>
        <w:rPr>
          <w:color w:val="CDC4D5"/>
          <w:spacing w:val="-303"/>
          <w:w w:val="518"/>
        </w:rPr>
        <w:t>’</w:t>
      </w:r>
      <w:r>
        <w:rPr>
          <w:color w:val="B4ACBB"/>
          <w:w w:val="222"/>
        </w:rPr>
        <w:t>z</w:t>
      </w:r>
      <w:r>
        <w:rPr>
          <w:color w:val="B4ACBB"/>
          <w:spacing w:val="-172"/>
          <w:w w:val="384"/>
        </w:rPr>
        <w:t xml:space="preserve"> </w:t>
      </w:r>
      <w:r>
        <w:rPr>
          <w:spacing w:val="-2"/>
          <w:w w:val="110"/>
        </w:rPr>
        <w:t>C.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Langkah</w:t>
      </w:r>
      <w:r>
        <w:rPr>
          <w:spacing w:val="-9"/>
          <w:w w:val="110"/>
        </w:rPr>
        <w:t xml:space="preserve"> </w:t>
      </w:r>
      <w:r>
        <w:rPr>
          <w:spacing w:val="-2"/>
          <w:w w:val="105"/>
        </w:rPr>
        <w:t>Praktikum</w:t>
      </w:r>
    </w:p>
    <w:p w14:paraId="36591DDA">
      <w:pPr>
        <w:pStyle w:val="4"/>
        <w:spacing w:before="105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250825</wp:posOffset>
                </wp:positionV>
                <wp:extent cx="5732780" cy="19685"/>
                <wp:effectExtent l="0" t="0" r="0" b="0"/>
                <wp:wrapTopAndBottom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6891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6890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75pt;height:1.55pt;width:451.4pt;mso-position-horizontal-relative:page;mso-wrap-distance-bottom:0pt;mso-wrap-distance-top:0pt;z-index:-251655168;mso-width-relative:page;mso-height-relative:page;" coordsize="5732780,19685" o:gfxdata="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">
                <o:lock v:ext="edit" aspectratio="f"/>
                <v:shape id="Graphic 30" o:spid="_x0000_s1026" o:spt="100" style="position:absolute;left:0;top:0;height:19050;width:5731510;" fillcolor="#9F9F9F" filled="t" stroked="f" coordsize="5731510,19050" o:gfxdata="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a2vybgAAADbAAAA&#10;DwAAAAAAAAABACAAAAAiAAAAZHJzL2Rvd25yZXYueG1sUEsBAhQAFAAAAAgAh07iQDMvBZ47AAAA&#10;OQAAABAAAAAAAAAAAQAgAAAABwEAAGRycy9zaGFwZXhtbC54bWxQSwUGAAAAAAYABgBbAQAAsQMA&#10;AAAA&#10;" path="m5731497,0l0,0,0,254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5729859;top:253;height:2540;width:2540;" fillcolor="#E2E2E2" filled="t" stroked="f" coordsize="2540,2540" o:gfxdata="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lOx4rsAAADb&#10;AAAADwAAAAAAAAABACAAAAAiAAAAZHJzL2Rvd25yZXYueG1sUEsBAhQAFAAAAAgAh07iQDMvBZ47&#10;AAAAOQAAABAAAAAAAAAAAQAgAAAACgEAAGRycy9zaGFwZXhtbC54bWxQSwUGAAAAAAYABgBbAQAA&#10;tA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0;top:253;height:16510;width:5732780;" fillcolor="#9F9F9F" filled="t" stroked="f" coordsize="5732780,16510" o:gfxdata="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/8XT+/&#10;AAAA2wAAAA8AAAAAAAAAAQAgAAAAIgAAAGRycy9kb3ducmV2LnhtbFBLAQIUABQAAAAIAIdO4kAz&#10;LwWeOwAAADkAAAAQAAAAAAAAAAEAIAAAAA4BAABkcnMvc2hhcGV4bWwueG1sUEsFBgAAAAAGAAYA&#10;WwEAALgDAAAAAA=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5729859;top:2793;height:13970;width:2540;" fillcolor="#E2E2E2" filled="t" stroked="f" coordsize="2540,13970" o:gfxdata="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LeGCL4A&#10;AADbAAAADwAAAAAAAAABACAAAAAiAAAAZHJzL2Rvd25yZXYueG1sUEsBAhQAFAAAAAgAh07iQDMv&#10;BZ47AAAAOQAAABAAAAAAAAAAAQAgAAAADQEAAGRycy9zaGFwZXhtbC54bWxQSwUGAAAAAAYABgBb&#10;AQAAtwMAAAAA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0;top:16891;height:2540;width:2540;" fillcolor="#9F9F9F" filled="t" stroked="f" coordsize="2540,2540" o:gfxdata="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59xOL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0;top:16890;height:2540;width:5732780;" fillcolor="#E2E2E2" filled="t" stroked="f" coordsize="5732780,2540" o:gfxdata="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HlMUu8AAAA&#10;2wAAAA8AAAAAAAAAAQAgAAAAIgAAAGRycy9kb3ducmV2LnhtbFBLAQIUABQAAAAIAIdO4kAzLwWe&#10;OwAAADkAAAAQAAAAAAAAAAEAIAAAAAsBAABkcnMvc2hhcGV4bWwueG1sUEsFBgAAAAAGAAYAWwEA&#10;ALUDAAAAAA=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1E159F1">
      <w:pPr>
        <w:pStyle w:val="8"/>
        <w:numPr>
          <w:ilvl w:val="0"/>
          <w:numId w:val="1"/>
        </w:numPr>
        <w:tabs>
          <w:tab w:val="left" w:pos="385"/>
        </w:tabs>
        <w:spacing w:before="234" w:after="0" w:line="240" w:lineRule="auto"/>
        <w:ind w:left="385" w:right="0" w:hanging="362"/>
        <w:jc w:val="left"/>
        <w:rPr>
          <w:sz w:val="22"/>
        </w:rPr>
      </w:pPr>
      <w:r>
        <w:rPr>
          <w:sz w:val="22"/>
        </w:rPr>
        <w:t>Bagian</w:t>
      </w:r>
      <w:r>
        <w:rPr>
          <w:spacing w:val="-2"/>
          <w:sz w:val="22"/>
        </w:rPr>
        <w:t xml:space="preserve"> </w:t>
      </w:r>
      <w:r>
        <w:rPr>
          <w:sz w:val="22"/>
        </w:rPr>
        <w:t>1</w:t>
      </w:r>
      <w:r>
        <w:rPr>
          <w:spacing w:val="-2"/>
          <w:sz w:val="22"/>
        </w:rPr>
        <w:t xml:space="preserve"> </w:t>
      </w:r>
      <w:r>
        <w:rPr>
          <w:sz w:val="22"/>
        </w:rPr>
        <w:t>–</w:t>
      </w:r>
      <w:r>
        <w:rPr>
          <w:spacing w:val="-1"/>
          <w:sz w:val="22"/>
        </w:rPr>
        <w:t xml:space="preserve"> </w:t>
      </w:r>
      <w:r>
        <w:rPr>
          <w:sz w:val="22"/>
        </w:rPr>
        <w:t>Install</w:t>
      </w:r>
      <w:r>
        <w:rPr>
          <w:spacing w:val="-2"/>
          <w:sz w:val="22"/>
        </w:rPr>
        <w:t xml:space="preserve"> NextAuth</w:t>
      </w:r>
    </w:p>
    <w:p w14:paraId="7BE871A2">
      <w:pPr>
        <w:pStyle w:val="8"/>
        <w:numPr>
          <w:ilvl w:val="1"/>
          <w:numId w:val="1"/>
        </w:numPr>
        <w:tabs>
          <w:tab w:val="left" w:pos="359"/>
        </w:tabs>
        <w:spacing w:before="183" w:after="0" w:line="240" w:lineRule="auto"/>
        <w:ind w:left="359" w:right="5883" w:hanging="359"/>
        <w:jc w:val="right"/>
        <w:rPr>
          <w:sz w:val="22"/>
        </w:rPr>
      </w:pPr>
      <w:r>
        <w:rPr>
          <w:sz w:val="22"/>
        </w:rPr>
        <w:t>npm</w:t>
      </w:r>
      <w:r>
        <w:rPr>
          <w:spacing w:val="-4"/>
          <w:sz w:val="22"/>
        </w:rPr>
        <w:t xml:space="preserve"> </w:t>
      </w:r>
      <w:r>
        <w:rPr>
          <w:sz w:val="22"/>
        </w:rPr>
        <w:t>install</w:t>
      </w:r>
      <w:r>
        <w:rPr>
          <w:spacing w:val="-4"/>
          <w:sz w:val="22"/>
        </w:rPr>
        <w:t xml:space="preserve"> </w:t>
      </w:r>
      <w:r>
        <w:rPr>
          <w:sz w:val="22"/>
        </w:rPr>
        <w:t>next-auth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–force</w:t>
      </w:r>
    </w:p>
    <w:p w14:paraId="6EC23C78">
      <w:pPr>
        <w:pStyle w:val="4"/>
        <w:spacing w:before="5"/>
        <w:rPr>
          <w:sz w:val="19"/>
        </w:rPr>
      </w:pPr>
      <w:r>
        <w:rPr>
          <w:sz w:val="19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179070</wp:posOffset>
            </wp:positionV>
            <wp:extent cx="5207635" cy="891540"/>
            <wp:effectExtent l="0" t="0" r="0" b="0"/>
            <wp:wrapTopAndBottom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7491" cy="89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358CF1">
      <w:pPr>
        <w:pStyle w:val="4"/>
        <w:spacing w:before="97"/>
        <w:rPr>
          <w:sz w:val="20"/>
        </w:rPr>
      </w:pPr>
    </w:p>
    <w:p w14:paraId="6411F534">
      <w:pPr>
        <w:pStyle w:val="8"/>
        <w:numPr>
          <w:numId w:val="0"/>
        </w:numPr>
        <w:tabs>
          <w:tab w:val="left" w:pos="362"/>
        </w:tabs>
        <w:spacing w:before="234" w:after="0" w:line="240" w:lineRule="auto"/>
        <w:ind w:leftChars="0" w:right="5897" w:rightChars="0"/>
        <w:jc w:val="both"/>
        <w:rPr>
          <w:sz w:val="22"/>
        </w:rPr>
      </w:pPr>
      <w:r>
        <w:drawing>
          <wp:inline distT="0" distB="0" distL="114300" distR="114300">
            <wp:extent cx="5935980" cy="1630680"/>
            <wp:effectExtent l="0" t="0" r="7620" b="7620"/>
            <wp:docPr id="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A64EC">
      <w:pPr>
        <w:pStyle w:val="8"/>
        <w:numPr>
          <w:ilvl w:val="0"/>
          <w:numId w:val="1"/>
        </w:numPr>
        <w:tabs>
          <w:tab w:val="left" w:pos="362"/>
        </w:tabs>
        <w:spacing w:before="234" w:after="0" w:line="240" w:lineRule="auto"/>
        <w:ind w:left="362" w:right="5897" w:hanging="362"/>
        <w:jc w:val="right"/>
        <w:rPr>
          <w:sz w:val="22"/>
        </w:rPr>
      </w:pPr>
      <w:r>
        <w:rPr>
          <w:sz w:val="22"/>
        </w:rPr>
        <w:t>Bagian</w:t>
      </w:r>
      <w:r>
        <w:rPr>
          <w:spacing w:val="-1"/>
          <w:sz w:val="22"/>
        </w:rPr>
        <w:t xml:space="preserve"> </w:t>
      </w:r>
      <w:r>
        <w:rPr>
          <w:sz w:val="22"/>
        </w:rPr>
        <w:t>2</w:t>
      </w:r>
      <w:r>
        <w:rPr>
          <w:spacing w:val="-3"/>
          <w:sz w:val="22"/>
        </w:rPr>
        <w:t xml:space="preserve"> </w:t>
      </w:r>
      <w:r>
        <w:rPr>
          <w:sz w:val="22"/>
        </w:rPr>
        <w:t>–</w:t>
      </w:r>
      <w:r>
        <w:rPr>
          <w:spacing w:val="-2"/>
          <w:sz w:val="22"/>
        </w:rPr>
        <w:t xml:space="preserve"> </w:t>
      </w:r>
      <w:r>
        <w:rPr>
          <w:sz w:val="22"/>
        </w:rPr>
        <w:t>Konfigurasi</w:t>
      </w:r>
      <w:r>
        <w:rPr>
          <w:spacing w:val="-2"/>
          <w:sz w:val="22"/>
        </w:rPr>
        <w:t xml:space="preserve"> </w:t>
      </w:r>
      <w:r>
        <w:rPr>
          <w:sz w:val="22"/>
        </w:rPr>
        <w:t>API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Auth</w:t>
      </w:r>
    </w:p>
    <w:p w14:paraId="68C1B233">
      <w:pPr>
        <w:pStyle w:val="8"/>
        <w:numPr>
          <w:ilvl w:val="1"/>
          <w:numId w:val="1"/>
        </w:numPr>
        <w:tabs>
          <w:tab w:val="left" w:pos="742"/>
        </w:tabs>
        <w:spacing w:before="184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Buat</w:t>
      </w:r>
      <w:r>
        <w:rPr>
          <w:spacing w:val="-3"/>
          <w:sz w:val="22"/>
        </w:rPr>
        <w:t xml:space="preserve"> </w:t>
      </w:r>
      <w:r>
        <w:rPr>
          <w:sz w:val="22"/>
        </w:rPr>
        <w:t>file</w:t>
      </w:r>
      <w:r>
        <w:rPr>
          <w:spacing w:val="-1"/>
          <w:sz w:val="22"/>
        </w:rPr>
        <w:t xml:space="preserve"> </w:t>
      </w:r>
      <w:r>
        <w:rPr>
          <w:sz w:val="22"/>
        </w:rPr>
        <w:t>dan</w:t>
      </w:r>
      <w:r>
        <w:rPr>
          <w:spacing w:val="-1"/>
          <w:sz w:val="22"/>
        </w:rPr>
        <w:t xml:space="preserve"> </w:t>
      </w:r>
      <w:r>
        <w:rPr>
          <w:sz w:val="22"/>
        </w:rPr>
        <w:t>folder</w:t>
      </w:r>
      <w:r>
        <w:rPr>
          <w:spacing w:val="-1"/>
          <w:sz w:val="22"/>
        </w:rPr>
        <w:t xml:space="preserve"> </w:t>
      </w:r>
      <w:r>
        <w:rPr>
          <w:sz w:val="22"/>
        </w:rPr>
        <w:t>pada</w:t>
      </w:r>
      <w:r>
        <w:rPr>
          <w:spacing w:val="-1"/>
          <w:sz w:val="22"/>
        </w:rPr>
        <w:t xml:space="preserve"> </w:t>
      </w:r>
      <w:r>
        <w:rPr>
          <w:sz w:val="22"/>
        </w:rPr>
        <w:t>folder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pages/api/auth/[...nextauth].ts</w:t>
      </w:r>
    </w:p>
    <w:p w14:paraId="530C850D">
      <w:pPr>
        <w:pStyle w:val="4"/>
        <w:spacing w:before="1"/>
        <w:rPr>
          <w:sz w:val="11"/>
        </w:rPr>
      </w:pPr>
      <w:r>
        <w:rPr>
          <w:sz w:val="11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2312670</wp:posOffset>
            </wp:positionH>
            <wp:positionV relativeFrom="paragraph">
              <wp:posOffset>108585</wp:posOffset>
            </wp:positionV>
            <wp:extent cx="2905125" cy="2103120"/>
            <wp:effectExtent l="0" t="0" r="0" b="0"/>
            <wp:wrapTopAndBottom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4884" cy="2102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3D0469">
      <w:pPr>
        <w:pStyle w:val="4"/>
        <w:spacing w:after="0"/>
        <w:rPr>
          <w:sz w:val="11"/>
        </w:rPr>
        <w:sectPr>
          <w:pgSz w:w="11910" w:h="16840"/>
          <w:pgMar w:top="1640" w:right="1133" w:bottom="280" w:left="1417" w:header="720" w:footer="720" w:gutter="0"/>
          <w:cols w:space="720" w:num="1"/>
        </w:sectPr>
      </w:pPr>
    </w:p>
    <w:p w14:paraId="7A03483A">
      <w:pPr>
        <w:pStyle w:val="8"/>
        <w:numPr>
          <w:numId w:val="0"/>
        </w:numPr>
        <w:tabs>
          <w:tab w:val="left" w:pos="742"/>
        </w:tabs>
        <w:spacing w:before="22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2171700" cy="1409700"/>
            <wp:effectExtent l="0" t="0" r="0" b="0"/>
            <wp:docPr id="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43C83">
      <w:pPr>
        <w:pStyle w:val="8"/>
        <w:numPr>
          <w:ilvl w:val="1"/>
          <w:numId w:val="1"/>
        </w:numPr>
        <w:tabs>
          <w:tab w:val="left" w:pos="742"/>
        </w:tabs>
        <w:spacing w:before="22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1391285</wp:posOffset>
            </wp:positionH>
            <wp:positionV relativeFrom="paragraph">
              <wp:posOffset>415290</wp:posOffset>
            </wp:positionV>
            <wp:extent cx="5365115" cy="6594475"/>
            <wp:effectExtent l="0" t="0" r="0" b="0"/>
            <wp:wrapNone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978" cy="6594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Modifikasi</w:t>
      </w:r>
      <w:r>
        <w:rPr>
          <w:spacing w:val="-2"/>
          <w:sz w:val="22"/>
        </w:rPr>
        <w:t xml:space="preserve"> </w:t>
      </w:r>
      <w:r>
        <w:rPr>
          <w:sz w:val="22"/>
        </w:rPr>
        <w:t>file</w:t>
      </w:r>
      <w:r>
        <w:rPr>
          <w:spacing w:val="-2"/>
          <w:sz w:val="22"/>
        </w:rPr>
        <w:t xml:space="preserve"> […nextauth].ts:</w:t>
      </w:r>
    </w:p>
    <w:p w14:paraId="216A1CDC">
      <w:pPr>
        <w:pStyle w:val="4"/>
      </w:pPr>
    </w:p>
    <w:p w14:paraId="389E6EC4">
      <w:pPr>
        <w:pStyle w:val="4"/>
      </w:pPr>
    </w:p>
    <w:p w14:paraId="717AE5C7">
      <w:pPr>
        <w:pStyle w:val="4"/>
      </w:pPr>
    </w:p>
    <w:p w14:paraId="223EAA6C">
      <w:pPr>
        <w:pStyle w:val="4"/>
      </w:pPr>
    </w:p>
    <w:p w14:paraId="1E6D867F">
      <w:pPr>
        <w:pStyle w:val="4"/>
      </w:pPr>
    </w:p>
    <w:p w14:paraId="313684AF">
      <w:pPr>
        <w:pStyle w:val="4"/>
      </w:pPr>
    </w:p>
    <w:p w14:paraId="3D0A55BB">
      <w:pPr>
        <w:pStyle w:val="4"/>
      </w:pPr>
    </w:p>
    <w:p w14:paraId="1EDF07F3">
      <w:pPr>
        <w:pStyle w:val="4"/>
      </w:pPr>
    </w:p>
    <w:p w14:paraId="4230E1A8">
      <w:pPr>
        <w:pStyle w:val="4"/>
      </w:pPr>
    </w:p>
    <w:p w14:paraId="04201EC4">
      <w:pPr>
        <w:pStyle w:val="4"/>
      </w:pPr>
    </w:p>
    <w:p w14:paraId="09CC045E">
      <w:pPr>
        <w:pStyle w:val="4"/>
      </w:pPr>
    </w:p>
    <w:p w14:paraId="76F32813">
      <w:pPr>
        <w:pStyle w:val="4"/>
      </w:pPr>
    </w:p>
    <w:p w14:paraId="03197014">
      <w:pPr>
        <w:pStyle w:val="4"/>
      </w:pPr>
    </w:p>
    <w:p w14:paraId="3C70DDF0">
      <w:pPr>
        <w:pStyle w:val="4"/>
      </w:pPr>
    </w:p>
    <w:p w14:paraId="4D76BFF5">
      <w:pPr>
        <w:pStyle w:val="4"/>
      </w:pPr>
    </w:p>
    <w:p w14:paraId="750B61CC">
      <w:pPr>
        <w:pStyle w:val="4"/>
      </w:pPr>
    </w:p>
    <w:p w14:paraId="34CFCFBD">
      <w:pPr>
        <w:pStyle w:val="4"/>
      </w:pPr>
    </w:p>
    <w:p w14:paraId="7EF2684A">
      <w:pPr>
        <w:pStyle w:val="4"/>
      </w:pPr>
    </w:p>
    <w:p w14:paraId="2C5BE5FC">
      <w:pPr>
        <w:pStyle w:val="4"/>
      </w:pPr>
    </w:p>
    <w:p w14:paraId="1410A060">
      <w:pPr>
        <w:pStyle w:val="4"/>
      </w:pPr>
    </w:p>
    <w:p w14:paraId="2D54E98F">
      <w:pPr>
        <w:pStyle w:val="4"/>
      </w:pPr>
    </w:p>
    <w:p w14:paraId="56870A6F">
      <w:pPr>
        <w:pStyle w:val="4"/>
      </w:pPr>
    </w:p>
    <w:p w14:paraId="025ED616">
      <w:pPr>
        <w:pStyle w:val="4"/>
      </w:pPr>
    </w:p>
    <w:p w14:paraId="6AA33632">
      <w:pPr>
        <w:pStyle w:val="4"/>
      </w:pPr>
    </w:p>
    <w:p w14:paraId="62C2D175">
      <w:pPr>
        <w:pStyle w:val="4"/>
      </w:pPr>
    </w:p>
    <w:p w14:paraId="3696DBC8">
      <w:pPr>
        <w:pStyle w:val="4"/>
      </w:pPr>
    </w:p>
    <w:p w14:paraId="27F4777F">
      <w:pPr>
        <w:pStyle w:val="4"/>
      </w:pPr>
    </w:p>
    <w:p w14:paraId="3D88AECB">
      <w:pPr>
        <w:pStyle w:val="4"/>
      </w:pPr>
    </w:p>
    <w:p w14:paraId="2EADAE16">
      <w:pPr>
        <w:pStyle w:val="4"/>
      </w:pPr>
    </w:p>
    <w:p w14:paraId="38992FC4">
      <w:pPr>
        <w:pStyle w:val="4"/>
      </w:pPr>
    </w:p>
    <w:p w14:paraId="1A4B656F">
      <w:pPr>
        <w:pStyle w:val="4"/>
      </w:pPr>
    </w:p>
    <w:p w14:paraId="09447A8B">
      <w:pPr>
        <w:pStyle w:val="4"/>
      </w:pPr>
    </w:p>
    <w:p w14:paraId="01C90D23">
      <w:pPr>
        <w:pStyle w:val="4"/>
      </w:pPr>
    </w:p>
    <w:p w14:paraId="26282054">
      <w:pPr>
        <w:pStyle w:val="4"/>
      </w:pPr>
    </w:p>
    <w:p w14:paraId="1593D8AE">
      <w:pPr>
        <w:pStyle w:val="4"/>
      </w:pPr>
    </w:p>
    <w:p w14:paraId="1BEDFE05">
      <w:pPr>
        <w:pStyle w:val="4"/>
        <w:spacing w:before="52"/>
      </w:pPr>
    </w:p>
    <w:p w14:paraId="42E659FF">
      <w:pPr>
        <w:pStyle w:val="8"/>
        <w:numPr>
          <w:numId w:val="0"/>
        </w:numPr>
        <w:tabs>
          <w:tab w:val="left" w:pos="515"/>
        </w:tabs>
        <w:spacing w:before="0" w:after="0" w:line="240" w:lineRule="auto"/>
        <w:ind w:left="383" w:leftChars="0" w:right="0" w:rightChars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​</w:t>
      </w:r>
    </w:p>
    <w:p w14:paraId="288B6B7D">
      <w:pPr>
        <w:pStyle w:val="8"/>
        <w:numPr>
          <w:numId w:val="0"/>
        </w:numPr>
        <w:tabs>
          <w:tab w:val="left" w:pos="515"/>
        </w:tabs>
        <w:spacing w:before="0" w:after="0" w:line="240" w:lineRule="auto"/>
        <w:ind w:left="383" w:leftChars="0" w:right="0" w:rightChars="0"/>
        <w:jc w:val="left"/>
        <w:rPr>
          <w:rFonts w:ascii="Courier New" w:hAnsi="Courier New"/>
          <w:sz w:val="22"/>
        </w:rPr>
      </w:pPr>
      <w:r>
        <w:drawing>
          <wp:inline distT="0" distB="0" distL="114300" distR="114300">
            <wp:extent cx="5939790" cy="5904230"/>
            <wp:effectExtent l="0" t="0" r="3810" b="1270"/>
            <wp:docPr id="1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0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A381F">
      <w:pPr>
        <w:pStyle w:val="8"/>
        <w:numPr>
          <w:numId w:val="0"/>
        </w:numPr>
        <w:tabs>
          <w:tab w:val="left" w:pos="515"/>
        </w:tabs>
        <w:spacing w:before="0" w:after="0" w:line="240" w:lineRule="auto"/>
        <w:ind w:left="383" w:leftChars="0" w:right="0" w:rightChars="0"/>
        <w:jc w:val="left"/>
        <w:rPr>
          <w:rFonts w:ascii="Courier New" w:hAnsi="Courier New"/>
          <w:sz w:val="22"/>
        </w:rPr>
      </w:pPr>
      <w:r>
        <w:drawing>
          <wp:inline distT="0" distB="0" distL="114300" distR="114300">
            <wp:extent cx="5942965" cy="3517900"/>
            <wp:effectExtent l="0" t="0" r="635" b="0"/>
            <wp:docPr id="1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F5067">
      <w:pPr>
        <w:pStyle w:val="4"/>
        <w:spacing w:before="76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207645</wp:posOffset>
                </wp:positionV>
                <wp:extent cx="5732780" cy="20320"/>
                <wp:effectExtent l="0" t="0" r="0" b="0"/>
                <wp:wrapTopAndBottom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888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6.35pt;height:1.6pt;width:451.4pt;mso-position-horizontal-relative:page;mso-wrap-distance-bottom:0pt;mso-wrap-distance-top:0pt;z-index:-251653120;mso-width-relative:page;mso-height-relative:page;" coordsize="5732780,20320" o:gfxdata="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">
                <o:lock v:ext="edit" aspectratio="f"/>
                <v:shape id="Graphic 47" o:spid="_x0000_s1026" o:spt="100" style="position:absolute;left:0;top:0;height:19050;width:5731510;" fillcolor="#9F9F9F" filled="t" stroked="f" coordsize="5731510,19050" o:gfxdata="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5CRMC8AAAA&#10;2wAAAA8AAAAAAAAAAQAgAAAAIgAAAGRycy9kb3ducmV2LnhtbFBLAQIUABQAAAAIAIdO4kAzLwWe&#10;OwAAADkAAAAQAAAAAAAAAAEAIAAAAAsBAABkcnMvc2hhcGV4bWwueG1sUEsFBgAAAAAGAAYAWwEA&#10;ALUDAAAAAA==&#10;" path="m5731497,0l0,0,0,889,0,3429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5729859;top:888;height:2540;width:2540;" fillcolor="#E2E2E2" filled="t" stroked="f" coordsize="2540,2540" o:gfxdata="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9vawK2AAAA2wAAAA8A&#10;AAAAAAAAAQAgAAAAIgAAAGRycy9kb3ducmV2LnhtbFBLAQIUABQAAAAIAIdO4kAzLwWeOwAAADkA&#10;AAAQAAAAAAAAAAEAIAAAAAUBAABkcnMvc2hhcGV4bWwueG1sUEsFBgAAAAAGAAYAWwEAAK8DAAAA&#10;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0;top:888;height:16510;width:5732780;" fillcolor="#9F9F9F" filled="t" stroked="f" coordsize="5732780,16510" o:gfxdata="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Xrwz&#10;wAAAANsAAAAPAAAAAAAAAAEAIAAAACIAAABkcnMvZG93bnJldi54bWxQSwECFAAUAAAACACHTuJA&#10;My8FnjsAAAA5AAAAEAAAAAAAAAABACAAAAAPAQAAZHJzL3NoYXBleG1sLnhtbFBLBQYAAAAABgAG&#10;AFsBAAC5AwAAAAA=&#10;" path="m2540,2552l0,2552,0,16510,2540,16510,2540,2552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5729859;top:3429;height:13970;width:2540;" fillcolor="#E2E2E2" filled="t" stroked="f" coordsize="2540,13970" o:gfxdata="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uv3fugAAANsA&#10;AAAPAAAAAAAAAAEAIAAAACIAAABkcnMvZG93bnJldi54bWxQSwECFAAUAAAACACHTuJAMy8FnjsA&#10;AAA5AAAAEAAAAAAAAAABACAAAAAJAQAAZHJzL3NoYXBleG1sLnhtbFBLBQYAAAAABgAGAFsBAACz&#10;AwAAAAA=&#10;" path="m2540,0l0,0,0,13969,2540,1396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0;top:17398;height:2540;width:2540;" fillcolor="#9F9F9F" filled="t" stroked="f" coordsize="2540,2540" o:gfxdata="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3NwC8AAAA&#10;2wAAAA8AAAAAAAAAAQAgAAAAIgAAAGRycy9kb3ducmV2LnhtbFBLAQIUABQAAAAIAIdO4kAzLwWe&#10;OwAAADkAAAAQAAAAAAAAAAEAIAAAAAsBAABkcnMvc2hhcGV4bWwueG1sUEsFBgAAAAAGAAYAWwEA&#10;ALU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0;top:17398;height:2540;width:5732780;" fillcolor="#E2E2E2" filled="t" stroked="f" coordsize="5732780,2540" o:gfxdata="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00yfvQAA&#10;ANsAAAAPAAAAAAAAAAEAIAAAACIAAABkcnMvZG93bnJldi54bWxQSwECFAAUAAAACACHTuJAMy8F&#10;njsAAAA5AAAAEAAAAAAAAAABACAAAAAMAQAAZHJzL3NoYXBleG1sLnhtbFBLBQYAAAAABgAGAFsB&#10;AAC2AwAAAAA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70950C1">
      <w:pPr>
        <w:pStyle w:val="8"/>
        <w:numPr>
          <w:ilvl w:val="0"/>
          <w:numId w:val="1"/>
        </w:numPr>
        <w:tabs>
          <w:tab w:val="left" w:pos="385"/>
        </w:tabs>
        <w:spacing w:before="234" w:after="0" w:line="240" w:lineRule="auto"/>
        <w:ind w:left="385" w:right="0" w:hanging="362"/>
        <w:jc w:val="left"/>
        <w:rPr>
          <w:sz w:val="22"/>
        </w:rPr>
      </w:pPr>
      <w:r>
        <w:rPr>
          <w:sz w:val="22"/>
        </w:rPr>
        <w:t>Bagian</w:t>
      </w:r>
      <w:r>
        <w:rPr>
          <w:spacing w:val="-1"/>
          <w:sz w:val="22"/>
        </w:rPr>
        <w:t xml:space="preserve"> </w:t>
      </w:r>
      <w:r>
        <w:rPr>
          <w:sz w:val="22"/>
        </w:rPr>
        <w:t>3</w:t>
      </w:r>
      <w:r>
        <w:rPr>
          <w:spacing w:val="-1"/>
          <w:sz w:val="22"/>
        </w:rPr>
        <w:t xml:space="preserve"> </w:t>
      </w:r>
      <w:r>
        <w:rPr>
          <w:sz w:val="22"/>
        </w:rPr>
        <w:t>–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Tambahkan </w:t>
      </w:r>
      <w:r>
        <w:rPr>
          <w:spacing w:val="-2"/>
          <w:sz w:val="22"/>
        </w:rPr>
        <w:t>Secret</w:t>
      </w:r>
    </w:p>
    <w:p w14:paraId="5F8EAB4D">
      <w:pPr>
        <w:pStyle w:val="8"/>
        <w:numPr>
          <w:ilvl w:val="1"/>
          <w:numId w:val="1"/>
        </w:numPr>
        <w:tabs>
          <w:tab w:val="left" w:pos="742"/>
        </w:tabs>
        <w:spacing w:before="184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Buka</w:t>
      </w:r>
      <w:r>
        <w:rPr>
          <w:spacing w:val="-2"/>
          <w:sz w:val="22"/>
        </w:rPr>
        <w:t xml:space="preserve"> </w:t>
      </w:r>
      <w:r>
        <w:rPr>
          <w:sz w:val="22"/>
        </w:rPr>
        <w:t>file</w:t>
      </w:r>
      <w:r>
        <w:rPr>
          <w:spacing w:val="-1"/>
          <w:sz w:val="22"/>
        </w:rPr>
        <w:t xml:space="preserve"> </w:t>
      </w:r>
      <w:r>
        <w:rPr>
          <w:sz w:val="22"/>
        </w:rPr>
        <w:t>.env.local</w:t>
      </w:r>
      <w:r>
        <w:rPr>
          <w:spacing w:val="-2"/>
          <w:sz w:val="22"/>
        </w:rPr>
        <w:t xml:space="preserve"> </w:t>
      </w:r>
      <w:r>
        <w:rPr>
          <w:sz w:val="22"/>
        </w:rPr>
        <w:t>dan</w:t>
      </w:r>
      <w:r>
        <w:rPr>
          <w:spacing w:val="-2"/>
          <w:sz w:val="22"/>
        </w:rPr>
        <w:t xml:space="preserve"> </w:t>
      </w:r>
      <w:r>
        <w:rPr>
          <w:sz w:val="22"/>
        </w:rPr>
        <w:t>tambahkan</w:t>
      </w:r>
      <w:r>
        <w:rPr>
          <w:spacing w:val="-1"/>
          <w:sz w:val="22"/>
        </w:rPr>
        <w:t xml:space="preserve"> </w:t>
      </w:r>
      <w:r>
        <w:rPr>
          <w:sz w:val="22"/>
        </w:rPr>
        <w:t>code</w:t>
      </w:r>
      <w:r>
        <w:rPr>
          <w:spacing w:val="-1"/>
          <w:sz w:val="22"/>
        </w:rPr>
        <w:t xml:space="preserve"> </w:t>
      </w:r>
      <w:r>
        <w:rPr>
          <w:sz w:val="22"/>
        </w:rPr>
        <w:t>pada</w:t>
      </w:r>
      <w:r>
        <w:rPr>
          <w:spacing w:val="-1"/>
          <w:sz w:val="22"/>
        </w:rPr>
        <w:t xml:space="preserve"> </w:t>
      </w:r>
      <w:r>
        <w:rPr>
          <w:sz w:val="22"/>
        </w:rPr>
        <w:t>line</w:t>
      </w:r>
      <w:r>
        <w:rPr>
          <w:spacing w:val="-1"/>
          <w:sz w:val="22"/>
        </w:rPr>
        <w:t xml:space="preserve"> </w:t>
      </w:r>
      <w:r>
        <w:rPr>
          <w:spacing w:val="-5"/>
          <w:sz w:val="22"/>
        </w:rPr>
        <w:t>12</w:t>
      </w:r>
    </w:p>
    <w:p w14:paraId="2B1A7486">
      <w:pPr>
        <w:pStyle w:val="8"/>
        <w:numPr>
          <w:ilvl w:val="2"/>
          <w:numId w:val="1"/>
        </w:numPr>
        <w:tabs>
          <w:tab w:val="left" w:pos="1462"/>
        </w:tabs>
        <w:spacing w:before="12" w:after="0" w:line="240" w:lineRule="auto"/>
        <w:ind w:left="1462" w:right="0" w:hanging="359"/>
        <w:jc w:val="left"/>
        <w:rPr>
          <w:sz w:val="22"/>
        </w:rPr>
      </w:pPr>
      <w:r>
        <w:rPr>
          <w:spacing w:val="-2"/>
          <w:sz w:val="22"/>
        </w:rPr>
        <w:t>NEXTAUTH_SECRET=RANDOM_BASE64_STRING</w:t>
      </w:r>
    </w:p>
    <w:p w14:paraId="678652BE">
      <w:pPr>
        <w:pStyle w:val="8"/>
        <w:numPr>
          <w:ilvl w:val="2"/>
          <w:numId w:val="1"/>
        </w:numPr>
        <w:tabs>
          <w:tab w:val="left" w:pos="1463"/>
        </w:tabs>
        <w:spacing w:before="13" w:after="0" w:line="254" w:lineRule="auto"/>
        <w:ind w:left="1463" w:right="501" w:hanging="360"/>
        <w:jc w:val="left"/>
        <w:rPr>
          <w:sz w:val="22"/>
        </w:rPr>
      </w:pPr>
      <w:r>
        <w:rPr>
          <w:sz w:val="22"/>
        </w:rPr>
        <w:t>Untuk mendapatkan nilai RANDOM_BASE64_STRING gunakan generator RANDOM_BASE64_STRING</w:t>
      </w:r>
      <w:r>
        <w:rPr>
          <w:spacing w:val="-16"/>
          <w:sz w:val="22"/>
        </w:rPr>
        <w:t xml:space="preserve"> </w:t>
      </w:r>
      <w:r>
        <w:rPr>
          <w:sz w:val="22"/>
        </w:rPr>
        <w:t>seperti</w:t>
      </w:r>
      <w:r>
        <w:rPr>
          <w:spacing w:val="-15"/>
          <w:sz w:val="22"/>
        </w:rPr>
        <w:t xml:space="preserve"> </w:t>
      </w:r>
      <w:r>
        <w:fldChar w:fldCharType="begin"/>
      </w:r>
      <w:r>
        <w:instrText xml:space="preserve"> HYPERLINK "https://www.convertsimple.com/random-base64-generator/" \h </w:instrText>
      </w:r>
      <w:r>
        <w:fldChar w:fldCharType="separate"/>
      </w:r>
      <w:r>
        <w:rPr>
          <w:color w:val="0462C1"/>
          <w:sz w:val="22"/>
          <w:u w:val="single" w:color="0462C1"/>
        </w:rPr>
        <w:t>https://www.convertsimple.com/random-</w:t>
      </w:r>
      <w:r>
        <w:rPr>
          <w:color w:val="0462C1"/>
          <w:sz w:val="22"/>
          <w:u w:val="single" w:color="0462C1"/>
        </w:rPr>
        <w:fldChar w:fldCharType="end"/>
      </w:r>
      <w:r>
        <w:rPr>
          <w:color w:val="0462C1"/>
          <w:sz w:val="22"/>
        </w:rPr>
        <w:t xml:space="preserve"> </w:t>
      </w:r>
      <w:r>
        <w:fldChar w:fldCharType="begin"/>
      </w:r>
      <w:r>
        <w:instrText xml:space="preserve"> HYPERLINK "https://www.convertsimple.com/random-base64-generator/" \h </w:instrText>
      </w:r>
      <w:r>
        <w:fldChar w:fldCharType="separate"/>
      </w:r>
      <w:r>
        <w:rPr>
          <w:color w:val="0462C1"/>
          <w:spacing w:val="-2"/>
          <w:sz w:val="22"/>
          <w:u w:val="single" w:color="0462C1"/>
        </w:rPr>
        <w:t>base64-generator/</w:t>
      </w:r>
      <w:r>
        <w:rPr>
          <w:color w:val="0462C1"/>
          <w:spacing w:val="-2"/>
          <w:sz w:val="22"/>
          <w:u w:val="single" w:color="0462C1"/>
        </w:rPr>
        <w:fldChar w:fldCharType="end"/>
      </w:r>
    </w:p>
    <w:p w14:paraId="1F5E88BC">
      <w:pPr>
        <w:pStyle w:val="4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4944110" cy="1480185"/>
            <wp:effectExtent l="0" t="0" r="0" b="0"/>
            <wp:docPr id="53" name="Imag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4358" cy="148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7A9B">
      <w:pPr>
        <w:pStyle w:val="4"/>
        <w:spacing w:before="235"/>
        <w:rPr>
          <w:sz w:val="20"/>
        </w:rPr>
      </w:pPr>
      <w:r>
        <w:drawing>
          <wp:inline distT="0" distB="0" distL="114300" distR="114300">
            <wp:extent cx="5942965" cy="2305050"/>
            <wp:effectExtent l="0" t="0" r="635" b="6350"/>
            <wp:docPr id="1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333375</wp:posOffset>
                </wp:positionV>
                <wp:extent cx="5732780" cy="19685"/>
                <wp:effectExtent l="0" t="0" r="0" b="0"/>
                <wp:wrapTopAndBottom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6.25pt;height:1.55pt;width:451.4pt;mso-position-horizontal-relative:page;mso-wrap-distance-bottom:0pt;mso-wrap-distance-top:0pt;z-index:-251652096;mso-width-relative:page;mso-height-relative:page;" coordsize="5732780,19685" o:gfxdata="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">
                <o:lock v:ext="edit" aspectratio="f"/>
                <v:shape id="Graphic 55" o:spid="_x0000_s1026" o:spt="100" style="position:absolute;left:0;top:0;height:19050;width:5731510;" fillcolor="#9F9F9F" filled="t" stroked="f" coordsize="5731510,19050" o:gfxdata="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AXp8bsAAADb&#10;AAAADwAAAAAAAAABACAAAAAiAAAAZHJzL2Rvd25yZXYueG1sUEsBAhQAFAAAAAgAh07iQDMvBZ47&#10;AAAAOQAAABAAAAAAAAAAAQAgAAAACgEAAGRycy9zaGFwZXhtbC54bWxQSwUGAAAAAAYABgBbAQAA&#10;tAMAAAAA&#10;" path="m5731497,0l0,0,0,254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5729859;top:253;height:2540;width:2540;" fillcolor="#E2E2E2" filled="t" stroked="f" coordsize="2540,2540" o:gfxdata="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GXMNr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0;top:253;height:16510;width:5732780;" fillcolor="#9F9F9F" filled="t" stroked="f" coordsize="5732780,16510" o:gfxdata="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VBsH&#10;wAAAANsAAAAPAAAAAAAAAAEAIAAAACIAAABkcnMvZG93bnJldi54bWxQSwECFAAUAAAACACHTuJA&#10;My8FnjsAAAA5AAAAEAAAAAAAAAABACAAAAAPAQAAZHJzL3NoYXBleG1sLnhtbFBLBQYAAAAABgAG&#10;AFsBAAC5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5729859;top:2793;height:13970;width:2540;" fillcolor="#E2E2E2" filled="t" stroked="f" coordsize="2540,13970" o:gfxdata="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zPHZugAAANsA&#10;AAAPAAAAAAAAAAEAIAAAACIAAABkcnMvZG93bnJldi54bWxQSwECFAAUAAAACACHTuJAMy8FnjsA&#10;AAA5AAAAEAAAAAAAAAABACAAAAAJAQAAZHJzL3NoYXBleG1sLnhtbFBLBQYAAAAABgAGAFsBAACz&#10;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0;top:16764;height:2540;width:2540;" fillcolor="#9F9F9F" filled="t" stroked="f" coordsize="2540,2540" o:gfxdata="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QTsGvQAA&#10;ANs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0;top:16763;height:2540;width:5732780;" fillcolor="#E2E2E2" filled="t" stroked="f" coordsize="5732780,2540" o:gfxdata="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iG9zrgAAADbAAAA&#10;DwAAAAAAAAABACAAAAAiAAAAZHJzL2Rvd25yZXYueG1sUEsBAhQAFAAAAAgAh07iQDMvBZ47AAAA&#10;OQAAABAAAAAAAAAAAQAgAAAABwEAAGRycy9zaGFwZXhtbC54bWxQSwUGAAAAAAYABgBbAQAAsQMA&#10;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64514C2">
      <w:pPr>
        <w:pStyle w:val="8"/>
        <w:numPr>
          <w:ilvl w:val="0"/>
          <w:numId w:val="1"/>
        </w:numPr>
        <w:tabs>
          <w:tab w:val="left" w:pos="385"/>
        </w:tabs>
        <w:spacing w:before="232" w:after="0" w:line="240" w:lineRule="auto"/>
        <w:ind w:left="385" w:right="0" w:hanging="362"/>
        <w:jc w:val="left"/>
        <w:rPr>
          <w:sz w:val="22"/>
        </w:rPr>
      </w:pPr>
      <w:r>
        <w:rPr>
          <w:sz w:val="22"/>
        </w:rPr>
        <w:t>Bagian</w:t>
      </w:r>
      <w:r>
        <w:rPr>
          <w:spacing w:val="-1"/>
          <w:sz w:val="22"/>
        </w:rPr>
        <w:t xml:space="preserve"> </w:t>
      </w:r>
      <w:r>
        <w:rPr>
          <w:sz w:val="22"/>
        </w:rPr>
        <w:t>4</w:t>
      </w:r>
      <w:r>
        <w:rPr>
          <w:spacing w:val="-1"/>
          <w:sz w:val="22"/>
        </w:rPr>
        <w:t xml:space="preserve"> </w:t>
      </w:r>
      <w:r>
        <w:rPr>
          <w:sz w:val="22"/>
        </w:rPr>
        <w:t>–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Tambahkan </w:t>
      </w:r>
      <w:r>
        <w:rPr>
          <w:spacing w:val="-2"/>
          <w:sz w:val="22"/>
        </w:rPr>
        <w:t>SessionProvider</w:t>
      </w:r>
    </w:p>
    <w:p w14:paraId="30E0BF58">
      <w:pPr>
        <w:pStyle w:val="8"/>
        <w:numPr>
          <w:ilvl w:val="1"/>
          <w:numId w:val="1"/>
        </w:numPr>
        <w:tabs>
          <w:tab w:val="left" w:pos="742"/>
        </w:tabs>
        <w:spacing w:before="184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Buka</w:t>
      </w:r>
      <w:r>
        <w:rPr>
          <w:spacing w:val="-3"/>
          <w:sz w:val="22"/>
        </w:rPr>
        <w:t xml:space="preserve"> </w:t>
      </w:r>
      <w:r>
        <w:rPr>
          <w:sz w:val="22"/>
        </w:rPr>
        <w:t>file</w:t>
      </w:r>
      <w:r>
        <w:rPr>
          <w:spacing w:val="-1"/>
          <w:sz w:val="22"/>
        </w:rPr>
        <w:t xml:space="preserve"> </w:t>
      </w:r>
      <w:r>
        <w:rPr>
          <w:sz w:val="22"/>
        </w:rPr>
        <w:t>_app.tsx</w:t>
      </w:r>
      <w:r>
        <w:rPr>
          <w:spacing w:val="-1"/>
          <w:sz w:val="22"/>
        </w:rPr>
        <w:t xml:space="preserve"> </w:t>
      </w:r>
      <w:r>
        <w:rPr>
          <w:sz w:val="22"/>
        </w:rPr>
        <w:t>dan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modifikasi:</w:t>
      </w:r>
    </w:p>
    <w:p w14:paraId="36BC683D">
      <w:pPr>
        <w:pStyle w:val="4"/>
        <w:spacing w:before="1"/>
        <w:rPr>
          <w:sz w:val="11"/>
        </w:rPr>
      </w:pPr>
      <w:r>
        <w:rPr>
          <w:sz w:val="11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109220</wp:posOffset>
            </wp:positionV>
            <wp:extent cx="5720080" cy="2117725"/>
            <wp:effectExtent l="0" t="0" r="0" b="0"/>
            <wp:wrapTopAndBottom/>
            <wp:docPr id="61" name="Imag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191" cy="2117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2380615</wp:posOffset>
                </wp:positionV>
                <wp:extent cx="5732780" cy="19685"/>
                <wp:effectExtent l="0" t="0" r="0" b="0"/>
                <wp:wrapTopAndBottom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7.45pt;height:1.55pt;width:451.4pt;mso-position-horizontal-relative:page;mso-wrap-distance-bottom:0pt;mso-wrap-distance-top:0pt;z-index:-251651072;mso-width-relative:page;mso-height-relative:page;" coordsize="5732780,19685" o:gfxdata="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">
                <o:lock v:ext="edit" aspectratio="f"/>
                <v:shape id="Graphic 63" o:spid="_x0000_s1026" o:spt="100" style="position:absolute;left:0;top:0;height:19050;width:5731510;" fillcolor="#9F9F9F" filled="t" stroked="f" coordsize="5731510,19050" o:gfxdata="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rMHqO8AAAA&#10;2wAAAA8AAAAAAAAAAQAgAAAAIgAAAGRycy9kb3ducmV2LnhtbFBLAQIUABQAAAAIAIdO4kAzLwWe&#10;OwAAADkAAAAQAAAAAAAAAAEAIAAAAAsBAABkcnMvc2hhcGV4bWwueG1sUEsFBgAAAAAGAAYAWwEA&#10;ALUDAAAAAA==&#10;" path="m5731497,0l0,0,0,647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5729859;top:635;height:2540;width:2540;" fillcolor="#E2E2E2" filled="t" stroked="f" coordsize="2540,2540" o:gfxdata="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Zc9Z74A&#10;AADbAAAADwAAAAAAAAABACAAAAAiAAAAZHJzL2Rvd25yZXYueG1sUEsBAhQAFAAAAAgAh07iQDMv&#10;BZ47AAAAOQAAABAAAAAAAAAAAQAgAAAADQEAAGRycy9zaGFwZXhtbC54bWxQSwUGAAAAAAYABgBb&#10;AQAAtwMAAAAA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0;top:647;height:16510;width:5732780;" fillcolor="#9F9F9F" filled="t" stroked="f" coordsize="5732780,16510" o:gfxdata="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pupW&#10;wAAAANsAAAAPAAAAAAAAAAEAIAAAACIAAABkcnMvZG93bnJldi54bWxQSwECFAAUAAAACACHTuJA&#10;My8FnjsAAAA5AAAAEAAAAAAAAAABACAAAAAPAQAAZHJzL3NoYXBleG1sLnhtbFBLBQYAAAAABgAG&#10;AFsBAAC5AwAAAAA=&#10;" path="m2540,2527l0,2527,0,16497,2540,16497,2540,2527xem5732399,0l5729846,0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5729859;top:3175;height:13970;width:2540;" fillcolor="#E2E2E2" filled="t" stroked="f" coordsize="2540,13970" o:gfxdata="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cwqNvQAA&#10;ANs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0;top:17144;height:2540;width:2540;" fillcolor="#9F9F9F" filled="t" stroked="f" coordsize="2540,2540" o:gfxdata="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/sBSvQAA&#10;ANs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0;top:17144;height:2540;width:5732780;" fillcolor="#E2E2E2" filled="t" stroked="f" coordsize="5732780,2540" o:gfxdata="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FexyLgAAADbAAAA&#10;DwAAAAAAAAABACAAAAAiAAAAZHJzL2Rvd25yZXYueG1sUEsBAhQAFAAAAAgAh07iQDMvBZ47AAAA&#10;OQAAABAAAAAAAAAAAQAgAAAABwEAAGRycy9zaGFwZXhtbC54bWxQSwUGAAAAAAYABgBbAQAAsQMA&#10;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77D8B18">
      <w:pPr>
        <w:pStyle w:val="4"/>
        <w:spacing w:before="5"/>
        <w:rPr>
          <w:sz w:val="16"/>
        </w:rPr>
      </w:pPr>
      <w:r>
        <w:drawing>
          <wp:inline distT="0" distB="0" distL="114300" distR="114300">
            <wp:extent cx="5657850" cy="3190875"/>
            <wp:effectExtent l="0" t="0" r="6350" b="9525"/>
            <wp:docPr id="1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3AB5D">
      <w:pPr>
        <w:pStyle w:val="8"/>
        <w:numPr>
          <w:ilvl w:val="0"/>
          <w:numId w:val="1"/>
        </w:numPr>
        <w:tabs>
          <w:tab w:val="left" w:pos="385"/>
        </w:tabs>
        <w:spacing w:before="234" w:after="0" w:line="240" w:lineRule="auto"/>
        <w:ind w:left="385" w:right="0" w:hanging="362"/>
        <w:jc w:val="left"/>
        <w:rPr>
          <w:sz w:val="22"/>
        </w:rPr>
      </w:pPr>
      <w:r>
        <w:rPr>
          <w:sz w:val="22"/>
        </w:rPr>
        <w:t>Bagian</w:t>
      </w:r>
      <w:r>
        <w:rPr>
          <w:spacing w:val="-1"/>
          <w:sz w:val="22"/>
        </w:rPr>
        <w:t xml:space="preserve"> </w:t>
      </w:r>
      <w:r>
        <w:rPr>
          <w:sz w:val="22"/>
        </w:rPr>
        <w:t>5</w:t>
      </w:r>
      <w:r>
        <w:rPr>
          <w:spacing w:val="-1"/>
          <w:sz w:val="22"/>
        </w:rPr>
        <w:t xml:space="preserve"> </w:t>
      </w:r>
      <w:r>
        <w:rPr>
          <w:sz w:val="22"/>
        </w:rPr>
        <w:t>–</w:t>
      </w:r>
      <w:r>
        <w:rPr>
          <w:spacing w:val="-2"/>
          <w:sz w:val="22"/>
        </w:rPr>
        <w:t xml:space="preserve"> </w:t>
      </w:r>
      <w:r>
        <w:rPr>
          <w:sz w:val="22"/>
        </w:rPr>
        <w:t>Tambahkan</w:t>
      </w:r>
      <w:r>
        <w:rPr>
          <w:spacing w:val="-1"/>
          <w:sz w:val="22"/>
        </w:rPr>
        <w:t xml:space="preserve"> </w:t>
      </w:r>
      <w:r>
        <w:rPr>
          <w:sz w:val="22"/>
        </w:rPr>
        <w:t>Tombol</w:t>
      </w:r>
      <w:r>
        <w:rPr>
          <w:spacing w:val="-1"/>
          <w:sz w:val="22"/>
        </w:rPr>
        <w:t xml:space="preserve"> </w:t>
      </w:r>
      <w:r>
        <w:rPr>
          <w:sz w:val="22"/>
        </w:rPr>
        <w:t>Login</w:t>
      </w:r>
      <w:r>
        <w:rPr>
          <w:spacing w:val="-2"/>
          <w:sz w:val="22"/>
        </w:rPr>
        <w:t xml:space="preserve"> </w:t>
      </w:r>
      <w:r>
        <w:rPr>
          <w:sz w:val="22"/>
        </w:rPr>
        <w:t>&amp;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Logout</w:t>
      </w:r>
    </w:p>
    <w:p w14:paraId="34BD29E8">
      <w:pPr>
        <w:pStyle w:val="8"/>
        <w:numPr>
          <w:ilvl w:val="1"/>
          <w:numId w:val="1"/>
        </w:numPr>
        <w:tabs>
          <w:tab w:val="left" w:pos="742"/>
        </w:tabs>
        <w:spacing w:before="184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Buka</w:t>
      </w:r>
      <w:r>
        <w:rPr>
          <w:spacing w:val="-1"/>
          <w:sz w:val="22"/>
        </w:rPr>
        <w:t xml:space="preserve"> </w:t>
      </w:r>
      <w:r>
        <w:rPr>
          <w:sz w:val="22"/>
        </w:rPr>
        <w:t>index.tsx</w:t>
      </w:r>
      <w:r>
        <w:rPr>
          <w:spacing w:val="-2"/>
          <w:sz w:val="22"/>
        </w:rPr>
        <w:t xml:space="preserve"> </w:t>
      </w:r>
      <w:r>
        <w:rPr>
          <w:sz w:val="22"/>
        </w:rPr>
        <w:t>pada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folder </w:t>
      </w:r>
      <w:r>
        <w:rPr>
          <w:spacing w:val="-2"/>
          <w:sz w:val="22"/>
        </w:rPr>
        <w:t>component/navbar:</w:t>
      </w:r>
    </w:p>
    <w:p w14:paraId="1AB7CCFD">
      <w:pPr>
        <w:pStyle w:val="4"/>
        <w:spacing w:before="35"/>
        <w:rPr>
          <w:sz w:val="20"/>
        </w:rPr>
      </w:pPr>
      <w:r>
        <w:rPr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206375</wp:posOffset>
            </wp:positionV>
            <wp:extent cx="2990850" cy="1114425"/>
            <wp:effectExtent l="0" t="0" r="0" b="0"/>
            <wp:wrapTopAndBottom/>
            <wp:docPr id="69" name="Imag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0849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711A41">
      <w:pPr>
        <w:pStyle w:val="8"/>
        <w:numPr>
          <w:numId w:val="0"/>
        </w:numPr>
        <w:tabs>
          <w:tab w:val="left" w:pos="742"/>
        </w:tabs>
        <w:spacing w:before="40" w:after="0" w:line="240" w:lineRule="auto"/>
        <w:ind w:left="383" w:leftChars="0" w:right="0" w:rightChars="0"/>
        <w:jc w:val="left"/>
        <w:rPr>
          <w:sz w:val="22"/>
        </w:rPr>
      </w:pPr>
    </w:p>
    <w:p w14:paraId="087CF5A3">
      <w:pPr>
        <w:pStyle w:val="8"/>
        <w:numPr>
          <w:ilvl w:val="1"/>
          <w:numId w:val="1"/>
        </w:numPr>
        <w:tabs>
          <w:tab w:val="left" w:pos="742"/>
        </w:tabs>
        <w:spacing w:before="40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1"/>
          <w:sz w:val="22"/>
        </w:rPr>
        <w:t xml:space="preserve"> </w:t>
      </w:r>
      <w:r>
        <w:rPr>
          <w:sz w:val="22"/>
        </w:rPr>
        <w:t>file</w:t>
      </w:r>
      <w:r>
        <w:rPr>
          <w:spacing w:val="-1"/>
          <w:sz w:val="22"/>
        </w:rPr>
        <w:t xml:space="preserve"> </w:t>
      </w:r>
      <w:r>
        <w:rPr>
          <w:sz w:val="22"/>
        </w:rPr>
        <w:t>index.tsx</w:t>
      </w:r>
      <w:r>
        <w:rPr>
          <w:spacing w:val="-4"/>
          <w:sz w:val="22"/>
        </w:rPr>
        <w:t xml:space="preserve"> </w:t>
      </w:r>
      <w:r>
        <w:rPr>
          <w:sz w:val="22"/>
        </w:rPr>
        <w:t>pada</w:t>
      </w:r>
      <w:r>
        <w:rPr>
          <w:spacing w:val="-1"/>
          <w:sz w:val="22"/>
        </w:rPr>
        <w:t xml:space="preserve"> </w:t>
      </w:r>
      <w:r>
        <w:rPr>
          <w:sz w:val="22"/>
        </w:rPr>
        <w:t>line</w:t>
      </w:r>
      <w:r>
        <w:rPr>
          <w:spacing w:val="-2"/>
          <w:sz w:val="22"/>
        </w:rPr>
        <w:t xml:space="preserve"> </w:t>
      </w:r>
      <w:r>
        <w:rPr>
          <w:sz w:val="22"/>
        </w:rPr>
        <w:t>10</w:t>
      </w:r>
      <w:r>
        <w:rPr>
          <w:spacing w:val="-3"/>
          <w:sz w:val="22"/>
        </w:rPr>
        <w:t xml:space="preserve"> </w:t>
      </w:r>
      <w:r>
        <w:rPr>
          <w:sz w:val="22"/>
        </w:rPr>
        <w:t>dan</w:t>
      </w:r>
      <w:r>
        <w:rPr>
          <w:spacing w:val="-1"/>
          <w:sz w:val="22"/>
        </w:rPr>
        <w:t xml:space="preserve"> </w:t>
      </w:r>
      <w:r>
        <w:rPr>
          <w:spacing w:val="-10"/>
          <w:sz w:val="22"/>
        </w:rPr>
        <w:t>2</w:t>
      </w:r>
    </w:p>
    <w:p w14:paraId="23B9819E">
      <w:pPr>
        <w:pStyle w:val="8"/>
        <w:spacing w:after="0" w:line="240" w:lineRule="auto"/>
        <w:jc w:val="left"/>
        <w:rPr>
          <w:sz w:val="22"/>
        </w:rPr>
        <w:sectPr>
          <w:pgSz w:w="11910" w:h="16840"/>
          <w:pgMar w:top="1420" w:right="1133" w:bottom="280" w:left="1417" w:header="720" w:footer="720" w:gutter="0"/>
          <w:cols w:space="720" w:num="1"/>
        </w:sectPr>
      </w:pPr>
    </w:p>
    <w:p w14:paraId="25F66B8C">
      <w:pPr>
        <w:pStyle w:val="4"/>
        <w:ind w:left="848"/>
        <w:rPr>
          <w:sz w:val="20"/>
        </w:rPr>
      </w:pPr>
      <w:r>
        <w:rPr>
          <w:sz w:val="20"/>
        </w:rPr>
        <w:drawing>
          <wp:inline distT="0" distB="0" distL="0" distR="0">
            <wp:extent cx="4486910" cy="2339975"/>
            <wp:effectExtent l="0" t="0" r="0" b="0"/>
            <wp:docPr id="70" name="Imag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7441" cy="234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FB07">
      <w:pPr>
        <w:pStyle w:val="8"/>
        <w:numPr>
          <w:numId w:val="0"/>
        </w:numPr>
        <w:tabs>
          <w:tab w:val="left" w:pos="742"/>
        </w:tabs>
        <w:spacing w:before="245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5381625" cy="3381375"/>
            <wp:effectExtent l="0" t="0" r="3175" b="9525"/>
            <wp:docPr id="1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DD3FA">
      <w:pPr>
        <w:pStyle w:val="8"/>
        <w:numPr>
          <w:ilvl w:val="1"/>
          <w:numId w:val="1"/>
        </w:numPr>
        <w:tabs>
          <w:tab w:val="left" w:pos="742"/>
        </w:tabs>
        <w:spacing w:before="245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Buka</w:t>
      </w:r>
      <w:r>
        <w:rPr>
          <w:spacing w:val="-2"/>
          <w:sz w:val="22"/>
        </w:rPr>
        <w:t xml:space="preserve"> </w:t>
      </w:r>
      <w:r>
        <w:rPr>
          <w:sz w:val="22"/>
        </w:rPr>
        <w:t>file</w:t>
      </w:r>
      <w:r>
        <w:rPr>
          <w:spacing w:val="-2"/>
          <w:sz w:val="22"/>
        </w:rPr>
        <w:t xml:space="preserve"> </w:t>
      </w:r>
      <w:r>
        <w:rPr>
          <w:sz w:val="22"/>
        </w:rPr>
        <w:t>file</w:t>
      </w:r>
      <w:r>
        <w:rPr>
          <w:spacing w:val="-2"/>
          <w:sz w:val="22"/>
        </w:rPr>
        <w:t xml:space="preserve"> </w:t>
      </w:r>
      <w:r>
        <w:rPr>
          <w:sz w:val="22"/>
        </w:rPr>
        <w:t>navbar.module.scss</w:t>
      </w:r>
      <w:r>
        <w:rPr>
          <w:spacing w:val="-1"/>
          <w:sz w:val="22"/>
        </w:rPr>
        <w:t xml:space="preserve"> </w:t>
      </w:r>
      <w:r>
        <w:rPr>
          <w:sz w:val="22"/>
        </w:rPr>
        <w:t>tambahkan</w:t>
      </w:r>
      <w:r>
        <w:rPr>
          <w:spacing w:val="-2"/>
          <w:sz w:val="22"/>
        </w:rPr>
        <w:t xml:space="preserve"> </w:t>
      </w:r>
      <w:r>
        <w:rPr>
          <w:sz w:val="22"/>
        </w:rPr>
        <w:t>code</w:t>
      </w:r>
      <w:r>
        <w:rPr>
          <w:spacing w:val="-2"/>
          <w:sz w:val="22"/>
        </w:rPr>
        <w:t xml:space="preserve"> </w:t>
      </w:r>
      <w:r>
        <w:rPr>
          <w:sz w:val="22"/>
        </w:rPr>
        <w:t>pada</w:t>
      </w:r>
      <w:r>
        <w:rPr>
          <w:spacing w:val="-2"/>
          <w:sz w:val="22"/>
        </w:rPr>
        <w:t xml:space="preserve"> </w:t>
      </w:r>
      <w:r>
        <w:rPr>
          <w:sz w:val="22"/>
        </w:rPr>
        <w:t>line</w:t>
      </w:r>
      <w:r>
        <w:rPr>
          <w:spacing w:val="-1"/>
          <w:sz w:val="22"/>
        </w:rPr>
        <w:t xml:space="preserve"> </w:t>
      </w:r>
      <w:r>
        <w:rPr>
          <w:spacing w:val="-10"/>
          <w:sz w:val="22"/>
        </w:rPr>
        <w:t>9</w:t>
      </w:r>
    </w:p>
    <w:p w14:paraId="194BCFA9">
      <w:pPr>
        <w:pStyle w:val="4"/>
        <w:spacing w:before="36"/>
        <w:rPr>
          <w:sz w:val="20"/>
        </w:rPr>
      </w:pPr>
      <w:r>
        <w:rPr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207010</wp:posOffset>
            </wp:positionV>
            <wp:extent cx="5372100" cy="1541780"/>
            <wp:effectExtent l="0" t="0" r="0" b="0"/>
            <wp:wrapTopAndBottom/>
            <wp:docPr id="71" name="Imag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347" cy="1541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F20FED">
      <w:pPr>
        <w:pStyle w:val="8"/>
        <w:numPr>
          <w:numId w:val="0"/>
        </w:numPr>
        <w:tabs>
          <w:tab w:val="left" w:pos="742"/>
        </w:tabs>
        <w:spacing w:before="120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3381375" cy="2162175"/>
            <wp:effectExtent l="0" t="0" r="9525" b="9525"/>
            <wp:docPr id="1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9D77B">
      <w:pPr>
        <w:pStyle w:val="8"/>
        <w:numPr>
          <w:ilvl w:val="1"/>
          <w:numId w:val="1"/>
        </w:numPr>
        <w:tabs>
          <w:tab w:val="left" w:pos="742"/>
        </w:tabs>
        <w:spacing w:before="120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Jalankan</w:t>
      </w:r>
      <w:r>
        <w:rPr>
          <w:spacing w:val="55"/>
          <w:sz w:val="22"/>
        </w:rPr>
        <w:t xml:space="preserve"> </w:t>
      </w:r>
      <w:r>
        <w:fldChar w:fldCharType="begin"/>
      </w:r>
      <w:r>
        <w:instrText xml:space="preserve"> HYPERLINK "http://localhost:3000/" \h </w:instrText>
      </w:r>
      <w:r>
        <w:fldChar w:fldCharType="separate"/>
      </w:r>
      <w:r>
        <w:rPr>
          <w:color w:val="0462C1"/>
          <w:spacing w:val="-2"/>
          <w:sz w:val="22"/>
          <w:u w:val="single" w:color="0462C1"/>
        </w:rPr>
        <w:t>http://localhost:3000/</w:t>
      </w:r>
      <w:r>
        <w:rPr>
          <w:color w:val="0462C1"/>
          <w:spacing w:val="-2"/>
          <w:sz w:val="22"/>
          <w:u w:val="single" w:color="0462C1"/>
        </w:rPr>
        <w:fldChar w:fldCharType="end"/>
      </w:r>
    </w:p>
    <w:p w14:paraId="7026DBF9">
      <w:pPr>
        <w:pStyle w:val="4"/>
        <w:spacing w:before="37"/>
        <w:rPr>
          <w:sz w:val="20"/>
        </w:rPr>
      </w:pPr>
      <w:r>
        <w:rPr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207645</wp:posOffset>
            </wp:positionV>
            <wp:extent cx="5351780" cy="1282700"/>
            <wp:effectExtent l="0" t="0" r="0" b="0"/>
            <wp:wrapTopAndBottom/>
            <wp:docPr id="72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1467" cy="1282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0C2601">
      <w:pPr>
        <w:pStyle w:val="8"/>
        <w:numPr>
          <w:numId w:val="0"/>
        </w:numPr>
        <w:tabs>
          <w:tab w:val="left" w:pos="743"/>
        </w:tabs>
        <w:spacing w:before="22" w:after="0" w:line="249" w:lineRule="auto"/>
        <w:ind w:left="383" w:leftChars="0" w:right="952" w:rightChars="0"/>
        <w:jc w:val="left"/>
        <w:rPr>
          <w:sz w:val="22"/>
        </w:rPr>
      </w:pPr>
      <w:r>
        <w:drawing>
          <wp:inline distT="0" distB="0" distL="114300" distR="114300">
            <wp:extent cx="5937250" cy="569595"/>
            <wp:effectExtent l="0" t="0" r="6350" b="1905"/>
            <wp:docPr id="1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6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9FEEA">
      <w:pPr>
        <w:pStyle w:val="8"/>
        <w:numPr>
          <w:ilvl w:val="1"/>
          <w:numId w:val="1"/>
        </w:numPr>
        <w:tabs>
          <w:tab w:val="left" w:pos="743"/>
        </w:tabs>
        <w:spacing w:before="22" w:after="0" w:line="249" w:lineRule="auto"/>
        <w:ind w:left="743" w:right="952" w:hanging="360"/>
        <w:jc w:val="left"/>
        <w:rPr>
          <w:sz w:val="22"/>
        </w:rPr>
      </w:pPr>
      <w:r>
        <w:rPr>
          <w:sz w:val="22"/>
        </w:rPr>
        <w:t>Jika</w:t>
      </w:r>
      <w:r>
        <w:rPr>
          <w:spacing w:val="-2"/>
          <w:sz w:val="22"/>
        </w:rPr>
        <w:t xml:space="preserve"> </w:t>
      </w:r>
      <w:r>
        <w:rPr>
          <w:sz w:val="22"/>
        </w:rPr>
        <w:t>di</w:t>
      </w:r>
      <w:r>
        <w:rPr>
          <w:spacing w:val="-2"/>
          <w:sz w:val="22"/>
        </w:rPr>
        <w:t xml:space="preserve"> </w:t>
      </w:r>
      <w:r>
        <w:rPr>
          <w:sz w:val="22"/>
        </w:rPr>
        <w:t>klik</w:t>
      </w:r>
      <w:r>
        <w:rPr>
          <w:spacing w:val="-2"/>
          <w:sz w:val="22"/>
        </w:rPr>
        <w:t xml:space="preserve"> </w:t>
      </w:r>
      <w:r>
        <w:rPr>
          <w:sz w:val="22"/>
        </w:rPr>
        <w:t>sign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maka</w:t>
      </w:r>
      <w:r>
        <w:rPr>
          <w:spacing w:val="-2"/>
          <w:sz w:val="22"/>
        </w:rPr>
        <w:t xml:space="preserve"> </w:t>
      </w:r>
      <w:r>
        <w:rPr>
          <w:sz w:val="22"/>
        </w:rPr>
        <w:t>akan</w:t>
      </w:r>
      <w:r>
        <w:rPr>
          <w:spacing w:val="-2"/>
          <w:sz w:val="22"/>
        </w:rPr>
        <w:t xml:space="preserve"> </w:t>
      </w:r>
      <w:r>
        <w:rPr>
          <w:sz w:val="22"/>
        </w:rPr>
        <w:t>muncul</w:t>
      </w:r>
      <w:r>
        <w:rPr>
          <w:spacing w:val="-2"/>
          <w:sz w:val="22"/>
        </w:rPr>
        <w:t xml:space="preserve"> </w:t>
      </w:r>
      <w:r>
        <w:rPr>
          <w:sz w:val="22"/>
        </w:rPr>
        <w:t>dan</w:t>
      </w:r>
      <w:r>
        <w:rPr>
          <w:spacing w:val="-2"/>
          <w:sz w:val="22"/>
        </w:rPr>
        <w:t xml:space="preserve"> </w:t>
      </w:r>
      <w:r>
        <w:rPr>
          <w:sz w:val="22"/>
        </w:rPr>
        <w:t>isikan</w:t>
      </w:r>
      <w:r>
        <w:rPr>
          <w:spacing w:val="-3"/>
          <w:sz w:val="22"/>
        </w:rPr>
        <w:t xml:space="preserve"> </w:t>
      </w:r>
      <w:r>
        <w:rPr>
          <w:sz w:val="22"/>
        </w:rPr>
        <w:t>textbox</w:t>
      </w:r>
      <w:r>
        <w:rPr>
          <w:spacing w:val="-3"/>
          <w:sz w:val="22"/>
        </w:rPr>
        <w:t xml:space="preserve"> </w:t>
      </w:r>
      <w:r>
        <w:rPr>
          <w:sz w:val="22"/>
        </w:rPr>
        <w:t>masing.</w:t>
      </w:r>
      <w:r>
        <w:rPr>
          <w:spacing w:val="-2"/>
          <w:sz w:val="22"/>
        </w:rPr>
        <w:t xml:space="preserve"> </w:t>
      </w:r>
      <w:r>
        <w:rPr>
          <w:sz w:val="22"/>
        </w:rPr>
        <w:t>Setelah</w:t>
      </w:r>
      <w:r>
        <w:rPr>
          <w:spacing w:val="-3"/>
          <w:sz w:val="22"/>
        </w:rPr>
        <w:t xml:space="preserve"> </w:t>
      </w:r>
      <w:r>
        <w:rPr>
          <w:sz w:val="22"/>
        </w:rPr>
        <w:t>itu</w:t>
      </w:r>
      <w:r>
        <w:rPr>
          <w:spacing w:val="-3"/>
          <w:sz w:val="22"/>
        </w:rPr>
        <w:t xml:space="preserve"> </w:t>
      </w:r>
      <w:r>
        <w:rPr>
          <w:sz w:val="22"/>
        </w:rPr>
        <w:t>klik button sign in dan setelah diklik maka akan kembali ke halaman localhost</w:t>
      </w:r>
    </w:p>
    <w:p w14:paraId="0511CAD5">
      <w:pPr>
        <w:pStyle w:val="4"/>
        <w:spacing w:before="2"/>
        <w:rPr>
          <w:sz w:val="11"/>
        </w:rPr>
      </w:pPr>
      <w:r>
        <w:rPr>
          <w:sz w:val="11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2243455</wp:posOffset>
            </wp:positionH>
            <wp:positionV relativeFrom="paragraph">
              <wp:posOffset>109220</wp:posOffset>
            </wp:positionV>
            <wp:extent cx="3069590" cy="2715895"/>
            <wp:effectExtent l="0" t="0" r="0" b="0"/>
            <wp:wrapTopAndBottom/>
            <wp:docPr id="73" name="Imag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9739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679AE7">
      <w:pPr>
        <w:pStyle w:val="8"/>
        <w:numPr>
          <w:numId w:val="0"/>
        </w:numPr>
        <w:tabs>
          <w:tab w:val="left" w:pos="742"/>
        </w:tabs>
        <w:spacing w:before="196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5940425" cy="2841625"/>
            <wp:effectExtent l="0" t="0" r="3175" b="3175"/>
            <wp:docPr id="1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30303">
      <w:pPr>
        <w:pStyle w:val="8"/>
        <w:numPr>
          <w:ilvl w:val="1"/>
          <w:numId w:val="1"/>
        </w:numPr>
        <w:tabs>
          <w:tab w:val="left" w:pos="742"/>
        </w:tabs>
        <w:spacing w:before="196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Setelah</w:t>
      </w:r>
      <w:r>
        <w:rPr>
          <w:spacing w:val="-4"/>
          <w:sz w:val="22"/>
        </w:rPr>
        <w:t xml:space="preserve"> </w:t>
      </w:r>
      <w:r>
        <w:rPr>
          <w:sz w:val="22"/>
        </w:rPr>
        <w:t>berhasil</w:t>
      </w:r>
      <w:r>
        <w:rPr>
          <w:spacing w:val="-3"/>
          <w:sz w:val="22"/>
        </w:rPr>
        <w:t xml:space="preserve"> </w:t>
      </w:r>
      <w:r>
        <w:rPr>
          <w:sz w:val="22"/>
        </w:rPr>
        <w:t>login</w:t>
      </w:r>
      <w:r>
        <w:rPr>
          <w:spacing w:val="-4"/>
          <w:sz w:val="22"/>
        </w:rPr>
        <w:t xml:space="preserve"> </w:t>
      </w:r>
      <w:r>
        <w:rPr>
          <w:sz w:val="22"/>
        </w:rPr>
        <w:t>maka</w:t>
      </w:r>
      <w:r>
        <w:rPr>
          <w:spacing w:val="-3"/>
          <w:sz w:val="22"/>
        </w:rPr>
        <w:t xml:space="preserve"> </w:t>
      </w:r>
      <w:r>
        <w:rPr>
          <w:sz w:val="22"/>
        </w:rPr>
        <w:t>akan</w:t>
      </w:r>
      <w:r>
        <w:rPr>
          <w:spacing w:val="-4"/>
          <w:sz w:val="22"/>
        </w:rPr>
        <w:t xml:space="preserve"> </w:t>
      </w:r>
      <w:r>
        <w:rPr>
          <w:sz w:val="22"/>
        </w:rPr>
        <w:t>muncul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session</w:t>
      </w:r>
    </w:p>
    <w:p w14:paraId="2ED81AD0">
      <w:pPr>
        <w:pStyle w:val="4"/>
        <w:spacing w:before="2"/>
        <w:rPr>
          <w:sz w:val="11"/>
        </w:rPr>
      </w:pPr>
      <w:r>
        <w:rPr>
          <w:sz w:val="11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1329055</wp:posOffset>
            </wp:positionH>
            <wp:positionV relativeFrom="paragraph">
              <wp:posOffset>109220</wp:posOffset>
            </wp:positionV>
            <wp:extent cx="4883150" cy="891540"/>
            <wp:effectExtent l="0" t="0" r="0" b="0"/>
            <wp:wrapTopAndBottom/>
            <wp:docPr id="74" name="Imag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2905" cy="891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802542">
      <w:pPr>
        <w:pStyle w:val="8"/>
        <w:numPr>
          <w:numId w:val="0"/>
        </w:numPr>
        <w:tabs>
          <w:tab w:val="left" w:pos="742"/>
        </w:tabs>
        <w:spacing w:before="191" w:after="11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4658360" cy="3742690"/>
            <wp:effectExtent l="0" t="0" r="2540" b="3810"/>
            <wp:docPr id="1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E1831">
      <w:pPr>
        <w:pStyle w:val="8"/>
        <w:numPr>
          <w:ilvl w:val="1"/>
          <w:numId w:val="1"/>
        </w:numPr>
        <w:tabs>
          <w:tab w:val="left" w:pos="742"/>
        </w:tabs>
        <w:spacing w:before="191" w:after="11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Untuk</w:t>
      </w:r>
      <w:r>
        <w:rPr>
          <w:spacing w:val="-2"/>
          <w:sz w:val="22"/>
        </w:rPr>
        <w:t xml:space="preserve"> </w:t>
      </w:r>
      <w:r>
        <w:rPr>
          <w:sz w:val="22"/>
        </w:rPr>
        <w:t>dapat</w:t>
      </w:r>
      <w:r>
        <w:rPr>
          <w:spacing w:val="-3"/>
          <w:sz w:val="22"/>
        </w:rPr>
        <w:t xml:space="preserve"> </w:t>
      </w:r>
      <w:r>
        <w:rPr>
          <w:sz w:val="22"/>
        </w:rPr>
        <w:t>menangkap</w:t>
      </w:r>
      <w:r>
        <w:rPr>
          <w:spacing w:val="-2"/>
          <w:sz w:val="22"/>
        </w:rPr>
        <w:t xml:space="preserve"> </w:t>
      </w:r>
      <w:r>
        <w:rPr>
          <w:sz w:val="22"/>
        </w:rPr>
        <w:t>data</w:t>
      </w:r>
      <w:r>
        <w:rPr>
          <w:spacing w:val="-3"/>
          <w:sz w:val="22"/>
        </w:rPr>
        <w:t xml:space="preserve"> </w:t>
      </w:r>
      <w:r>
        <w:rPr>
          <w:sz w:val="22"/>
        </w:rPr>
        <w:t>pada</w:t>
      </w:r>
      <w:r>
        <w:rPr>
          <w:spacing w:val="-2"/>
          <w:sz w:val="22"/>
        </w:rPr>
        <w:t xml:space="preserve"> </w:t>
      </w:r>
      <w:r>
        <w:rPr>
          <w:sz w:val="22"/>
        </w:rPr>
        <w:t>session</w:t>
      </w:r>
      <w:r>
        <w:rPr>
          <w:spacing w:val="-3"/>
          <w:sz w:val="22"/>
        </w:rPr>
        <w:t xml:space="preserve"> </w:t>
      </w:r>
      <w:r>
        <w:rPr>
          <w:sz w:val="22"/>
        </w:rPr>
        <w:t>maka</w:t>
      </w:r>
      <w:r>
        <w:rPr>
          <w:spacing w:val="-2"/>
          <w:sz w:val="22"/>
        </w:rPr>
        <w:t xml:space="preserve"> </w:t>
      </w:r>
      <w:r>
        <w:rPr>
          <w:sz w:val="22"/>
        </w:rPr>
        <w:t>tambahkan</w:t>
      </w:r>
      <w:r>
        <w:rPr>
          <w:spacing w:val="-2"/>
          <w:sz w:val="22"/>
        </w:rPr>
        <w:t xml:space="preserve"> </w:t>
      </w:r>
      <w:r>
        <w:rPr>
          <w:sz w:val="22"/>
        </w:rPr>
        <w:t>code</w:t>
      </w:r>
      <w:r>
        <w:rPr>
          <w:spacing w:val="-1"/>
          <w:sz w:val="22"/>
        </w:rPr>
        <w:t xml:space="preserve"> </w:t>
      </w:r>
      <w:r>
        <w:rPr>
          <w:sz w:val="22"/>
        </w:rPr>
        <w:t>sebagai</w:t>
      </w:r>
      <w:r>
        <w:rPr>
          <w:spacing w:val="-2"/>
          <w:sz w:val="22"/>
        </w:rPr>
        <w:t xml:space="preserve"> </w:t>
      </w:r>
      <w:r>
        <w:rPr>
          <w:sz w:val="22"/>
        </w:rPr>
        <w:t>berikut</w:t>
      </w:r>
      <w:r>
        <w:rPr>
          <w:spacing w:val="-5"/>
          <w:sz w:val="22"/>
        </w:rPr>
        <w:t xml:space="preserve"> </w:t>
      </w:r>
      <w:r>
        <w:rPr>
          <w:spacing w:val="-10"/>
          <w:sz w:val="22"/>
        </w:rPr>
        <w:t>:</w:t>
      </w:r>
    </w:p>
    <w:p w14:paraId="007E98D3">
      <w:pPr>
        <w:pStyle w:val="4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4889500" cy="3326765"/>
            <wp:effectExtent l="0" t="0" r="0" b="0"/>
            <wp:docPr id="75" name="Imag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506" cy="332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FB78">
      <w:pPr>
        <w:pStyle w:val="4"/>
        <w:spacing w:before="11"/>
      </w:pPr>
    </w:p>
    <w:p w14:paraId="07BF4D07">
      <w:pPr>
        <w:pStyle w:val="8"/>
        <w:numPr>
          <w:numId w:val="0"/>
        </w:numPr>
        <w:tabs>
          <w:tab w:val="left" w:pos="742"/>
        </w:tabs>
        <w:spacing w:before="0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5400675" cy="5000625"/>
            <wp:effectExtent l="0" t="0" r="9525" b="3175"/>
            <wp:docPr id="1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54A52">
      <w:pPr>
        <w:pStyle w:val="8"/>
        <w:numPr>
          <w:ilvl w:val="1"/>
          <w:numId w:val="1"/>
        </w:numPr>
        <w:tabs>
          <w:tab w:val="left" w:pos="742"/>
        </w:tabs>
        <w:spacing w:before="0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Uji</w:t>
      </w:r>
      <w:r>
        <w:rPr>
          <w:spacing w:val="-1"/>
          <w:sz w:val="22"/>
        </w:rPr>
        <w:t xml:space="preserve"> </w:t>
      </w:r>
      <w:r>
        <w:rPr>
          <w:sz w:val="22"/>
        </w:rPr>
        <w:t>coba sign in</w:t>
      </w:r>
      <w:r>
        <w:rPr>
          <w:spacing w:val="-1"/>
          <w:sz w:val="22"/>
        </w:rPr>
        <w:t xml:space="preserve"> </w:t>
      </w:r>
      <w:r>
        <w:rPr>
          <w:sz w:val="22"/>
        </w:rPr>
        <w:t>dan</w:t>
      </w:r>
      <w:r>
        <w:rPr>
          <w:spacing w:val="-1"/>
          <w:sz w:val="22"/>
        </w:rPr>
        <w:t xml:space="preserve"> </w:t>
      </w:r>
      <w:r>
        <w:rPr>
          <w:sz w:val="22"/>
        </w:rPr>
        <w:t>sign</w:t>
      </w:r>
      <w:r>
        <w:rPr>
          <w:spacing w:val="-1"/>
          <w:sz w:val="22"/>
        </w:rPr>
        <w:t xml:space="preserve"> </w:t>
      </w:r>
      <w:r>
        <w:rPr>
          <w:spacing w:val="-5"/>
          <w:sz w:val="22"/>
        </w:rPr>
        <w:t>out</w:t>
      </w:r>
    </w:p>
    <w:p w14:paraId="0F31A089">
      <w:pPr>
        <w:pStyle w:val="8"/>
        <w:numPr>
          <w:ilvl w:val="2"/>
          <w:numId w:val="1"/>
        </w:numPr>
        <w:tabs>
          <w:tab w:val="left" w:pos="1462"/>
        </w:tabs>
        <w:spacing w:before="13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Jalankan</w:t>
      </w:r>
      <w:r>
        <w:rPr>
          <w:spacing w:val="-3"/>
          <w:sz w:val="22"/>
        </w:rPr>
        <w:t xml:space="preserve"> </w:t>
      </w:r>
      <w:r>
        <w:rPr>
          <w:sz w:val="22"/>
        </w:rPr>
        <w:t>Kembali npm</w:t>
      </w:r>
      <w:r>
        <w:rPr>
          <w:spacing w:val="-2"/>
          <w:sz w:val="22"/>
        </w:rPr>
        <w:t xml:space="preserve"> </w:t>
      </w:r>
      <w:r>
        <w:rPr>
          <w:sz w:val="22"/>
        </w:rPr>
        <w:t>run</w:t>
      </w:r>
      <w:r>
        <w:rPr>
          <w:spacing w:val="-2"/>
          <w:sz w:val="22"/>
        </w:rPr>
        <w:t xml:space="preserve"> </w:t>
      </w:r>
      <w:r>
        <w:rPr>
          <w:spacing w:val="-5"/>
          <w:sz w:val="22"/>
        </w:rPr>
        <w:t>dev</w:t>
      </w:r>
    </w:p>
    <w:p w14:paraId="307722F8">
      <w:pPr>
        <w:pStyle w:val="8"/>
        <w:spacing w:after="0" w:line="240" w:lineRule="auto"/>
        <w:jc w:val="left"/>
        <w:rPr>
          <w:sz w:val="22"/>
        </w:rPr>
      </w:pPr>
    </w:p>
    <w:p w14:paraId="559028C8">
      <w:pPr>
        <w:pStyle w:val="8"/>
        <w:spacing w:after="0" w:line="240" w:lineRule="auto"/>
        <w:jc w:val="left"/>
        <w:rPr>
          <w:sz w:val="22"/>
        </w:rPr>
        <w:sectPr>
          <w:pgSz w:w="11910" w:h="16840"/>
          <w:pgMar w:top="1400" w:right="1133" w:bottom="280" w:left="1417" w:header="720" w:footer="720" w:gutter="0"/>
          <w:cols w:space="720" w:num="1"/>
        </w:sectPr>
      </w:pPr>
    </w:p>
    <w:p w14:paraId="39EB2723">
      <w:pPr>
        <w:pStyle w:val="8"/>
        <w:numPr>
          <w:ilvl w:val="2"/>
          <w:numId w:val="1"/>
        </w:numPr>
        <w:tabs>
          <w:tab w:val="left" w:pos="1462"/>
        </w:tabs>
        <w:spacing w:before="22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213995</wp:posOffset>
            </wp:positionV>
            <wp:extent cx="4723765" cy="1324610"/>
            <wp:effectExtent l="0" t="0" r="0" b="0"/>
            <wp:wrapTopAndBottom/>
            <wp:docPr id="76" name="Imag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3995" cy="1324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Jalankan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localhost</w:t>
      </w:r>
    </w:p>
    <w:p w14:paraId="6F78B043">
      <w:pPr>
        <w:pStyle w:val="8"/>
        <w:numPr>
          <w:numId w:val="0"/>
        </w:numPr>
        <w:tabs>
          <w:tab w:val="left" w:pos="1462"/>
        </w:tabs>
        <w:spacing w:before="220" w:after="12" w:line="240" w:lineRule="auto"/>
        <w:ind w:left="110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5937885" cy="556260"/>
            <wp:effectExtent l="0" t="0" r="5715" b="2540"/>
            <wp:docPr id="1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FCF9D">
      <w:pPr>
        <w:pStyle w:val="8"/>
        <w:numPr>
          <w:ilvl w:val="2"/>
          <w:numId w:val="1"/>
        </w:numPr>
        <w:tabs>
          <w:tab w:val="left" w:pos="1462"/>
        </w:tabs>
        <w:spacing w:before="220" w:after="12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Klik</w:t>
      </w:r>
      <w:r>
        <w:rPr>
          <w:spacing w:val="-2"/>
          <w:sz w:val="22"/>
        </w:rPr>
        <w:t xml:space="preserve"> </w:t>
      </w:r>
      <w:r>
        <w:rPr>
          <w:sz w:val="22"/>
        </w:rPr>
        <w:t>sign</w:t>
      </w:r>
      <w:r>
        <w:rPr>
          <w:spacing w:val="-1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dan</w:t>
      </w:r>
      <w:r>
        <w:rPr>
          <w:spacing w:val="-1"/>
          <w:sz w:val="22"/>
        </w:rPr>
        <w:t xml:space="preserve"> </w:t>
      </w:r>
      <w:r>
        <w:rPr>
          <w:sz w:val="22"/>
        </w:rPr>
        <w:t>isikan</w:t>
      </w:r>
      <w:r>
        <w:rPr>
          <w:spacing w:val="-2"/>
          <w:sz w:val="22"/>
        </w:rPr>
        <w:t xml:space="preserve"> textboxnya</w:t>
      </w:r>
    </w:p>
    <w:p w14:paraId="3A71CAE7">
      <w:pPr>
        <w:pStyle w:val="4"/>
        <w:ind w:left="1463"/>
        <w:rPr>
          <w:sz w:val="20"/>
        </w:rPr>
      </w:pPr>
      <w:r>
        <w:rPr>
          <w:sz w:val="20"/>
        </w:rPr>
        <w:drawing>
          <wp:inline distT="0" distB="0" distL="0" distR="0">
            <wp:extent cx="3608705" cy="3048000"/>
            <wp:effectExtent l="0" t="0" r="0" b="0"/>
            <wp:docPr id="77" name="Imag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007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BF9B">
      <w:pPr>
        <w:pStyle w:val="4"/>
        <w:ind w:left="1463"/>
        <w:rPr>
          <w:sz w:val="20"/>
        </w:rPr>
      </w:pPr>
      <w:r>
        <w:drawing>
          <wp:inline distT="0" distB="0" distL="114300" distR="114300">
            <wp:extent cx="4393565" cy="3116580"/>
            <wp:effectExtent l="0" t="0" r="635" b="7620"/>
            <wp:docPr id="1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93565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63CCC">
      <w:pPr>
        <w:pStyle w:val="8"/>
        <w:numPr>
          <w:ilvl w:val="2"/>
          <w:numId w:val="1"/>
        </w:numPr>
        <w:tabs>
          <w:tab w:val="left" w:pos="1462"/>
        </w:tabs>
        <w:spacing w:before="53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233680</wp:posOffset>
            </wp:positionV>
            <wp:extent cx="4657090" cy="1056005"/>
            <wp:effectExtent l="0" t="0" r="0" b="0"/>
            <wp:wrapTopAndBottom/>
            <wp:docPr id="78" name="Imag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6849" cy="1056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Maka</w:t>
      </w:r>
      <w:r>
        <w:rPr>
          <w:spacing w:val="-3"/>
          <w:sz w:val="22"/>
        </w:rPr>
        <w:t xml:space="preserve"> </w:t>
      </w:r>
      <w:r>
        <w:rPr>
          <w:sz w:val="22"/>
        </w:rPr>
        <w:t>akan</w:t>
      </w:r>
      <w:r>
        <w:rPr>
          <w:spacing w:val="-3"/>
          <w:sz w:val="22"/>
        </w:rPr>
        <w:t xml:space="preserve"> </w:t>
      </w:r>
      <w:r>
        <w:rPr>
          <w:sz w:val="22"/>
        </w:rPr>
        <w:t>muncul</w:t>
      </w:r>
      <w:r>
        <w:rPr>
          <w:spacing w:val="-2"/>
          <w:sz w:val="22"/>
        </w:rPr>
        <w:t xml:space="preserve"> </w:t>
      </w:r>
      <w:r>
        <w:rPr>
          <w:sz w:val="22"/>
        </w:rPr>
        <w:t>tombol</w:t>
      </w:r>
      <w:r>
        <w:rPr>
          <w:spacing w:val="-2"/>
          <w:sz w:val="22"/>
        </w:rPr>
        <w:t xml:space="preserve"> signout</w:t>
      </w:r>
    </w:p>
    <w:p w14:paraId="24D5B702">
      <w:pPr>
        <w:pStyle w:val="4"/>
        <w:spacing w:before="269"/>
        <w:ind w:left="720" w:leftChars="0" w:firstLine="720" w:firstLineChars="0"/>
      </w:pPr>
      <w:r>
        <w:drawing>
          <wp:inline distT="0" distB="0" distL="114300" distR="114300">
            <wp:extent cx="5941695" cy="636905"/>
            <wp:effectExtent l="0" t="0" r="1905" b="10795"/>
            <wp:docPr id="1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11AB2">
      <w:pPr>
        <w:pStyle w:val="4"/>
        <w:spacing w:before="269"/>
      </w:pPr>
    </w:p>
    <w:p w14:paraId="7E2BF685">
      <w:pPr>
        <w:pStyle w:val="8"/>
        <w:numPr>
          <w:ilvl w:val="2"/>
          <w:numId w:val="1"/>
        </w:numPr>
        <w:tabs>
          <w:tab w:val="left" w:pos="1462"/>
        </w:tabs>
        <w:spacing w:before="0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Ketika</w:t>
      </w:r>
      <w:r>
        <w:rPr>
          <w:spacing w:val="-2"/>
          <w:sz w:val="22"/>
        </w:rPr>
        <w:t xml:space="preserve"> </w:t>
      </w:r>
      <w:r>
        <w:rPr>
          <w:sz w:val="22"/>
        </w:rPr>
        <w:t>user</w:t>
      </w:r>
      <w:r>
        <w:rPr>
          <w:spacing w:val="-3"/>
          <w:sz w:val="22"/>
        </w:rPr>
        <w:t xml:space="preserve"> </w:t>
      </w:r>
      <w:r>
        <w:rPr>
          <w:sz w:val="22"/>
        </w:rPr>
        <w:t>klik</w:t>
      </w:r>
      <w:r>
        <w:rPr>
          <w:spacing w:val="-2"/>
          <w:sz w:val="22"/>
        </w:rPr>
        <w:t xml:space="preserve"> </w:t>
      </w:r>
      <w:r>
        <w:rPr>
          <w:sz w:val="22"/>
        </w:rPr>
        <w:t>signout</w:t>
      </w:r>
      <w:r>
        <w:rPr>
          <w:spacing w:val="-2"/>
          <w:sz w:val="22"/>
        </w:rPr>
        <w:t xml:space="preserve"> </w:t>
      </w:r>
      <w:r>
        <w:rPr>
          <w:sz w:val="22"/>
        </w:rPr>
        <w:t>maka</w:t>
      </w:r>
      <w:r>
        <w:rPr>
          <w:spacing w:val="-2"/>
          <w:sz w:val="22"/>
        </w:rPr>
        <w:t xml:space="preserve"> </w:t>
      </w:r>
      <w:r>
        <w:rPr>
          <w:sz w:val="22"/>
        </w:rPr>
        <w:t>akan</w:t>
      </w:r>
      <w:r>
        <w:rPr>
          <w:spacing w:val="-3"/>
          <w:sz w:val="22"/>
        </w:rPr>
        <w:t xml:space="preserve"> </w:t>
      </w:r>
      <w:r>
        <w:rPr>
          <w:sz w:val="22"/>
        </w:rPr>
        <w:t>kembali</w:t>
      </w:r>
      <w:r>
        <w:rPr>
          <w:spacing w:val="-2"/>
          <w:sz w:val="22"/>
        </w:rPr>
        <w:t xml:space="preserve"> </w:t>
      </w:r>
      <w:r>
        <w:rPr>
          <w:sz w:val="22"/>
        </w:rPr>
        <w:t>sign</w:t>
      </w:r>
      <w:r>
        <w:rPr>
          <w:spacing w:val="-1"/>
          <w:sz w:val="22"/>
        </w:rPr>
        <w:t xml:space="preserve"> </w:t>
      </w:r>
      <w:r>
        <w:rPr>
          <w:spacing w:val="-5"/>
          <w:sz w:val="22"/>
        </w:rPr>
        <w:t>in</w:t>
      </w:r>
    </w:p>
    <w:p w14:paraId="7A05BB14">
      <w:pPr>
        <w:pStyle w:val="4"/>
        <w:spacing w:before="37"/>
        <w:rPr>
          <w:sz w:val="20"/>
        </w:rPr>
      </w:pPr>
      <w:r>
        <w:rPr>
          <w:sz w:val="2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207645</wp:posOffset>
            </wp:positionV>
            <wp:extent cx="4640580" cy="1301750"/>
            <wp:effectExtent l="0" t="0" r="0" b="0"/>
            <wp:wrapTopAndBottom/>
            <wp:docPr id="79" name="Imag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674" cy="1301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CE05F8">
      <w:pPr>
        <w:pStyle w:val="4"/>
        <w:spacing w:line="30" w:lineRule="exact"/>
        <w:ind w:left="23"/>
        <w:rPr>
          <w:position w:val="0"/>
          <w:sz w:val="3"/>
        </w:rPr>
      </w:pPr>
    </w:p>
    <w:p w14:paraId="55B13DD2">
      <w:pPr>
        <w:pStyle w:val="4"/>
        <w:spacing w:before="228"/>
        <w:ind w:left="743" w:leftChars="0" w:firstLine="720" w:firstLineChars="0"/>
        <w:rPr>
          <w:w w:val="102"/>
        </w:rPr>
      </w:pPr>
      <w:r>
        <w:drawing>
          <wp:inline distT="0" distB="0" distL="114300" distR="114300">
            <wp:extent cx="5941695" cy="636905"/>
            <wp:effectExtent l="0" t="0" r="1905" b="10795"/>
            <wp:docPr id="1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E0D2C">
      <w:pPr>
        <w:pStyle w:val="4"/>
        <w:spacing w:before="228"/>
        <w:ind w:left="23"/>
        <w:rPr>
          <w:sz w:val="22"/>
        </w:rPr>
      </w:pPr>
      <w:r>
        <w:rPr>
          <w:w w:val="102"/>
        </w:rPr>
        <w:t>D.</w:t>
      </w:r>
      <w:r>
        <w:rPr>
          <w:spacing w:val="12"/>
          <w:w w:val="102"/>
        </w:rPr>
        <w:t xml:space="preserve"> </w:t>
      </w:r>
      <w:r>
        <w:rPr>
          <w:w w:val="102"/>
        </w:rPr>
        <w:t>Menambahkan</w:t>
      </w:r>
      <w:r>
        <w:rPr>
          <w:spacing w:val="10"/>
          <w:w w:val="102"/>
        </w:rPr>
        <w:t xml:space="preserve"> </w:t>
      </w:r>
      <w:r>
        <w:rPr>
          <w:w w:val="102"/>
        </w:rPr>
        <w:t>Data</w:t>
      </w:r>
      <w:r>
        <w:rPr>
          <w:spacing w:val="10"/>
          <w:w w:val="102"/>
        </w:rPr>
        <w:t xml:space="preserve"> </w:t>
      </w:r>
      <w:r>
        <w:rPr>
          <w:w w:val="102"/>
        </w:rPr>
        <w:t>Tambahan</w:t>
      </w:r>
      <w:r>
        <w:rPr>
          <w:spacing w:val="11"/>
          <w:w w:val="102"/>
        </w:rPr>
        <w:t xml:space="preserve"> </w:t>
      </w:r>
      <w:r>
        <w:rPr>
          <w:w w:val="102"/>
        </w:rPr>
        <w:t>(Full</w:t>
      </w:r>
      <w:r>
        <w:rPr>
          <w:spacing w:val="10"/>
          <w:w w:val="102"/>
        </w:rPr>
        <w:t xml:space="preserve"> </w:t>
      </w:r>
      <w:r>
        <w:rPr>
          <w:spacing w:val="-2"/>
          <w:w w:val="102"/>
        </w:rPr>
        <w:t>Name)</w:t>
      </w:r>
      <w:r>
        <w:rPr>
          <w:sz w:val="22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1890395</wp:posOffset>
            </wp:positionH>
            <wp:positionV relativeFrom="paragraph">
              <wp:posOffset>341630</wp:posOffset>
            </wp:positionV>
            <wp:extent cx="3808095" cy="4079875"/>
            <wp:effectExtent l="0" t="0" r="0" b="0"/>
            <wp:wrapTopAndBottom/>
            <wp:docPr id="87" name="Imag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8084" cy="4080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Buka</w:t>
      </w:r>
      <w:r>
        <w:rPr>
          <w:spacing w:val="-3"/>
          <w:sz w:val="22"/>
        </w:rPr>
        <w:t xml:space="preserve"> </w:t>
      </w:r>
      <w:r>
        <w:rPr>
          <w:sz w:val="22"/>
        </w:rPr>
        <w:t>file</w:t>
      </w:r>
      <w:r>
        <w:rPr>
          <w:spacing w:val="-1"/>
          <w:sz w:val="22"/>
        </w:rPr>
        <w:t xml:space="preserve"> </w:t>
      </w:r>
      <w:r>
        <w:rPr>
          <w:sz w:val="22"/>
        </w:rPr>
        <w:t>[...nextauth].js</w:t>
      </w:r>
      <w:r>
        <w:rPr>
          <w:spacing w:val="-1"/>
          <w:sz w:val="22"/>
        </w:rPr>
        <w:t xml:space="preserve"> </w:t>
      </w:r>
      <w:r>
        <w:rPr>
          <w:sz w:val="22"/>
        </w:rPr>
        <w:t>dan</w:t>
      </w:r>
      <w:r>
        <w:rPr>
          <w:spacing w:val="-3"/>
          <w:sz w:val="22"/>
        </w:rPr>
        <w:t xml:space="preserve"> </w:t>
      </w:r>
      <w:r>
        <w:rPr>
          <w:sz w:val="22"/>
        </w:rPr>
        <w:t>tambahkan</w:t>
      </w:r>
      <w:r>
        <w:rPr>
          <w:spacing w:val="-3"/>
          <w:sz w:val="22"/>
        </w:rPr>
        <w:t xml:space="preserve"> </w:t>
      </w:r>
      <w:r>
        <w:rPr>
          <w:sz w:val="22"/>
        </w:rPr>
        <w:t>code</w:t>
      </w:r>
      <w:r>
        <w:rPr>
          <w:spacing w:val="-1"/>
          <w:sz w:val="22"/>
        </w:rPr>
        <w:t xml:space="preserve"> </w:t>
      </w:r>
      <w:r>
        <w:rPr>
          <w:sz w:val="22"/>
        </w:rPr>
        <w:t>pada</w:t>
      </w:r>
      <w:r>
        <w:rPr>
          <w:spacing w:val="-2"/>
          <w:sz w:val="22"/>
        </w:rPr>
        <w:t xml:space="preserve"> </w:t>
      </w:r>
      <w:r>
        <w:rPr>
          <w:sz w:val="22"/>
        </w:rPr>
        <w:t>line</w:t>
      </w:r>
      <w:r>
        <w:rPr>
          <w:spacing w:val="-2"/>
          <w:sz w:val="22"/>
        </w:rPr>
        <w:t xml:space="preserve"> </w:t>
      </w:r>
      <w:r>
        <w:rPr>
          <w:spacing w:val="-5"/>
          <w:sz w:val="22"/>
        </w:rPr>
        <w:t>22</w:t>
      </w:r>
    </w:p>
    <w:p w14:paraId="0AFA28D2">
      <w:pPr>
        <w:pStyle w:val="4"/>
        <w:spacing w:before="92"/>
      </w:pPr>
    </w:p>
    <w:p w14:paraId="72417971">
      <w:pPr>
        <w:pStyle w:val="8"/>
        <w:numPr>
          <w:ilvl w:val="2"/>
          <w:numId w:val="1"/>
        </w:numPr>
        <w:tabs>
          <w:tab w:val="left" w:pos="1462"/>
        </w:tabs>
        <w:spacing w:before="0" w:after="0" w:line="240" w:lineRule="auto"/>
        <w:ind w:left="1462" w:right="0" w:hanging="359"/>
        <w:jc w:val="left"/>
        <w:rPr>
          <w:sz w:val="22"/>
        </w:rPr>
      </w:pPr>
      <w:r>
        <w:drawing>
          <wp:inline distT="0" distB="0" distL="114300" distR="114300">
            <wp:extent cx="4363085" cy="4982210"/>
            <wp:effectExtent l="0" t="0" r="5715" b="8890"/>
            <wp:docPr id="1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63085" cy="498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A36E0">
      <w:pPr>
        <w:pStyle w:val="8"/>
        <w:numPr>
          <w:ilvl w:val="2"/>
          <w:numId w:val="1"/>
        </w:numPr>
        <w:tabs>
          <w:tab w:val="left" w:pos="1462"/>
        </w:tabs>
        <w:spacing w:before="0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1870710</wp:posOffset>
            </wp:positionH>
            <wp:positionV relativeFrom="paragraph">
              <wp:posOffset>200025</wp:posOffset>
            </wp:positionV>
            <wp:extent cx="4582160" cy="3254375"/>
            <wp:effectExtent l="0" t="0" r="0" b="0"/>
            <wp:wrapTopAndBottom/>
            <wp:docPr id="88" name="Imag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2040" cy="3254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Pada</w:t>
      </w:r>
      <w:r>
        <w:rPr>
          <w:spacing w:val="-6"/>
          <w:sz w:val="22"/>
        </w:rPr>
        <w:t xml:space="preserve"> </w:t>
      </w:r>
      <w:r>
        <w:rPr>
          <w:sz w:val="22"/>
        </w:rPr>
        <w:t>callbacks</w:t>
      </w:r>
      <w:r>
        <w:rPr>
          <w:spacing w:val="-2"/>
          <w:sz w:val="22"/>
        </w:rPr>
        <w:t xml:space="preserve"> </w:t>
      </w:r>
      <w:r>
        <w:rPr>
          <w:sz w:val="22"/>
        </w:rPr>
        <w:t>modifikasi</w:t>
      </w:r>
      <w:r>
        <w:rPr>
          <w:spacing w:val="-3"/>
          <w:sz w:val="22"/>
        </w:rPr>
        <w:t xml:space="preserve"> </w:t>
      </w:r>
      <w:r>
        <w:rPr>
          <w:sz w:val="22"/>
        </w:rPr>
        <w:t>codenya</w:t>
      </w:r>
      <w:r>
        <w:rPr>
          <w:spacing w:val="-2"/>
          <w:sz w:val="22"/>
        </w:rPr>
        <w:t xml:space="preserve"> </w:t>
      </w:r>
      <w:r>
        <w:rPr>
          <w:sz w:val="22"/>
        </w:rPr>
        <w:t>menjadi</w:t>
      </w:r>
      <w:r>
        <w:rPr>
          <w:spacing w:val="-2"/>
          <w:sz w:val="22"/>
        </w:rPr>
        <w:t xml:space="preserve"> </w:t>
      </w:r>
      <w:r>
        <w:rPr>
          <w:sz w:val="22"/>
        </w:rPr>
        <w:t>berikut</w:t>
      </w:r>
      <w:r>
        <w:rPr>
          <w:spacing w:val="-4"/>
          <w:sz w:val="22"/>
        </w:rPr>
        <w:t xml:space="preserve"> </w:t>
      </w:r>
      <w:r>
        <w:rPr>
          <w:spacing w:val="-10"/>
          <w:sz w:val="22"/>
        </w:rPr>
        <w:t>:</w:t>
      </w:r>
    </w:p>
    <w:p w14:paraId="0C6FDC15">
      <w:pPr>
        <w:pStyle w:val="8"/>
        <w:spacing w:after="0" w:line="240" w:lineRule="auto"/>
        <w:jc w:val="left"/>
        <w:rPr>
          <w:sz w:val="22"/>
        </w:rPr>
      </w:pPr>
    </w:p>
    <w:p w14:paraId="5E47AAF2">
      <w:pPr>
        <w:pStyle w:val="8"/>
        <w:spacing w:after="0" w:line="240" w:lineRule="auto"/>
        <w:jc w:val="left"/>
        <w:rPr>
          <w:sz w:val="22"/>
        </w:rPr>
        <w:sectPr>
          <w:pgSz w:w="11910" w:h="16840"/>
          <w:pgMar w:top="1640" w:right="1133" w:bottom="280" w:left="1417" w:header="720" w:footer="720" w:gutter="0"/>
          <w:cols w:space="720" w:num="1"/>
        </w:sectPr>
      </w:pPr>
    </w:p>
    <w:p w14:paraId="0B613E5F">
      <w:pPr>
        <w:pStyle w:val="8"/>
        <w:numPr>
          <w:numId w:val="0"/>
        </w:numPr>
        <w:tabs>
          <w:tab w:val="left" w:pos="1462"/>
        </w:tabs>
        <w:spacing w:before="22" w:after="0" w:line="240" w:lineRule="auto"/>
        <w:ind w:left="110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3437255" cy="3048000"/>
            <wp:effectExtent l="0" t="0" r="4445" b="0"/>
            <wp:docPr id="1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3725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3D1A9">
      <w:pPr>
        <w:pStyle w:val="8"/>
        <w:numPr>
          <w:ilvl w:val="2"/>
          <w:numId w:val="1"/>
        </w:numPr>
        <w:tabs>
          <w:tab w:val="left" w:pos="1462"/>
        </w:tabs>
        <w:spacing w:before="22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1899285</wp:posOffset>
                </wp:positionH>
                <wp:positionV relativeFrom="paragraph">
                  <wp:posOffset>226695</wp:posOffset>
                </wp:positionV>
                <wp:extent cx="3451225" cy="8556625"/>
                <wp:effectExtent l="0" t="0" r="0" b="0"/>
                <wp:wrapTopAndBottom/>
                <wp:docPr id="89" name="Group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1225" cy="8556625"/>
                          <a:chOff x="0" y="0"/>
                          <a:chExt cx="3451225" cy="8556625"/>
                        </a:xfrm>
                      </wpg:grpSpPr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1184" cy="40227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12" y="4037793"/>
                            <a:ext cx="3301891" cy="4518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9.55pt;margin-top:17.85pt;height:673.75pt;width:271.75pt;mso-position-horizontal-relative:page;mso-wrap-distance-bottom:0pt;mso-wrap-distance-top:0pt;z-index:-251644928;mso-width-relative:page;mso-height-relative:page;" coordsize="3451225,8556625" o:gfxdata="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">
                <o:lock v:ext="edit" aspectratio="f"/>
                <v:shape id="Image 90" o:spid="_x0000_s1026" o:spt="75" type="#_x0000_t75" style="position:absolute;left:0;top:0;height:4022794;width:3451184;" filled="f" o:preferrelative="t" stroked="f" coordsize="21600,21600" o:gfxdata="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J4/E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1" o:title=""/>
                  <o:lock v:ext="edit" aspectratio="f"/>
                </v:shape>
                <v:shape id="Image 91" o:spid="_x0000_s1026" o:spt="75" type="#_x0000_t75" style="position:absolute;left:57612;top:4037793;height:4518660;width:3301891;" filled="f" o:preferrelative="t" stroked="f" coordsize="21600,21600" o:gfxdata="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gx9z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2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sz w:val="22"/>
        </w:rPr>
        <w:t>Modifikasi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navbar.module.scss</w:t>
      </w:r>
    </w:p>
    <w:p w14:paraId="78CCB74F">
      <w:pPr>
        <w:pStyle w:val="8"/>
        <w:spacing w:after="0" w:line="240" w:lineRule="auto"/>
        <w:jc w:val="left"/>
        <w:rPr>
          <w:sz w:val="22"/>
        </w:rPr>
        <w:sectPr>
          <w:pgSz w:w="11910" w:h="16840"/>
          <w:pgMar w:top="1400" w:right="1133" w:bottom="280" w:left="1417" w:header="720" w:footer="720" w:gutter="0"/>
          <w:cols w:space="720" w:num="1"/>
        </w:sect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5573"/>
        <w:gridCol w:w="4003"/>
      </w:tblGrid>
      <w:tr w14:paraId="73860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573" w:type="dxa"/>
          </w:tcPr>
          <w:p w14:paraId="66DD47C1">
            <w:pPr>
              <w:pStyle w:val="8"/>
              <w:numPr>
                <w:numId w:val="0"/>
              </w:numPr>
              <w:tabs>
                <w:tab w:val="left" w:pos="1462"/>
              </w:tabs>
              <w:spacing w:before="22" w:after="0" w:line="240" w:lineRule="auto"/>
              <w:ind w:right="0" w:rightChars="0"/>
              <w:jc w:val="center"/>
              <w:rPr>
                <w:sz w:val="22"/>
                <w:vertAlign w:val="baseline"/>
              </w:rPr>
            </w:pPr>
            <w:r>
              <w:drawing>
                <wp:inline distT="0" distB="0" distL="114300" distR="114300">
                  <wp:extent cx="3159760" cy="4107815"/>
                  <wp:effectExtent l="0" t="0" r="2540" b="6985"/>
                  <wp:docPr id="17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9760" cy="410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3" w:type="dxa"/>
          </w:tcPr>
          <w:p w14:paraId="74D07ED4">
            <w:pPr>
              <w:pStyle w:val="8"/>
              <w:numPr>
                <w:numId w:val="0"/>
              </w:numPr>
              <w:tabs>
                <w:tab w:val="left" w:pos="1462"/>
              </w:tabs>
              <w:spacing w:before="22" w:after="0" w:line="240" w:lineRule="auto"/>
              <w:ind w:right="0" w:rightChars="0"/>
              <w:jc w:val="left"/>
              <w:rPr>
                <w:sz w:val="22"/>
                <w:vertAlign w:val="baseline"/>
              </w:rPr>
            </w:pPr>
            <w:r>
              <w:drawing>
                <wp:inline distT="0" distB="0" distL="114300" distR="114300">
                  <wp:extent cx="1744980" cy="4154170"/>
                  <wp:effectExtent l="0" t="0" r="7620" b="11430"/>
                  <wp:docPr id="17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980" cy="4154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CFB173">
      <w:pPr>
        <w:pStyle w:val="8"/>
        <w:numPr>
          <w:numId w:val="0"/>
        </w:numPr>
        <w:tabs>
          <w:tab w:val="left" w:pos="1462"/>
        </w:tabs>
        <w:spacing w:before="22" w:after="0" w:line="240" w:lineRule="auto"/>
        <w:ind w:left="1103" w:leftChars="0" w:right="0" w:rightChars="0"/>
        <w:jc w:val="left"/>
        <w:rPr>
          <w:sz w:val="22"/>
        </w:rPr>
      </w:pPr>
    </w:p>
    <w:p w14:paraId="76F5DA45">
      <w:pPr>
        <w:pStyle w:val="8"/>
        <w:numPr>
          <w:ilvl w:val="2"/>
          <w:numId w:val="1"/>
        </w:numPr>
        <w:tabs>
          <w:tab w:val="left" w:pos="1462"/>
        </w:tabs>
        <w:spacing w:before="22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3"/>
          <w:sz w:val="22"/>
        </w:rPr>
        <w:t xml:space="preserve"> </w:t>
      </w:r>
      <w:r>
        <w:rPr>
          <w:sz w:val="22"/>
        </w:rPr>
        <w:t>index.tsx</w:t>
      </w:r>
      <w:r>
        <w:rPr>
          <w:spacing w:val="-2"/>
          <w:sz w:val="22"/>
        </w:rPr>
        <w:t xml:space="preserve"> </w:t>
      </w:r>
      <w:r>
        <w:rPr>
          <w:sz w:val="22"/>
        </w:rPr>
        <w:t>pada</w:t>
      </w:r>
      <w:r>
        <w:rPr>
          <w:spacing w:val="-2"/>
          <w:sz w:val="22"/>
        </w:rPr>
        <w:t xml:space="preserve"> </w:t>
      </w:r>
      <w:r>
        <w:rPr>
          <w:sz w:val="22"/>
        </w:rPr>
        <w:t>folder</w:t>
      </w:r>
      <w:r>
        <w:rPr>
          <w:spacing w:val="-2"/>
          <w:sz w:val="22"/>
        </w:rPr>
        <w:t xml:space="preserve"> components/layouts/navbar</w:t>
      </w:r>
    </w:p>
    <w:p w14:paraId="68BFD420">
      <w:pPr>
        <w:pStyle w:val="4"/>
        <w:spacing w:before="38"/>
        <w:rPr>
          <w:sz w:val="20"/>
        </w:rPr>
      </w:pPr>
      <w:r>
        <w:rPr>
          <w:sz w:val="20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208280</wp:posOffset>
            </wp:positionV>
            <wp:extent cx="4342130" cy="4288790"/>
            <wp:effectExtent l="0" t="0" r="0" b="0"/>
            <wp:wrapTopAndBottom/>
            <wp:docPr id="92" name="Imag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2145" cy="4288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18E384">
      <w:pPr>
        <w:pStyle w:val="8"/>
        <w:numPr>
          <w:numId w:val="0"/>
        </w:numPr>
        <w:tabs>
          <w:tab w:val="left" w:pos="1462"/>
        </w:tabs>
        <w:spacing w:before="290" w:after="11" w:line="240" w:lineRule="auto"/>
        <w:ind w:left="110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5819775" cy="5781675"/>
            <wp:effectExtent l="0" t="0" r="9525" b="9525"/>
            <wp:docPr id="17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2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2C787">
      <w:pPr>
        <w:pStyle w:val="8"/>
        <w:numPr>
          <w:ilvl w:val="2"/>
          <w:numId w:val="1"/>
        </w:numPr>
        <w:tabs>
          <w:tab w:val="left" w:pos="1462"/>
        </w:tabs>
        <w:spacing w:before="290" w:after="11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Jalankan</w:t>
      </w:r>
      <w:r>
        <w:rPr>
          <w:spacing w:val="-2"/>
          <w:sz w:val="22"/>
        </w:rPr>
        <w:t xml:space="preserve"> </w:t>
      </w:r>
      <w:r>
        <w:rPr>
          <w:sz w:val="22"/>
        </w:rPr>
        <w:t>browser</w:t>
      </w:r>
      <w:r>
        <w:rPr>
          <w:spacing w:val="-2"/>
          <w:sz w:val="22"/>
        </w:rPr>
        <w:t xml:space="preserve"> </w:t>
      </w:r>
      <w:r>
        <w:rPr>
          <w:sz w:val="22"/>
        </w:rPr>
        <w:t>pada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localhost</w:t>
      </w:r>
    </w:p>
    <w:p w14:paraId="0683495D">
      <w:pPr>
        <w:pStyle w:val="4"/>
        <w:ind w:left="1463"/>
        <w:rPr>
          <w:sz w:val="20"/>
        </w:rPr>
      </w:pPr>
      <w:r>
        <w:rPr>
          <w:sz w:val="20"/>
        </w:rPr>
        <w:drawing>
          <wp:inline distT="0" distB="0" distL="0" distR="0">
            <wp:extent cx="4079240" cy="1456055"/>
            <wp:effectExtent l="0" t="0" r="0" b="0"/>
            <wp:docPr id="93" name="Imag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9349" cy="145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229C">
      <w:pPr>
        <w:pStyle w:val="4"/>
        <w:spacing w:before="39"/>
      </w:pPr>
      <w:r>
        <w:drawing>
          <wp:inline distT="0" distB="0" distL="114300" distR="114300">
            <wp:extent cx="5932805" cy="819150"/>
            <wp:effectExtent l="0" t="0" r="10795" b="6350"/>
            <wp:docPr id="18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2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EB128">
      <w:pPr>
        <w:pStyle w:val="8"/>
        <w:numPr>
          <w:ilvl w:val="2"/>
          <w:numId w:val="1"/>
        </w:numPr>
        <w:tabs>
          <w:tab w:val="left" w:pos="1462"/>
        </w:tabs>
        <w:spacing w:before="0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3141345</wp:posOffset>
            </wp:positionH>
            <wp:positionV relativeFrom="paragraph">
              <wp:posOffset>199390</wp:posOffset>
            </wp:positionV>
            <wp:extent cx="2157730" cy="1793240"/>
            <wp:effectExtent l="0" t="0" r="0" b="0"/>
            <wp:wrapTopAndBottom/>
            <wp:docPr id="94" name="Imag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7603" cy="1793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Lakukan</w:t>
      </w:r>
      <w:r>
        <w:rPr>
          <w:spacing w:val="-2"/>
          <w:sz w:val="22"/>
        </w:rPr>
        <w:t xml:space="preserve"> </w:t>
      </w:r>
      <w:r>
        <w:rPr>
          <w:sz w:val="22"/>
        </w:rPr>
        <w:t>sign</w:t>
      </w:r>
      <w:r>
        <w:rPr>
          <w:spacing w:val="-1"/>
          <w:sz w:val="22"/>
        </w:rPr>
        <w:t xml:space="preserve"> </w:t>
      </w:r>
      <w:r>
        <w:rPr>
          <w:spacing w:val="-5"/>
          <w:sz w:val="22"/>
        </w:rPr>
        <w:t>in</w:t>
      </w:r>
    </w:p>
    <w:p w14:paraId="28D35B49">
      <w:pPr>
        <w:pStyle w:val="4"/>
        <w:ind w:left="1463"/>
        <w:rPr>
          <w:sz w:val="20"/>
        </w:rPr>
      </w:pPr>
      <w:r>
        <w:drawing>
          <wp:inline distT="0" distB="0" distL="114300" distR="114300">
            <wp:extent cx="3232785" cy="2188210"/>
            <wp:effectExtent l="0" t="0" r="5715" b="8890"/>
            <wp:docPr id="18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2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32785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91AFA">
      <w:pPr>
        <w:pStyle w:val="4"/>
        <w:ind w:left="1463"/>
        <w:rPr>
          <w:sz w:val="20"/>
        </w:rPr>
      </w:pPr>
    </w:p>
    <w:p w14:paraId="76BDA3A1">
      <w:pPr>
        <w:pStyle w:val="4"/>
        <w:ind w:left="1463"/>
        <w:rPr>
          <w:sz w:val="20"/>
        </w:rPr>
      </w:pPr>
      <w:r>
        <w:rPr>
          <w:sz w:val="20"/>
        </w:rPr>
        <w:drawing>
          <wp:inline distT="0" distB="0" distL="0" distR="0">
            <wp:extent cx="4144010" cy="1428750"/>
            <wp:effectExtent l="0" t="0" r="0" b="0"/>
            <wp:docPr id="95" name="Imag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4064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978C">
      <w:pPr>
        <w:pStyle w:val="4"/>
        <w:rPr>
          <w:sz w:val="20"/>
        </w:rPr>
      </w:pPr>
    </w:p>
    <w:p w14:paraId="09F31E45">
      <w:pPr>
        <w:pStyle w:val="4"/>
        <w:spacing w:before="51"/>
      </w:pPr>
      <w:r>
        <w:drawing>
          <wp:inline distT="0" distB="0" distL="114300" distR="114300">
            <wp:extent cx="5937250" cy="894715"/>
            <wp:effectExtent l="0" t="0" r="6350" b="6985"/>
            <wp:docPr id="18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2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1F4B3">
      <w:pPr>
        <w:pStyle w:val="4"/>
        <w:spacing w:before="51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216535</wp:posOffset>
                </wp:positionV>
                <wp:extent cx="5732780" cy="19685"/>
                <wp:effectExtent l="0" t="0" r="0" b="0"/>
                <wp:wrapTopAndBottom/>
                <wp:docPr id="96" name="Group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7.05pt;height:1.55pt;width:451.4pt;mso-position-horizontal-relative:page;mso-wrap-distance-bottom:0pt;mso-wrap-distance-top:0pt;z-index:-251643904;mso-width-relative:page;mso-height-relative:page;" coordsize="5732780,19685" o:gfxdata="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">
                <o:lock v:ext="edit" aspectratio="f"/>
                <v:shape id="Graphic 97" o:spid="_x0000_s1026" o:spt="100" style="position:absolute;left:0;top:0;height:19050;width:5731510;" fillcolor="#9F9F9F" filled="t" stroked="f" coordsize="5731510,19050" o:gfxdata="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AiaIe8AAAA&#10;2wAAAA8AAAAAAAAAAQAgAAAAIgAAAGRycy9kb3ducmV2LnhtbFBLAQIUABQAAAAIAIdO4kAzLwWe&#10;OwAAADkAAAAQAAAAAAAAAAEAIAAAAAsBAABkcnMvc2hhcGV4bWwueG1sUEsFBgAAAAAGAAYAWwEA&#10;ALUDAAAAAA==&#10;" path="m5731497,0l0,0,0,254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5729859;top:253;height:2540;width:2540;" fillcolor="#E2E2E2" filled="t" stroked="f" coordsize="2540,2540" o:gfxdata="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EPR0W2AAAA2wAAAA8A&#10;AAAAAAAAAQAgAAAAIgAAAGRycy9kb3ducmV2LnhtbFBLAQIUABQAAAAIAIdO4kAzLwWeOwAAADkA&#10;AAAQAAAAAAAAAAEAIAAAAAUBAABkcnMvc2hhcGV4bWwueG1sUEsFBgAAAAAGAAYAWwEAAK8DAAAA&#10;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" o:spid="_x0000_s1026" o:spt="100" style="position:absolute;left:0;top:253;height:16510;width:5732780;" fillcolor="#9F9F9F" filled="t" stroked="f" coordsize="5732780,16510" o:gfxdata="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3PpB0&#10;wAAAANsAAAAPAAAAAAAAAAEAIAAAACIAAABkcnMvZG93bnJldi54bWxQSwECFAAUAAAACACHTuJA&#10;My8FnjsAAAA5AAAAEAAAAAAAAAABACAAAAAPAQAAZHJzL3NoYXBleG1sLnhtbFBLBQYAAAAABgAG&#10;AFsBAAC5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0" o:spid="_x0000_s1026" o:spt="100" style="position:absolute;left:5729859;top:2793;height:13970;width:2540;" fillcolor="#E2E2E2" filled="t" stroked="f" coordsize="2540,13970" o:gfxdata="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uGTvi/&#10;AAAA3AAAAA8AAAAAAAAAAQAgAAAAIgAAAGRycy9kb3ducmV2LnhtbFBLAQIUABQAAAAIAIdO4kAz&#10;LwWeOwAAADkAAAAQAAAAAAAAAAEAIAAAAA4BAABkcnMvc2hhcGV4bWwueG1sUEsFBgAAAAAGAAYA&#10;WwEAALgDAAAAAA=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1" o:spid="_x0000_s1026" o:spt="100" style="position:absolute;left:0;top:16764;height:2540;width:2540;" fillcolor="#9F9F9F" filled="t" stroked="f" coordsize="2540,2540" o:gfxdata="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G1GH65AAAA3AAA&#10;AA8AAAAAAAAAAQAgAAAAIgAAAGRycy9kb3ducmV2LnhtbFBLAQIUABQAAAAIAIdO4kAzLwWeOwAA&#10;ADkAAAAQAAAAAAAAAAEAIAAAAAgBAABkcnMvc2hhcGV4bWwueG1sUEsFBgAAAAAGAAYAWwEAALID&#10;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2" o:spid="_x0000_s1026" o:spt="100" style="position:absolute;left:0;top:16763;height:2540;width:5732780;" fillcolor="#E2E2E2" filled="t" stroked="f" coordsize="5732780,2540" o:gfxdata="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QNTDugAAANwA&#10;AAAPAAAAAAAAAAEAIAAAACIAAABkcnMvZG93bnJldi54bWxQSwECFAAUAAAACACHTuJAMy8FnjsA&#10;AAA5AAAAEAAAAAAAAAABACAAAAAJAQAAZHJzL3NoYXBleG1sLnhtbFBLBQYAAAAABgAGAFsBAACz&#10;AwAAAAA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C976673">
      <w:pPr>
        <w:pStyle w:val="4"/>
        <w:spacing w:before="232"/>
        <w:ind w:left="23"/>
      </w:pPr>
      <w:r>
        <w:rPr>
          <w:color w:val="ADDDFF"/>
          <w:spacing w:val="-303"/>
        </w:rPr>
        <w:t>)</w:t>
      </w:r>
      <w:r>
        <w:rPr>
          <w:color w:val="00A6EC"/>
          <w:spacing w:val="58"/>
        </w:rPr>
        <w:t xml:space="preserve">   </w:t>
      </w:r>
      <w:r>
        <w:t>E.</w:t>
      </w:r>
      <w:r>
        <w:rPr>
          <w:spacing w:val="1"/>
        </w:rPr>
        <w:t xml:space="preserve"> </w:t>
      </w:r>
      <w:r>
        <w:t xml:space="preserve">Proteksi Halaman </w:t>
      </w:r>
      <w:r>
        <w:rPr>
          <w:spacing w:val="-2"/>
        </w:rPr>
        <w:t>Profile</w:t>
      </w:r>
    </w:p>
    <w:p w14:paraId="5752B52F">
      <w:pPr>
        <w:pStyle w:val="4"/>
        <w:spacing w:before="104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250190</wp:posOffset>
                </wp:positionV>
                <wp:extent cx="5732780" cy="19685"/>
                <wp:effectExtent l="0" t="0" r="0" b="0"/>
                <wp:wrapTopAndBottom/>
                <wp:docPr id="103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7pt;height:1.55pt;width:451.4pt;mso-position-horizontal-relative:page;mso-wrap-distance-bottom:0pt;mso-wrap-distance-top:0pt;z-index:-251642880;mso-width-relative:page;mso-height-relative:page;" coordsize="5732780,19685" o:gfxdata="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">
                <o:lock v:ext="edit" aspectratio="f"/>
                <v:shape id="Graphic 104" o:spid="_x0000_s1026" o:spt="100" style="position:absolute;left:0;top:0;height:19050;width:5731510;" fillcolor="#9F9F9F" filled="t" stroked="f" coordsize="5731510,19050" o:gfxdata="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zjSem5AAAA3AAA&#10;AA8AAAAAAAAAAQAgAAAAIgAAAGRycy9kb3ducmV2LnhtbFBLAQIUABQAAAAIAIdO4kAzLwWeOwAA&#10;ADkAAAAQAAAAAAAAAAEAIAAAAAgBAABkcnMvc2hhcGV4bWwueG1sUEsFBgAAAAAGAAYAWwEAALID&#10;AAAAAA==&#10;" path="m5731497,0l0,0,0,266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5" o:spid="_x0000_s1026" o:spt="100" style="position:absolute;left:5729859;top:254;height:2540;width:2540;" fillcolor="#E2E2E2" filled="t" stroked="f" coordsize="2540,2540" o:gfxdata="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ZVkiugAAANwA&#10;AAAPAAAAAAAAAAEAIAAAACIAAABkcnMvZG93bnJldi54bWxQSwECFAAUAAAACACHTuJAMy8FnjsA&#10;AAA5AAAAEAAAAAAAAAABACAAAAAJAQAAZHJzL3NoYXBleG1sLnhtbFBLBQYAAAAABgAGAFsBAACz&#10;AwAAAAA=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6" o:spid="_x0000_s1026" o:spt="100" style="position:absolute;left:0;top:266;height:16510;width:5732780;" fillcolor="#9F9F9F" filled="t" stroked="f" coordsize="5732780,16510" o:gfxdata="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wcA2G/&#10;AAAA3AAAAA8AAAAAAAAAAQAgAAAAIgAAAGRycy9kb3ducmV2LnhtbFBLAQIUABQAAAAIAIdO4kAz&#10;LwWeOwAAADkAAAAQAAAAAAAAAAEAIAAAAA4BAABkcnMvc2hhcGV4bWwueG1sUEsFBgAAAAAGAAYA&#10;WwEAALgDAAAAAA==&#10;" path="m2540,2527l0,2527,0,16497,2540,16497,2540,2527xem5732399,0l5729846,0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7" o:spid="_x0000_s1026" o:spt="100" style="position:absolute;left:5729859;top:2793;height:13970;width:2540;" fillcolor="#E2E2E2" filled="t" stroked="f" coordsize="2540,13970" o:gfxdata="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b9aMvQAA&#10;ANw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0;top:16763;height:2540;width:2540;" fillcolor="#9F9F9F" filled="t" stroked="f" coordsize="2540,2540" o:gfxdata="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j7HjvQAA&#10;ANw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9" o:spid="_x0000_s1026" o:spt="100" style="position:absolute;left:0;top:16763;height:2540;width:5732780;" fillcolor="#E2E2E2" filled="t" stroked="f" coordsize="5732780,2540" o:gfxdata="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+RGsrsAAADc&#10;AAAADwAAAAAAAAABACAAAAAiAAAAZHJzL2Rvd25yZXYueG1sUEsBAhQAFAAAAAgAh07iQDMvBZ47&#10;AAAAOQAAABAAAAAAAAAAAQAgAAAACgEAAGRycy9zaGFwZXhtbC54bWxQSwUGAAAAAAYABgBbAQAA&#10;tA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018452A">
      <w:pPr>
        <w:pStyle w:val="8"/>
        <w:numPr>
          <w:ilvl w:val="0"/>
          <w:numId w:val="1"/>
        </w:numPr>
        <w:tabs>
          <w:tab w:val="left" w:pos="385"/>
        </w:tabs>
        <w:spacing w:before="234" w:after="0" w:line="240" w:lineRule="auto"/>
        <w:ind w:left="385" w:right="0" w:hanging="362"/>
        <w:jc w:val="left"/>
        <w:rPr>
          <w:sz w:val="22"/>
        </w:rPr>
      </w:pPr>
      <w:r>
        <w:rPr>
          <w:sz w:val="22"/>
        </w:rPr>
        <w:t>Buat</w:t>
      </w:r>
      <w:r>
        <w:rPr>
          <w:spacing w:val="-4"/>
          <w:sz w:val="22"/>
        </w:rPr>
        <w:t xml:space="preserve"> </w:t>
      </w:r>
      <w:r>
        <w:rPr>
          <w:sz w:val="22"/>
        </w:rPr>
        <w:t>Halaman</w:t>
      </w:r>
      <w:r>
        <w:rPr>
          <w:spacing w:val="-2"/>
          <w:sz w:val="22"/>
        </w:rPr>
        <w:t xml:space="preserve"> Profile</w:t>
      </w:r>
    </w:p>
    <w:p w14:paraId="2C947877">
      <w:pPr>
        <w:pStyle w:val="8"/>
        <w:numPr>
          <w:ilvl w:val="1"/>
          <w:numId w:val="1"/>
        </w:numPr>
        <w:tabs>
          <w:tab w:val="left" w:pos="1462"/>
        </w:tabs>
        <w:spacing w:before="184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pages/profile/index.tsx</w:t>
      </w:r>
      <w:r>
        <w:rPr>
          <w:spacing w:val="-2"/>
          <w:sz w:val="22"/>
        </w:rPr>
        <w:t xml:space="preserve"> </w:t>
      </w:r>
      <w:r>
        <w:rPr>
          <w:sz w:val="22"/>
        </w:rPr>
        <w:t>dan</w:t>
      </w:r>
      <w:r>
        <w:rPr>
          <w:spacing w:val="-4"/>
          <w:sz w:val="22"/>
        </w:rPr>
        <w:t xml:space="preserve"> </w:t>
      </w:r>
      <w:r>
        <w:rPr>
          <w:sz w:val="22"/>
        </w:rPr>
        <w:t>modifikasi</w:t>
      </w:r>
      <w:r>
        <w:rPr>
          <w:spacing w:val="-3"/>
          <w:sz w:val="22"/>
        </w:rPr>
        <w:t xml:space="preserve"> </w:t>
      </w:r>
      <w:r>
        <w:rPr>
          <w:sz w:val="22"/>
        </w:rPr>
        <w:t>file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index.tsx</w:t>
      </w:r>
    </w:p>
    <w:p w14:paraId="7560C354">
      <w:pPr>
        <w:pStyle w:val="4"/>
        <w:spacing w:before="37"/>
        <w:rPr>
          <w:sz w:val="20"/>
        </w:rPr>
      </w:pPr>
      <w:r>
        <w:rPr>
          <w:sz w:val="20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207645</wp:posOffset>
            </wp:positionV>
            <wp:extent cx="4438015" cy="1926590"/>
            <wp:effectExtent l="0" t="0" r="0" b="0"/>
            <wp:wrapTopAndBottom/>
            <wp:docPr id="110" name="Imag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8012" cy="1926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1558EC">
      <w:pPr>
        <w:pStyle w:val="4"/>
        <w:spacing w:before="73"/>
      </w:pPr>
    </w:p>
    <w:p w14:paraId="6BA6DD68">
      <w:pPr>
        <w:pStyle w:val="8"/>
        <w:numPr>
          <w:numId w:val="0"/>
        </w:numPr>
        <w:tabs>
          <w:tab w:val="left" w:pos="1462"/>
        </w:tabs>
        <w:spacing w:before="0" w:after="0" w:line="240" w:lineRule="auto"/>
        <w:ind w:left="110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ab/>
      </w:r>
      <w:r>
        <w:drawing>
          <wp:inline distT="0" distB="0" distL="114300" distR="114300">
            <wp:extent cx="4537710" cy="2580005"/>
            <wp:effectExtent l="0" t="0" r="8890" b="10795"/>
            <wp:docPr id="18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2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3771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5A842">
      <w:pPr>
        <w:pStyle w:val="8"/>
        <w:numPr>
          <w:ilvl w:val="1"/>
          <w:numId w:val="1"/>
        </w:numPr>
        <w:tabs>
          <w:tab w:val="left" w:pos="1462"/>
        </w:tabs>
        <w:spacing w:before="0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jalankan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browser</w:t>
      </w:r>
    </w:p>
    <w:p w14:paraId="00513402">
      <w:pPr>
        <w:pStyle w:val="4"/>
        <w:spacing w:before="37"/>
        <w:rPr>
          <w:sz w:val="20"/>
        </w:rPr>
      </w:pPr>
      <w:r>
        <w:rPr>
          <w:sz w:val="20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207645</wp:posOffset>
            </wp:positionV>
            <wp:extent cx="4480560" cy="1671320"/>
            <wp:effectExtent l="0" t="0" r="0" b="0"/>
            <wp:wrapTopAndBottom/>
            <wp:docPr id="111" name="Imag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0572" cy="1671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EA3970">
      <w:pPr>
        <w:pStyle w:val="4"/>
        <w:spacing w:before="241"/>
        <w:rPr>
          <w:sz w:val="20"/>
        </w:rPr>
      </w:pPr>
      <w:r>
        <w:drawing>
          <wp:inline distT="0" distB="0" distL="114300" distR="114300">
            <wp:extent cx="5935345" cy="811530"/>
            <wp:effectExtent l="0" t="0" r="8255" b="1270"/>
            <wp:docPr id="18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2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F0BE4">
      <w:pPr>
        <w:pStyle w:val="8"/>
        <w:numPr>
          <w:numId w:val="0"/>
        </w:numPr>
        <w:tabs>
          <w:tab w:val="left" w:pos="385"/>
        </w:tabs>
        <w:spacing w:before="22" w:after="0" w:line="240" w:lineRule="auto"/>
        <w:ind w:left="23" w:leftChars="0" w:right="0" w:rightChars="0"/>
        <w:jc w:val="left"/>
        <w:rPr>
          <w:sz w:val="22"/>
        </w:rPr>
      </w:pPr>
    </w:p>
    <w:p w14:paraId="4D4FC34C">
      <w:pPr>
        <w:pStyle w:val="8"/>
        <w:numPr>
          <w:ilvl w:val="0"/>
          <w:numId w:val="1"/>
        </w:numPr>
        <w:tabs>
          <w:tab w:val="left" w:pos="385"/>
        </w:tabs>
        <w:spacing w:before="22" w:after="0" w:line="240" w:lineRule="auto"/>
        <w:ind w:left="385" w:right="0" w:hanging="362"/>
        <w:jc w:val="left"/>
        <w:rPr>
          <w:sz w:val="22"/>
        </w:rPr>
      </w:pPr>
      <w:r>
        <w:rPr>
          <w:sz w:val="22"/>
        </w:rPr>
        <w:t>Buat</w:t>
      </w:r>
      <w:r>
        <w:rPr>
          <w:spacing w:val="-3"/>
          <w:sz w:val="22"/>
        </w:rPr>
        <w:t xml:space="preserve"> </w:t>
      </w:r>
      <w:r>
        <w:rPr>
          <w:sz w:val="22"/>
        </w:rPr>
        <w:t>Middleware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Authorization</w:t>
      </w:r>
    </w:p>
    <w:p w14:paraId="51270ACE">
      <w:pPr>
        <w:pStyle w:val="8"/>
        <w:numPr>
          <w:ilvl w:val="1"/>
          <w:numId w:val="1"/>
        </w:numPr>
        <w:tabs>
          <w:tab w:val="left" w:pos="1462"/>
        </w:tabs>
        <w:spacing w:before="184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Buat</w:t>
      </w:r>
      <w:r>
        <w:rPr>
          <w:spacing w:val="-6"/>
          <w:sz w:val="22"/>
        </w:rPr>
        <w:t xml:space="preserve"> </w:t>
      </w:r>
      <w:r>
        <w:rPr>
          <w:sz w:val="22"/>
        </w:rPr>
        <w:t>file withAuth.ts</w:t>
      </w:r>
      <w:r>
        <w:rPr>
          <w:spacing w:val="-2"/>
          <w:sz w:val="22"/>
        </w:rPr>
        <w:t xml:space="preserve"> </w:t>
      </w:r>
      <w:r>
        <w:rPr>
          <w:sz w:val="22"/>
        </w:rPr>
        <w:t>dan</w:t>
      </w:r>
      <w:r>
        <w:rPr>
          <w:spacing w:val="-2"/>
          <w:sz w:val="22"/>
        </w:rPr>
        <w:t xml:space="preserve"> </w:t>
      </w:r>
      <w:r>
        <w:rPr>
          <w:sz w:val="22"/>
        </w:rPr>
        <w:t>folder</w:t>
      </w:r>
      <w:r>
        <w:rPr>
          <w:spacing w:val="-2"/>
          <w:sz w:val="22"/>
        </w:rPr>
        <w:t xml:space="preserve"> </w:t>
      </w:r>
      <w:r>
        <w:rPr>
          <w:sz w:val="22"/>
        </w:rPr>
        <w:t>dengan</w:t>
      </w:r>
      <w:r>
        <w:rPr>
          <w:spacing w:val="-2"/>
          <w:sz w:val="22"/>
        </w:rPr>
        <w:t xml:space="preserve"> </w:t>
      </w:r>
      <w:r>
        <w:rPr>
          <w:sz w:val="22"/>
        </w:rPr>
        <w:t>nama</w:t>
      </w:r>
      <w:r>
        <w:rPr>
          <w:spacing w:val="-2"/>
          <w:sz w:val="22"/>
        </w:rPr>
        <w:t xml:space="preserve"> </w:t>
      </w:r>
      <w:r>
        <w:rPr>
          <w:sz w:val="22"/>
        </w:rPr>
        <w:t>middleware di</w:t>
      </w:r>
      <w:r>
        <w:rPr>
          <w:spacing w:val="-3"/>
          <w:sz w:val="22"/>
        </w:rPr>
        <w:t xml:space="preserve"> </w:t>
      </w:r>
      <w:r>
        <w:rPr>
          <w:spacing w:val="-5"/>
          <w:sz w:val="22"/>
        </w:rPr>
        <w:t>src</w:t>
      </w:r>
    </w:p>
    <w:p w14:paraId="19DEB7BA">
      <w:pPr>
        <w:pStyle w:val="4"/>
        <w:spacing w:before="1"/>
        <w:rPr>
          <w:sz w:val="11"/>
        </w:rPr>
      </w:pPr>
      <w:r>
        <w:rPr>
          <w:sz w:val="11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2595245</wp:posOffset>
            </wp:positionH>
            <wp:positionV relativeFrom="paragraph">
              <wp:posOffset>108585</wp:posOffset>
            </wp:positionV>
            <wp:extent cx="2374900" cy="1563370"/>
            <wp:effectExtent l="0" t="0" r="0" b="0"/>
            <wp:wrapTopAndBottom/>
            <wp:docPr id="119" name="Imag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4778" cy="156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0D64C7">
      <w:pPr>
        <w:pStyle w:val="8"/>
        <w:numPr>
          <w:numId w:val="0"/>
        </w:numPr>
        <w:tabs>
          <w:tab w:val="left" w:pos="1462"/>
        </w:tabs>
        <w:spacing w:before="180" w:after="0" w:line="240" w:lineRule="auto"/>
        <w:ind w:left="110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ab/>
        <w:t/>
      </w:r>
      <w:r>
        <w:rPr>
          <w:rFonts w:hint="default"/>
          <w:sz w:val="22"/>
          <w:lang w:val="en-US"/>
        </w:rPr>
        <w:tab/>
        <w:t/>
      </w:r>
      <w:r>
        <w:rPr>
          <w:rFonts w:hint="default"/>
          <w:sz w:val="22"/>
          <w:lang w:val="en-US"/>
        </w:rPr>
        <w:tab/>
      </w:r>
      <w:r>
        <w:drawing>
          <wp:inline distT="0" distB="0" distL="114300" distR="114300">
            <wp:extent cx="2228850" cy="704850"/>
            <wp:effectExtent l="0" t="0" r="6350" b="6350"/>
            <wp:docPr id="18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2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22558">
      <w:pPr>
        <w:pStyle w:val="8"/>
        <w:numPr>
          <w:ilvl w:val="1"/>
          <w:numId w:val="1"/>
        </w:numPr>
        <w:tabs>
          <w:tab w:val="left" w:pos="1462"/>
        </w:tabs>
        <w:spacing w:before="180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withAuth.ts</w:t>
      </w:r>
    </w:p>
    <w:p w14:paraId="620DAAA0">
      <w:pPr>
        <w:pStyle w:val="4"/>
        <w:rPr>
          <w:sz w:val="13"/>
        </w:rPr>
      </w:pPr>
      <w:r>
        <w:rPr>
          <w:sz w:val="13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1515110</wp:posOffset>
            </wp:positionH>
            <wp:positionV relativeFrom="paragraph">
              <wp:posOffset>125095</wp:posOffset>
            </wp:positionV>
            <wp:extent cx="4515485" cy="2540635"/>
            <wp:effectExtent l="0" t="0" r="0" b="0"/>
            <wp:wrapTopAndBottom/>
            <wp:docPr id="120" name="Imag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5374" cy="2540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EEF90">
      <w:pPr>
        <w:pStyle w:val="8"/>
        <w:numPr>
          <w:numId w:val="0"/>
        </w:numPr>
        <w:tabs>
          <w:tab w:val="left" w:pos="1462"/>
        </w:tabs>
        <w:spacing w:before="239" w:after="58" w:line="240" w:lineRule="auto"/>
        <w:ind w:left="1103" w:leftChars="0" w:right="0" w:rightChars="0"/>
        <w:jc w:val="left"/>
      </w:pPr>
      <w:r>
        <w:drawing>
          <wp:inline distT="0" distB="0" distL="114300" distR="114300">
            <wp:extent cx="4310380" cy="2809240"/>
            <wp:effectExtent l="0" t="0" r="7620" b="10160"/>
            <wp:docPr id="18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3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1038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0F7FB">
      <w:pPr>
        <w:pStyle w:val="8"/>
        <w:numPr>
          <w:numId w:val="0"/>
        </w:numPr>
        <w:tabs>
          <w:tab w:val="left" w:pos="1462"/>
        </w:tabs>
        <w:spacing w:before="239" w:after="58" w:line="240" w:lineRule="auto"/>
        <w:ind w:left="1103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Perubahan:</w:t>
      </w:r>
    </w:p>
    <w:p w14:paraId="30393488">
      <w:pPr>
        <w:pStyle w:val="8"/>
        <w:numPr>
          <w:numId w:val="0"/>
        </w:numPr>
        <w:tabs>
          <w:tab w:val="left" w:pos="1462"/>
        </w:tabs>
        <w:spacing w:before="239" w:after="58" w:line="240" w:lineRule="auto"/>
        <w:ind w:left="1103" w:leftChars="0" w:right="0" w:rightChars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059045" cy="3728720"/>
            <wp:effectExtent l="0" t="0" r="8255" b="5080"/>
            <wp:docPr id="18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3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59045" cy="372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563B2">
      <w:pPr>
        <w:pStyle w:val="8"/>
        <w:numPr>
          <w:ilvl w:val="1"/>
          <w:numId w:val="1"/>
        </w:numPr>
        <w:tabs>
          <w:tab w:val="left" w:pos="1462"/>
        </w:tabs>
        <w:spacing w:before="239" w:after="58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2"/>
          <w:sz w:val="22"/>
        </w:rPr>
        <w:t xml:space="preserve"> </w:t>
      </w:r>
      <w:r>
        <w:rPr>
          <w:sz w:val="22"/>
        </w:rPr>
        <w:t>file</w:t>
      </w:r>
      <w:r>
        <w:rPr>
          <w:spacing w:val="-2"/>
          <w:sz w:val="22"/>
        </w:rPr>
        <w:t xml:space="preserve"> middleware.ts</w:t>
      </w:r>
    </w:p>
    <w:p w14:paraId="6A948B82">
      <w:pPr>
        <w:pStyle w:val="4"/>
        <w:ind w:left="1529"/>
        <w:rPr>
          <w:sz w:val="20"/>
        </w:rPr>
      </w:pPr>
      <w:r>
        <w:rPr>
          <w:sz w:val="20"/>
        </w:rPr>
        <w:drawing>
          <wp:inline distT="0" distB="0" distL="0" distR="0">
            <wp:extent cx="4590415" cy="2837815"/>
            <wp:effectExtent l="0" t="0" r="0" b="0"/>
            <wp:docPr id="121" name="Imag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0852" cy="283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53A2">
      <w:pPr>
        <w:pStyle w:val="8"/>
        <w:numPr>
          <w:numId w:val="0"/>
        </w:numPr>
        <w:tabs>
          <w:tab w:val="left" w:pos="1463"/>
        </w:tabs>
        <w:spacing w:before="42" w:after="0" w:line="249" w:lineRule="auto"/>
        <w:ind w:left="1103" w:leftChars="0" w:right="305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ab/>
      </w:r>
      <w:r>
        <w:drawing>
          <wp:inline distT="0" distB="0" distL="114300" distR="114300">
            <wp:extent cx="4621530" cy="3075305"/>
            <wp:effectExtent l="0" t="0" r="1270" b="10795"/>
            <wp:docPr id="18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3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2153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F3029">
      <w:pPr>
        <w:pStyle w:val="8"/>
        <w:numPr>
          <w:numId w:val="0"/>
        </w:numPr>
        <w:tabs>
          <w:tab w:val="left" w:pos="1463"/>
        </w:tabs>
        <w:spacing w:before="42" w:after="0" w:line="249" w:lineRule="auto"/>
        <w:ind w:left="1103" w:leftChars="0" w:right="305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Perubahan :</w:t>
      </w:r>
    </w:p>
    <w:p w14:paraId="2BA8C54C">
      <w:pPr>
        <w:pStyle w:val="8"/>
        <w:numPr>
          <w:numId w:val="0"/>
        </w:numPr>
        <w:tabs>
          <w:tab w:val="left" w:pos="1463"/>
        </w:tabs>
        <w:spacing w:before="42" w:after="0" w:line="249" w:lineRule="auto"/>
        <w:ind w:left="1103" w:leftChars="0" w:right="305" w:rightChars="0"/>
        <w:jc w:val="left"/>
        <w:rPr>
          <w:rFonts w:hint="default"/>
          <w:sz w:val="22"/>
          <w:lang w:val="en-US"/>
        </w:rPr>
      </w:pPr>
      <w:r>
        <w:drawing>
          <wp:inline distT="0" distB="0" distL="114300" distR="114300">
            <wp:extent cx="4076700" cy="2257425"/>
            <wp:effectExtent l="0" t="0" r="0" b="3175"/>
            <wp:docPr id="19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3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1419B">
      <w:pPr>
        <w:pStyle w:val="8"/>
        <w:numPr>
          <w:ilvl w:val="1"/>
          <w:numId w:val="1"/>
        </w:numPr>
        <w:tabs>
          <w:tab w:val="left" w:pos="1463"/>
        </w:tabs>
        <w:spacing w:before="42" w:after="0" w:line="249" w:lineRule="auto"/>
        <w:ind w:left="1463" w:right="305" w:hanging="360"/>
        <w:jc w:val="left"/>
        <w:rPr>
          <w:sz w:val="22"/>
        </w:rPr>
      </w:pPr>
      <w:r>
        <w:rPr>
          <w:sz w:val="22"/>
        </w:rPr>
        <w:t>Jika</w:t>
      </w:r>
      <w:r>
        <w:rPr>
          <w:spacing w:val="-7"/>
          <w:sz w:val="22"/>
        </w:rPr>
        <w:t xml:space="preserve"> </w:t>
      </w:r>
      <w:r>
        <w:rPr>
          <w:sz w:val="22"/>
        </w:rPr>
        <w:t>user</w:t>
      </w:r>
      <w:r>
        <w:rPr>
          <w:spacing w:val="-8"/>
          <w:sz w:val="22"/>
        </w:rPr>
        <w:t xml:space="preserve"> </w:t>
      </w:r>
      <w:r>
        <w:rPr>
          <w:sz w:val="22"/>
        </w:rPr>
        <w:t>mengarahkan</w:t>
      </w:r>
      <w:r>
        <w:rPr>
          <w:spacing w:val="-8"/>
          <w:sz w:val="22"/>
        </w:rPr>
        <w:t xml:space="preserve"> </w:t>
      </w:r>
      <w:r>
        <w:rPr>
          <w:sz w:val="22"/>
        </w:rPr>
        <w:t>ke</w:t>
      </w:r>
      <w:r>
        <w:rPr>
          <w:spacing w:val="-6"/>
          <w:sz w:val="22"/>
        </w:rPr>
        <w:t xml:space="preserve"> </w:t>
      </w:r>
      <w:r>
        <w:rPr>
          <w:sz w:val="22"/>
        </w:rPr>
        <w:t>halaman</w:t>
      </w:r>
      <w:r>
        <w:rPr>
          <w:spacing w:val="-8"/>
          <w:sz w:val="22"/>
        </w:rPr>
        <w:t xml:space="preserve"> </w:t>
      </w:r>
      <w:r>
        <w:rPr>
          <w:sz w:val="22"/>
        </w:rPr>
        <w:t>profile</w:t>
      </w:r>
      <w:r>
        <w:rPr>
          <w:spacing w:val="-7"/>
          <w:sz w:val="22"/>
        </w:rPr>
        <w:t xml:space="preserve"> </w:t>
      </w:r>
      <w:r>
        <w:rPr>
          <w:sz w:val="22"/>
        </w:rPr>
        <w:t>tidak</w:t>
      </w:r>
      <w:r>
        <w:rPr>
          <w:spacing w:val="-7"/>
          <w:sz w:val="22"/>
        </w:rPr>
        <w:t xml:space="preserve"> </w:t>
      </w:r>
      <w:r>
        <w:rPr>
          <w:sz w:val="22"/>
        </w:rPr>
        <w:t>akan</w:t>
      </w:r>
      <w:r>
        <w:rPr>
          <w:spacing w:val="-8"/>
          <w:sz w:val="22"/>
        </w:rPr>
        <w:t xml:space="preserve"> </w:t>
      </w:r>
      <w:r>
        <w:rPr>
          <w:sz w:val="22"/>
        </w:rPr>
        <w:t>bisa,</w:t>
      </w:r>
      <w:r>
        <w:rPr>
          <w:spacing w:val="-7"/>
          <w:sz w:val="22"/>
        </w:rPr>
        <w:t xml:space="preserve"> </w:t>
      </w:r>
      <w:r>
        <w:rPr>
          <w:sz w:val="22"/>
        </w:rPr>
        <w:t>user</w:t>
      </w:r>
      <w:r>
        <w:rPr>
          <w:spacing w:val="-8"/>
          <w:sz w:val="22"/>
        </w:rPr>
        <w:t xml:space="preserve"> </w:t>
      </w:r>
      <w:r>
        <w:rPr>
          <w:sz w:val="22"/>
        </w:rPr>
        <w:t>akan</w:t>
      </w:r>
      <w:r>
        <w:rPr>
          <w:spacing w:val="-8"/>
          <w:sz w:val="22"/>
        </w:rPr>
        <w:t xml:space="preserve"> </w:t>
      </w:r>
      <w:r>
        <w:rPr>
          <w:sz w:val="22"/>
        </w:rPr>
        <w:t>diarahkan ke alamat localhost</w:t>
      </w:r>
    </w:p>
    <w:p w14:paraId="500D4C79">
      <w:pPr>
        <w:pStyle w:val="4"/>
        <w:spacing w:before="22"/>
        <w:ind w:left="23"/>
      </w:pPr>
      <w:r>
        <w:rPr>
          <w:color w:val="626262"/>
          <w:spacing w:val="-303"/>
          <w:w w:val="300"/>
        </w:rPr>
        <w:t>’</w:t>
      </w:r>
      <w:r>
        <w:rPr>
          <w:color w:val="5092FF"/>
          <w:spacing w:val="-61"/>
        </w:rPr>
        <w:t xml:space="preserve"> </w:t>
      </w:r>
      <w:r>
        <w:rPr>
          <w:color w:val="D2D2D2"/>
          <w:spacing w:val="-303"/>
          <w:w w:val="300"/>
        </w:rPr>
        <w:t>‘</w:t>
      </w:r>
      <w:r>
        <w:rPr>
          <w:color w:val="BDBDBD"/>
          <w:spacing w:val="-181"/>
          <w:w w:val="300"/>
        </w:rPr>
        <w:t xml:space="preserve"> </w:t>
      </w:r>
      <w:r>
        <w:rPr>
          <w:color w:val="9B9B9B"/>
          <w:w w:val="300"/>
        </w:rPr>
        <w:t>_</w:t>
      </w:r>
      <w:r>
        <w:rPr>
          <w:color w:val="9B9B9B"/>
          <w:spacing w:val="-121"/>
          <w:w w:val="300"/>
        </w:rPr>
        <w:t xml:space="preserve"> </w:t>
      </w:r>
      <w:r>
        <w:rPr>
          <w:w w:val="120"/>
        </w:rPr>
        <w:t>F.</w:t>
      </w:r>
      <w:r>
        <w:rPr>
          <w:spacing w:val="-16"/>
          <w:w w:val="120"/>
        </w:rPr>
        <w:t xml:space="preserve"> </w:t>
      </w:r>
      <w:r>
        <w:rPr>
          <w:spacing w:val="-2"/>
          <w:w w:val="115"/>
        </w:rPr>
        <w:t>Pengujian</w:t>
      </w:r>
    </w:p>
    <w:p w14:paraId="729D8F1F">
      <w:pPr>
        <w:pStyle w:val="4"/>
        <w:spacing w:before="105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250825</wp:posOffset>
                </wp:positionV>
                <wp:extent cx="5732780" cy="19050"/>
                <wp:effectExtent l="0" t="0" r="0" b="0"/>
                <wp:wrapTopAndBottom/>
                <wp:docPr id="122" name="Group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75pt;height:1.5pt;width:451.4pt;mso-position-horizontal-relative:page;mso-wrap-distance-bottom:0pt;mso-wrap-distance-top:0pt;z-index:-251639808;mso-width-relative:page;mso-height-relative:page;" coordsize="5732780,19050" o:gfxdata="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">
                <o:lock v:ext="edit" aspectratio="f"/>
                <v:shape id="Graphic 123" o:spid="_x0000_s1026" o:spt="100" style="position:absolute;left:0;top:0;height:19050;width:5731510;" fillcolor="#9F9F9F" filled="t" stroked="f" coordsize="5731510,19050" o:gfxdata="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v439ugAAANwA&#10;AAAPAAAAAAAAAAEAIAAAACIAAABkcnMvZG93bnJldi54bWxQSwECFAAUAAAACACHTuJAMy8FnjsA&#10;AAA5AAAAEAAAAAAAAAABACAAAAAJAQAAZHJzL3NoYXBleG1sLnhtbFBLBQYAAAAABgAGAFsBAACz&#10;AwAAAAA=&#10;" path="m5731497,0l5729859,0,2540,0,0,0,0,2540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4" o:spid="_x0000_s1026" o:spt="100" style="position:absolute;left:5729859;top:0;height:2540;width:2540;" fillcolor="#E2E2E2" filled="t" stroked="f" coordsize="2540,2540" o:gfxdata="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mcoNm5AAAA3AAA&#10;AA8AAAAAAAAAAQAgAAAAIgAAAGRycy9kb3ducmV2LnhtbFBLAQIUABQAAAAIAIdO4kAzLwWeOwAA&#10;ADkAAAAQAAAAAAAAAAEAIAAAAAgBAABkcnMvc2hhcGV4bWwueG1sUEsFBgAAAAAGAAYAWwEAALID&#10;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5" o:spid="_x0000_s1026" o:spt="100" style="position:absolute;left:0;top:0;height:16510;width:5732780;" fillcolor="#9F9F9F" filled="t" stroked="f" coordsize="5732780,16510" o:gfxdata="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d7wXa/&#10;AAAA3AAAAA8AAAAAAAAAAQAgAAAAIgAAAGRycy9kb3ducmV2LnhtbFBLAQIUABQAAAAIAIdO4kAz&#10;LwWeOwAAADkAAAAQAAAAAAAAAAEAIAAAAA4BAABkcnMvc2hhcGV4bWwueG1sUEsFBgAAAAAGAAYA&#10;WwEAALgDAAAAAA=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6" o:spid="_x0000_s1026" o:spt="100" style="position:absolute;left:5729859;top:2540;height:13970;width:2540;" fillcolor="#E2E2E2" filled="t" stroked="f" coordsize="2540,13970" o:gfxdata="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WL3e8AAAA&#10;3AAAAA8AAAAAAAAAAQAgAAAAIgAAAGRycy9kb3ducmV2LnhtbFBLAQIUABQAAAAIAIdO4kAzLwWe&#10;OwAAADkAAAAQAAAAAAAAAAEAIAAAAAsBAABkcnMvc2hhcGV4bWwueG1sUEsFBgAAAAAGAAYAWwEA&#10;ALUDAAAAAA=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7" o:spid="_x0000_s1026" o:spt="100" style="position:absolute;left:0;top:16509;height:2540;width:2540;" fillcolor="#9F9F9F" filled="t" stroked="f" coordsize="2540,2540" o:gfxdata="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qlefG8AAAA&#10;3AAAAA8AAAAAAAAAAQAgAAAAIgAAAGRycy9kb3ducmV2LnhtbFBLAQIUABQAAAAIAIdO4kAzLwWe&#10;OwAAADkAAAAQAAAAAAAAAAEAIAAAAAsBAABkcnMvc2hhcGV4bWwueG1sUEsFBgAAAAAGAAYAWwEA&#10;ALU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8" o:spid="_x0000_s1026" o:spt="100" style="position:absolute;left:0;top:16509;height:2540;width:5732780;" fillcolor="#E2E2E2" filled="t" stroked="f" coordsize="5732780,2540" o:gfxdata="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x2/Sb4A&#10;AADcAAAADwAAAAAAAAABACAAAAAiAAAAZHJzL2Rvd25yZXYueG1sUEsBAhQAFAAAAAgAh07iQDMv&#10;BZ47AAAAOQAAABAAAAAAAAAAAQAgAAAADQEAAGRycy9zaGFwZXhtbC54bWxQSwUGAAAAAAYABgBb&#10;AQAAtw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079D320">
      <w:pPr>
        <w:pStyle w:val="4"/>
        <w:spacing w:before="235" w:line="391" w:lineRule="auto"/>
        <w:ind w:left="23" w:right="6504"/>
      </w:pPr>
      <w:r>
        <w:rPr>
          <w:color w:val="C3EE3B"/>
          <w:spacing w:val="-61"/>
        </w:rPr>
        <w:t xml:space="preserve"> </w:t>
      </w:r>
      <w:r>
        <w:rPr>
          <w:color w:val="ADDDFF"/>
          <w:spacing w:val="-303"/>
        </w:rPr>
        <w:t>^</w:t>
      </w:r>
      <w:r>
        <w:rPr>
          <w:color w:val="008462"/>
          <w:spacing w:val="-303"/>
        </w:rPr>
        <w:t>`</w:t>
      </w:r>
      <w:r>
        <w:rPr>
          <w:color w:val="008462"/>
          <w:spacing w:val="55"/>
        </w:rPr>
        <w:t xml:space="preserve">   </w:t>
      </w:r>
      <w:r>
        <w:t>Uji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Belum</w:t>
      </w:r>
      <w:r>
        <w:rPr>
          <w:spacing w:val="-4"/>
        </w:rPr>
        <w:t xml:space="preserve"> </w:t>
      </w:r>
      <w:r>
        <w:t xml:space="preserve">Login </w:t>
      </w:r>
      <w:r>
        <w:rPr>
          <w:spacing w:val="-2"/>
          <w:w w:val="110"/>
        </w:rPr>
        <w:t>Akses:</w:t>
      </w:r>
    </w:p>
    <w:p w14:paraId="69D31165">
      <w:pPr>
        <w:pStyle w:val="4"/>
        <w:spacing w:line="291" w:lineRule="exact"/>
        <w:ind w:left="23"/>
      </w:pPr>
      <w:r>
        <w:rPr>
          <w:spacing w:val="-2"/>
        </w:rPr>
        <w:t>/profile</w:t>
      </w:r>
    </w:p>
    <w:p w14:paraId="3747C487">
      <w:pPr>
        <w:pStyle w:val="4"/>
        <w:spacing w:before="181"/>
        <w:ind w:left="23"/>
      </w:pPr>
      <w:r>
        <w:rPr>
          <w:spacing w:val="-2"/>
        </w:rPr>
        <w:t>Hasil:</w:t>
      </w:r>
    </w:p>
    <w:p w14:paraId="695D162E">
      <w:pPr>
        <w:pStyle w:val="4"/>
        <w:spacing w:before="23"/>
        <w:ind w:left="23"/>
        <w:rPr>
          <w:spacing w:val="-4"/>
        </w:rPr>
      </w:pPr>
      <w:r>
        <w:rPr>
          <w:color w:val="00A6EC"/>
          <w:spacing w:val="-303"/>
          <w:w w:val="98"/>
        </w:rPr>
        <w:t>⬛</w:t>
      </w:r>
      <w:r>
        <w:rPr>
          <w:color w:val="FFFFFF"/>
          <w:w w:val="101"/>
        </w:rPr>
        <w:t>➜</w:t>
      </w:r>
      <w:r>
        <w:rPr>
          <w:color w:val="FFFFFF"/>
          <w:spacing w:val="25"/>
        </w:rPr>
        <w:t xml:space="preserve"> </w:t>
      </w:r>
      <w:r>
        <w:t>Redirect</w:t>
      </w:r>
      <w:r>
        <w:rPr>
          <w:spacing w:val="26"/>
        </w:rPr>
        <w:t xml:space="preserve"> </w:t>
      </w:r>
      <w:r>
        <w:t>ke</w:t>
      </w:r>
      <w:r>
        <w:rPr>
          <w:spacing w:val="26"/>
        </w:rPr>
        <w:t xml:space="preserve"> </w:t>
      </w:r>
      <w:r>
        <w:rPr>
          <w:spacing w:val="-4"/>
        </w:rPr>
        <w:t>home</w:t>
      </w:r>
    </w:p>
    <w:p w14:paraId="552D63E1">
      <w:pPr>
        <w:pStyle w:val="4"/>
        <w:spacing w:before="23"/>
        <w:ind w:left="23"/>
        <w:rPr>
          <w:spacing w:val="-4"/>
        </w:rPr>
      </w:pPr>
      <w:r>
        <w:drawing>
          <wp:inline distT="0" distB="0" distL="114300" distR="114300">
            <wp:extent cx="5937885" cy="1110615"/>
            <wp:effectExtent l="0" t="0" r="5715" b="6985"/>
            <wp:docPr id="19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3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C6197">
      <w:pPr>
        <w:pStyle w:val="4"/>
        <w:spacing w:before="105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250825</wp:posOffset>
                </wp:positionV>
                <wp:extent cx="5732780" cy="19685"/>
                <wp:effectExtent l="0" t="0" r="0" b="0"/>
                <wp:wrapTopAndBottom/>
                <wp:docPr id="129" name="Group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2540" y="2667"/>
                                </a:moveTo>
                                <a:lnTo>
                                  <a:pt x="0" y="2667"/>
                                </a:lnTo>
                                <a:lnTo>
                                  <a:pt x="0" y="16637"/>
                                </a:lnTo>
                                <a:lnTo>
                                  <a:pt x="2540" y="16637"/>
                                </a:lnTo>
                                <a:lnTo>
                                  <a:pt x="2540" y="266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729859" y="2921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75pt;height:1.55pt;width:451.4pt;mso-position-horizontal-relative:page;mso-wrap-distance-bottom:0pt;mso-wrap-distance-top:0pt;z-index:-251639808;mso-width-relative:page;mso-height-relative:page;" coordsize="5732780,19685" o:gfxdata="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">
                <o:lock v:ext="edit" aspectratio="f"/>
                <v:shape id="Graphic 130" o:spid="_x0000_s1026" o:spt="100" style="position:absolute;left:0;top:0;height:19050;width:5731510;" fillcolor="#9F9F9F" filled="t" stroked="f" coordsize="5731510,19050" o:gfxdata="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tIVXvQAA&#10;ANwAAAAPAAAAAAAAAAEAIAAAACIAAABkcnMvZG93bnJldi54bWxQSwECFAAUAAAACACHTuJAMy8F&#10;njsAAAA5AAAAEAAAAAAAAAABACAAAAAMAQAAZHJzL3NoYXBleG1sLnhtbFBLBQYAAAAABgAGAFsB&#10;AAC2AwAAAAA=&#10;" path="m5731497,0l0,0,0,254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1" o:spid="_x0000_s1026" o:spt="100" style="position:absolute;left:5729859;top:253;height:2540;width:2540;" fillcolor="#E2E2E2" filled="t" stroked="f" coordsize="2540,2540" o:gfxdata="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8MpWcugAAANw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2" o:spid="_x0000_s1026" o:spt="100" style="position:absolute;left:0;top:253;height:17145;width:5732780;" fillcolor="#9F9F9F" filled="t" stroked="f" coordsize="5732780,17145" o:gfxdata="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e0yyugAAANwA&#10;AAAPAAAAAAAAAAEAIAAAACIAAABkcnMvZG93bnJldi54bWxQSwECFAAUAAAACACHTuJAMy8FnjsA&#10;AAA5AAAAEAAAAAAAAAABACAAAAAJAQAAZHJzL3NoYXBleG1sLnhtbFBLBQYAAAAABgAGAFsBAACz&#10;AwAAAAA=&#10;" path="m2540,2667l0,2667,0,16637,2540,16637,2540,2667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3" o:spid="_x0000_s1026" o:spt="100" style="position:absolute;left:5729859;top:2921;height:13970;width:2540;" fillcolor="#E2E2E2" filled="t" stroked="f" coordsize="2540,13970" o:gfxdata="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TgaMrsAAADc&#10;AAAADwAAAAAAAAABACAAAAAiAAAAZHJzL2Rvd25yZXYueG1sUEsBAhQAFAAAAAgAh07iQDMvBZ47&#10;AAAAOQAAABAAAAAAAAAAAQAgAAAACgEAAGRycy9zaGFwZXhtbC54bWxQSwUGAAAAAAYABgBbAQAA&#10;tAMAAAAA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4" o:spid="_x0000_s1026" o:spt="100" style="position:absolute;left:0;top:16764;height:2540;width:2540;" fillcolor="#9F9F9F" filled="t" stroked="f" coordsize="2540,2540" o:gfxdata="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rnFbugAAANw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5" o:spid="_x0000_s1026" o:spt="100" style="position:absolute;left:0;top:16763;height:2540;width:5732780;" fillcolor="#E2E2E2" filled="t" stroked="f" coordsize="5732780,2540" o:gfxdata="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MWGCrsAAADc&#10;AAAADwAAAAAAAAABACAAAAAiAAAAZHJzL2Rvd25yZXYueG1sUEsBAhQAFAAAAAgAh07iQDMvBZ47&#10;AAAAOQAAABAAAAAAAAAAAQAgAAAACgEAAGRycy9zaGFwZXhtbC54bWxQSwUGAAAAAAYABgBbAQAA&#10;tA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B8CAC20">
      <w:pPr>
        <w:pStyle w:val="4"/>
        <w:spacing w:before="234"/>
        <w:ind w:left="23"/>
      </w:pPr>
      <w:r>
        <w:rPr>
          <w:color w:val="C3EE3B"/>
          <w:spacing w:val="-61"/>
        </w:rPr>
        <w:t xml:space="preserve"> </w:t>
      </w:r>
      <w:r>
        <w:rPr>
          <w:color w:val="ADDDFF"/>
          <w:spacing w:val="-303"/>
        </w:rPr>
        <w:t>^</w:t>
      </w:r>
      <w:r>
        <w:rPr>
          <w:color w:val="008462"/>
          <w:spacing w:val="-303"/>
        </w:rPr>
        <w:t>`</w:t>
      </w:r>
      <w:r>
        <w:rPr>
          <w:color w:val="008462"/>
          <w:spacing w:val="59"/>
        </w:rPr>
        <w:t xml:space="preserve">   </w:t>
      </w:r>
      <w:r>
        <w:t>Uji</w:t>
      </w:r>
      <w:r>
        <w:rPr>
          <w:spacing w:val="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Sudah</w:t>
      </w:r>
      <w:r>
        <w:rPr>
          <w:spacing w:val="-1"/>
        </w:rPr>
        <w:t xml:space="preserve"> </w:t>
      </w:r>
      <w:r>
        <w:rPr>
          <w:spacing w:val="-4"/>
        </w:rPr>
        <w:t>Login</w:t>
      </w:r>
    </w:p>
    <w:p w14:paraId="2EDAB141">
      <w:pPr>
        <w:pStyle w:val="4"/>
        <w:spacing w:before="6" w:line="470" w:lineRule="atLeast"/>
        <w:ind w:left="23" w:right="5183"/>
      </w:pPr>
      <w:r>
        <w:t>Login</w:t>
      </w:r>
      <w:r>
        <w:rPr>
          <w:spacing w:val="-7"/>
        </w:rPr>
        <w:t xml:space="preserve"> </w:t>
      </w:r>
      <w:r>
        <w:t>terlebih</w:t>
      </w:r>
      <w:r>
        <w:rPr>
          <w:spacing w:val="-8"/>
        </w:rPr>
        <w:t xml:space="preserve"> </w:t>
      </w:r>
      <w:r>
        <w:t>dahulu</w:t>
      </w:r>
      <w:r>
        <w:rPr>
          <w:spacing w:val="-8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Akses</w:t>
      </w:r>
      <w:r>
        <w:rPr>
          <w:spacing w:val="-5"/>
        </w:rPr>
        <w:t xml:space="preserve"> </w:t>
      </w:r>
      <w:r>
        <w:t xml:space="preserve">/profile </w:t>
      </w:r>
      <w:r>
        <w:rPr>
          <w:spacing w:val="-2"/>
        </w:rPr>
        <w:t>Hasil:</w:t>
      </w:r>
    </w:p>
    <w:p w14:paraId="66E894D4">
      <w:pPr>
        <w:pStyle w:val="4"/>
        <w:spacing w:before="30"/>
        <w:ind w:left="23"/>
        <w:rPr>
          <w:spacing w:val="-2"/>
          <w:w w:val="110"/>
        </w:rPr>
      </w:pPr>
      <w:r>
        <w:rPr>
          <w:color w:val="FFFFFF"/>
          <w:spacing w:val="-303"/>
          <w:w w:val="116"/>
        </w:rPr>
        <w:t>➜</w:t>
      </w:r>
      <w:r>
        <w:rPr>
          <w:color w:val="00A6EC"/>
          <w:w w:val="113"/>
        </w:rPr>
        <w:t>⬛</w:t>
      </w:r>
      <w:r>
        <w:rPr>
          <w:color w:val="00A6EC"/>
          <w:spacing w:val="-5"/>
          <w:w w:val="114"/>
        </w:rPr>
        <w:t xml:space="preserve"> </w:t>
      </w:r>
      <w:r>
        <w:rPr>
          <w:w w:val="110"/>
        </w:rPr>
        <w:t>Bisa</w:t>
      </w:r>
      <w:r>
        <w:rPr>
          <w:spacing w:val="-2"/>
          <w:w w:val="110"/>
        </w:rPr>
        <w:t xml:space="preserve"> masuk</w:t>
      </w:r>
    </w:p>
    <w:p w14:paraId="4C904A3C">
      <w:pPr>
        <w:pStyle w:val="4"/>
        <w:spacing w:before="30"/>
        <w:ind w:left="23"/>
        <w:rPr>
          <w:spacing w:val="-2"/>
          <w:w w:val="110"/>
        </w:rPr>
      </w:pPr>
      <w:r>
        <w:drawing>
          <wp:inline distT="0" distB="0" distL="114300" distR="114300">
            <wp:extent cx="5937250" cy="603885"/>
            <wp:effectExtent l="0" t="0" r="6350" b="5715"/>
            <wp:docPr id="19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3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6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5D779">
      <w:pPr>
        <w:pStyle w:val="4"/>
        <w:spacing w:before="104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250190</wp:posOffset>
                </wp:positionV>
                <wp:extent cx="5732780" cy="19685"/>
                <wp:effectExtent l="0" t="0" r="0" b="0"/>
                <wp:wrapTopAndBottom/>
                <wp:docPr id="136" name="Group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7pt;height:1.55pt;width:451.4pt;mso-position-horizontal-relative:page;mso-wrap-distance-bottom:0pt;mso-wrap-distance-top:0pt;z-index:-251638784;mso-width-relative:page;mso-height-relative:page;" coordsize="5732780,19685" o:gfxdata="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">
                <o:lock v:ext="edit" aspectratio="f"/>
                <v:shape id="Graphic 137" o:spid="_x0000_s1026" o:spt="100" style="position:absolute;left:0;top:0;height:19050;width:5731510;" fillcolor="#9F9F9F" filled="t" stroked="f" coordsize="5731510,19050" o:gfxdata="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l0dI7sAAADc&#10;AAAADwAAAAAAAAABACAAAAAiAAAAZHJzL2Rvd25yZXYueG1sUEsBAhQAFAAAAAgAh07iQDMvBZ47&#10;AAAAOQAAABAAAAAAAAAAAQAgAAAACgEAAGRycy9zaGFwZXhtbC54bWxQSwUGAAAAAAYABgBbAQAA&#10;tAMAAAAA&#10;" path="m5731497,0l0,0,0,635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8" o:spid="_x0000_s1026" o:spt="100" style="position:absolute;left:5729859;top:634;height:2540;width:2540;" fillcolor="#E2E2E2" filled="t" stroked="f" coordsize="2540,2540" o:gfxdata="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0IPAG/&#10;AAAA3AAAAA8AAAAAAAAAAQAgAAAAIgAAAGRycy9kb3ducmV2LnhtbFBLAQIUABQAAAAIAIdO4kAz&#10;LwWeOwAAADkAAAAQAAAAAAAAAAEAIAAAAA4BAABkcnMvc2hhcGV4bWwueG1sUEsFBgAAAAAGAAYA&#10;WwEAALg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9" o:spid="_x0000_s1026" o:spt="100" style="position:absolute;left:0;top:634;height:16510;width:5732780;" fillcolor="#9F9F9F" filled="t" stroked="f" coordsize="5732780,16510" o:gfxdata="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+9drr4A&#10;AADcAAAADwAAAAAAAAABACAAAAAiAAAAZHJzL2Rvd25yZXYueG1sUEsBAhQAFAAAAAgAh07iQDMv&#10;BZ47AAAAOQAAABAAAAAAAAAAAQAgAAAADQEAAGRycy9zaGFwZXhtbC54bWxQSwUGAAAAAAYABgBb&#10;AQAAtwMAAAAA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0" o:spid="_x0000_s1026" o:spt="100" style="position:absolute;left:5729859;top:3175;height:13970;width:2540;" fillcolor="#E2E2E2" filled="t" stroked="f" coordsize="2540,13970" o:gfxdata="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3s9zi/&#10;AAAA3AAAAA8AAAAAAAAAAQAgAAAAIgAAAGRycy9kb3ducmV2LnhtbFBLAQIUABQAAAAIAIdO4kAz&#10;LwWeOwAAADkAAAAQAAAAAAAAAAEAIAAAAA4BAABkcnMvc2hhcGV4bWwueG1sUEsFBgAAAAAGAAYA&#10;WwEAALgDAAAAAA=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1" o:spid="_x0000_s1026" o:spt="100" style="position:absolute;left:0;top:17145;height:2540;width:2540;" fillcolor="#9F9F9F" filled="t" stroked="f" coordsize="2540,2540" o:gfxdata="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36G+vQAA&#10;ANwAAAAPAAAAAAAAAAEAIAAAACIAAABkcnMvZG93bnJldi54bWxQSwECFAAUAAAACACHTuJAMy8F&#10;njsAAAA5AAAAEAAAAAAAAAABACAAAAAMAQAAZHJzL3NoYXBleG1sLnhtbFBLBQYAAAAABgAGAFsB&#10;AAC2AwAAAAA=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2" o:spid="_x0000_s1026" o:spt="100" style="position:absolute;left:0;top:17157;height:2540;width:5732780;" fillcolor="#E2E2E2" filled="t" stroked="f" coordsize="5732780,2540" o:gfxdata="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bKm0DugAAANwA&#10;AAAPAAAAAAAAAAEAIAAAACIAAABkcnMvZG93bnJldi54bWxQSwECFAAUAAAACACHTuJAMy8FnjsA&#10;AAA5AAAAEAAAAAAAAAABACAAAAAJAQAAZHJzL3NoYXBleG1sLnhtbFBLBQYAAAAABgAGAFsBAACz&#10;AwAAAAA=&#10;" path="m5732399,0l5729859,0,2540,0,0,0,0,2527,2540,2527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24EF79E">
      <w:pPr>
        <w:pStyle w:val="4"/>
        <w:spacing w:before="234"/>
        <w:ind w:left="23"/>
      </w:pPr>
      <w:r>
        <w:rPr>
          <w:color w:val="C3EE3B"/>
          <w:spacing w:val="-61"/>
        </w:rPr>
        <w:t xml:space="preserve"> </w:t>
      </w:r>
      <w:r>
        <w:rPr>
          <w:color w:val="ADDDFF"/>
          <w:spacing w:val="-303"/>
        </w:rPr>
        <w:t>^</w:t>
      </w:r>
      <w:r>
        <w:rPr>
          <w:color w:val="008462"/>
          <w:spacing w:val="-303"/>
        </w:rPr>
        <w:t>`</w:t>
      </w:r>
      <w:r>
        <w:rPr>
          <w:color w:val="008462"/>
          <w:spacing w:val="60"/>
        </w:rPr>
        <w:t xml:space="preserve">   </w:t>
      </w:r>
      <w:r>
        <w:t>Uji 3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Logout</w:t>
      </w:r>
    </w:p>
    <w:p w14:paraId="28BED1BF">
      <w:pPr>
        <w:pStyle w:val="4"/>
        <w:spacing w:before="38" w:line="476" w:lineRule="exact"/>
        <w:ind w:left="23" w:right="6000"/>
      </w:pPr>
      <w:r>
        <w:t>Klik</w:t>
      </w:r>
      <w:r>
        <w:rPr>
          <w:spacing w:val="-7"/>
        </w:rPr>
        <w:t xml:space="preserve"> </w:t>
      </w:r>
      <w:r>
        <w:t>Sign</w:t>
      </w:r>
      <w:r>
        <w:rPr>
          <w:spacing w:val="-8"/>
        </w:rPr>
        <w:t xml:space="preserve"> </w:t>
      </w:r>
      <w:r>
        <w:t>Out</w:t>
      </w:r>
      <w:r>
        <w:rPr>
          <w:spacing w:val="-8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Akses</w:t>
      </w:r>
      <w:r>
        <w:rPr>
          <w:spacing w:val="-5"/>
        </w:rPr>
        <w:t xml:space="preserve"> </w:t>
      </w:r>
      <w:r>
        <w:t xml:space="preserve">/profile </w:t>
      </w:r>
      <w:r>
        <w:rPr>
          <w:spacing w:val="-2"/>
        </w:rPr>
        <w:t>Hasil:</w:t>
      </w:r>
    </w:p>
    <w:p w14:paraId="62FF3021">
      <w:pPr>
        <w:pStyle w:val="4"/>
        <w:spacing w:line="276" w:lineRule="exact"/>
        <w:ind w:left="23"/>
      </w:pPr>
      <w:r>
        <w:rPr>
          <w:color w:val="00A6EC"/>
          <w:spacing w:val="-303"/>
          <w:w w:val="98"/>
        </w:rPr>
        <w:t>⬛</w:t>
      </w:r>
      <w:r>
        <w:rPr>
          <w:color w:val="FFFFFF"/>
          <w:w w:val="101"/>
        </w:rPr>
        <w:t>➜</w:t>
      </w:r>
      <w:r>
        <w:rPr>
          <w:color w:val="FFFFFF"/>
          <w:spacing w:val="25"/>
        </w:rPr>
        <w:t xml:space="preserve"> </w:t>
      </w:r>
      <w:r>
        <w:t>Tidak</w:t>
      </w:r>
      <w:r>
        <w:rPr>
          <w:spacing w:val="25"/>
        </w:rPr>
        <w:t xml:space="preserve"> </w:t>
      </w:r>
      <w:r>
        <w:t>bisa</w:t>
      </w:r>
      <w:r>
        <w:rPr>
          <w:spacing w:val="25"/>
        </w:rPr>
        <w:t xml:space="preserve"> </w:t>
      </w:r>
      <w:r>
        <w:rPr>
          <w:spacing w:val="-4"/>
        </w:rPr>
        <w:t>masuk</w:t>
      </w:r>
    </w:p>
    <w:p w14:paraId="2AFB3E05">
      <w:pPr>
        <w:pStyle w:val="4"/>
        <w:spacing w:before="104"/>
        <w:rPr>
          <w:sz w:val="20"/>
        </w:rPr>
      </w:pPr>
      <w:r>
        <w:drawing>
          <wp:inline distT="0" distB="0" distL="114300" distR="114300">
            <wp:extent cx="5937885" cy="1110615"/>
            <wp:effectExtent l="0" t="0" r="5715" b="6985"/>
            <wp:docPr id="19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3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mc:AlternateContent>
          <mc:Choice Requires="wpg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250190</wp:posOffset>
                </wp:positionV>
                <wp:extent cx="5732780" cy="19685"/>
                <wp:effectExtent l="0" t="0" r="0" b="0"/>
                <wp:wrapTopAndBottom/>
                <wp:docPr id="143" name="Group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7pt;height:1.55pt;width:451.4pt;mso-position-horizontal-relative:page;mso-wrap-distance-bottom:0pt;mso-wrap-distance-top:0pt;z-index:-251638784;mso-width-relative:page;mso-height-relative:page;" coordsize="5732780,19685" o:gfxdata="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">
                <o:lock v:ext="edit" aspectratio="f"/>
                <v:shape id="Graphic 144" o:spid="_x0000_s1026" o:spt="100" style="position:absolute;left:0;top:0;height:19050;width:5731510;" fillcolor="#9F9F9F" filled="t" stroked="f" coordsize="5731510,19050" o:gfxdata="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qJ8Cm5AAAA3AAA&#10;AA8AAAAAAAAAAQAgAAAAIgAAAGRycy9kb3ducmV2LnhtbFBLAQIUABQAAAAIAIdO4kAzLwWeOwAA&#10;ADkAAAAQAAAAAAAAAAEAIAAAAAgBAABkcnMvc2hhcGV4bWwueG1sUEsFBgAAAAAGAAYAWwEAALID&#10;AAAAAA==&#10;" path="m5731497,0l0,0,0,647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5" o:spid="_x0000_s1026" o:spt="100" style="position:absolute;left:5729859;top:635;height:2540;width:2540;" fillcolor="#E2E2E2" filled="t" stroked="f" coordsize="2540,2540" o:gfxdata="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sP4OK8AAAA&#10;3AAAAA8AAAAAAAAAAQAgAAAAIgAAAGRycy9kb3ducmV2LnhtbFBLAQIUABQAAAAIAIdO4kAzLwWe&#10;OwAAADkAAAAQAAAAAAAAAAEAIAAAAAsBAABkcnMvc2hhcGV4bWwueG1sUEsFBgAAAAAGAAYAWwEA&#10;ALUDAAAAAA==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6" o:spid="_x0000_s1026" o:spt="100" style="position:absolute;left:0;top:647;height:16510;width:5732780;" fillcolor="#9F9F9F" filled="t" stroked="f" coordsize="5732780,16510" o:gfxdata="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na6ob4A&#10;AADcAAAADwAAAAAAAAABACAAAAAiAAAAZHJzL2Rvd25yZXYueG1sUEsBAhQAFAAAAAgAh07iQDMv&#10;BZ47AAAAOQAAABAAAAAAAAAAAQAgAAAADQEAAGRycy9zaGFwZXhtbC54bWxQSwUGAAAAAAYABgBb&#10;AQAAtwMAAAAA&#10;" path="m2540,2527l0,2527,0,16497,2540,16497,2540,2527xem5732399,0l5729846,0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7" o:spid="_x0000_s1026" o:spt="100" style="position:absolute;left:5729859;top:3175;height:13970;width:2540;" fillcolor="#E2E2E2" filled="t" stroked="f" coordsize="2540,13970" o:gfxdata="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BW9MvQAA&#10;ANw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8" o:spid="_x0000_s1026" o:spt="100" style="position:absolute;left:0;top:17144;height:2540;width:2540;" fillcolor="#9F9F9F" filled="t" stroked="f" coordsize="2540,2540" o:gfxdata="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blCCO/&#10;AAAA3AAAAA8AAAAAAAAAAQAgAAAAIgAAAGRycy9kb3ducmV2LnhtbFBLAQIUABQAAAAIAIdO4kAz&#10;LwWeOwAAADkAAAAQAAAAAAAAAAEAIAAAAA4BAABkcnMvc2hhcGV4bWwueG1sUEsFBgAAAAAGAAYA&#10;WwEAALg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9" o:spid="_x0000_s1026" o:spt="100" style="position:absolute;left:0;top:17144;height:2540;width:5732780;" fillcolor="#E2E2E2" filled="t" stroked="f" coordsize="5732780,2540" o:gfxdata="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Y7/crsAAADc&#10;AAAADwAAAAAAAAABACAAAAAiAAAAZHJzL2Rvd25yZXYueG1sUEsBAhQAFAAAAAgAh07iQDMvBZ47&#10;AAAAOQAAABAAAAAAAAAAAQAgAAAACgEAAGRycy9zaGFwZXhtbC54bWxQSwUGAAAAAAYABgBbAQAA&#10;tA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042A8F1">
      <w:pPr>
        <w:pStyle w:val="4"/>
        <w:spacing w:before="234" w:line="391" w:lineRule="auto"/>
        <w:ind w:left="23" w:right="6504"/>
      </w:pPr>
      <w:r>
        <w:rPr>
          <w:color w:val="E0D7EB"/>
          <w:spacing w:val="-303"/>
          <w:w w:val="234"/>
        </w:rPr>
        <w:t>ç</w:t>
      </w:r>
      <w:r>
        <w:rPr>
          <w:color w:val="B4ACBB"/>
          <w:spacing w:val="-303"/>
          <w:w w:val="234"/>
        </w:rPr>
        <w:t>#</w:t>
      </w:r>
      <w:r>
        <w:rPr>
          <w:color w:val="00D26A"/>
          <w:spacing w:val="-61"/>
        </w:rPr>
        <w:t xml:space="preserve"> </w:t>
      </w:r>
      <w:r>
        <w:rPr>
          <w:color w:val="F7098D"/>
          <w:spacing w:val="-303"/>
          <w:w w:val="300"/>
        </w:rPr>
        <w:t>¡</w:t>
      </w:r>
      <w:r>
        <w:rPr>
          <w:color w:val="00A6EC"/>
          <w:w w:val="169"/>
        </w:rPr>
        <w:t>/</w:t>
      </w:r>
      <w:r>
        <w:rPr>
          <w:color w:val="00A6EC"/>
          <w:spacing w:val="-81"/>
          <w:w w:val="234"/>
        </w:rPr>
        <w:t xml:space="preserve"> </w:t>
      </w:r>
      <w:r>
        <w:rPr>
          <w:spacing w:val="-2"/>
          <w:w w:val="110"/>
        </w:rPr>
        <w:t>G.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Alur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Login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 xml:space="preserve">NextAuth </w:t>
      </w:r>
      <w:r>
        <w:rPr>
          <w:w w:val="110"/>
        </w:rPr>
        <w:t>User</w:t>
      </w:r>
      <w:r>
        <w:rPr>
          <w:spacing w:val="-1"/>
          <w:w w:val="110"/>
        </w:rPr>
        <w:t xml:space="preserve"> </w:t>
      </w:r>
      <w:r>
        <w:rPr>
          <w:w w:val="110"/>
        </w:rPr>
        <w:t>klik Sign</w:t>
      </w:r>
      <w:r>
        <w:rPr>
          <w:spacing w:val="-1"/>
          <w:w w:val="110"/>
        </w:rPr>
        <w:t xml:space="preserve"> </w:t>
      </w:r>
      <w:r>
        <w:rPr>
          <w:w w:val="110"/>
        </w:rPr>
        <w:t>In</w:t>
      </w:r>
    </w:p>
    <w:p w14:paraId="3DF27C1E">
      <w:pPr>
        <w:spacing w:before="0" w:line="291" w:lineRule="exact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 w14:paraId="78461D35">
      <w:pPr>
        <w:pStyle w:val="4"/>
        <w:spacing w:before="184"/>
        <w:ind w:left="23"/>
      </w:pPr>
      <w:r>
        <w:t>NextAuth</w:t>
      </w:r>
      <w:r>
        <w:rPr>
          <w:spacing w:val="-3"/>
        </w:rPr>
        <w:t xml:space="preserve"> </w:t>
      </w:r>
      <w:r>
        <w:t>tampilkan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rPr>
          <w:spacing w:val="-2"/>
        </w:rPr>
        <w:t>credentials</w:t>
      </w:r>
    </w:p>
    <w:p w14:paraId="69FAA487">
      <w:pPr>
        <w:spacing w:before="18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 w14:paraId="2F9E8F58">
      <w:pPr>
        <w:pStyle w:val="4"/>
        <w:spacing w:before="182"/>
        <w:ind w:left="23"/>
      </w:pPr>
      <w:r>
        <w:t>Authorize()</w:t>
      </w:r>
      <w:r>
        <w:rPr>
          <w:spacing w:val="-5"/>
        </w:rPr>
        <w:t xml:space="preserve"> </w:t>
      </w:r>
      <w:r>
        <w:rPr>
          <w:spacing w:val="-2"/>
        </w:rPr>
        <w:t>dijalankan</w:t>
      </w:r>
    </w:p>
    <w:p w14:paraId="572F5DB7">
      <w:pPr>
        <w:spacing w:before="18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 w14:paraId="6A5F7484">
      <w:pPr>
        <w:pStyle w:val="4"/>
        <w:spacing w:before="184"/>
        <w:ind w:left="23"/>
      </w:pPr>
      <w:r>
        <w:t xml:space="preserve">JWT </w:t>
      </w:r>
      <w:r>
        <w:rPr>
          <w:spacing w:val="-2"/>
        </w:rPr>
        <w:t>dibuat</w:t>
      </w:r>
    </w:p>
    <w:p w14:paraId="5BFC63C8">
      <w:pPr>
        <w:spacing w:before="18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 w14:paraId="13C1B5D9">
      <w:pPr>
        <w:pStyle w:val="4"/>
        <w:spacing w:before="183"/>
        <w:ind w:left="23"/>
      </w:pPr>
      <w:r>
        <w:t>Session</w:t>
      </w:r>
      <w:r>
        <w:rPr>
          <w:spacing w:val="-3"/>
        </w:rPr>
        <w:t xml:space="preserve"> </w:t>
      </w:r>
      <w:r>
        <w:rPr>
          <w:spacing w:val="-2"/>
        </w:rPr>
        <w:t>disimpan</w:t>
      </w:r>
    </w:p>
    <w:p w14:paraId="0241E053">
      <w:pPr>
        <w:spacing w:before="184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 w14:paraId="4267B7BC">
      <w:pPr>
        <w:pStyle w:val="4"/>
        <w:spacing w:before="183"/>
        <w:ind w:left="23"/>
      </w:pPr>
      <w:r>
        <w:t>Frontend</w:t>
      </w:r>
      <w:r>
        <w:rPr>
          <w:spacing w:val="-3"/>
        </w:rPr>
        <w:t xml:space="preserve"> </w:t>
      </w:r>
      <w:r>
        <w:t>akses</w:t>
      </w:r>
      <w:r>
        <w:rPr>
          <w:spacing w:val="-1"/>
        </w:rPr>
        <w:t xml:space="preserve"> </w:t>
      </w:r>
      <w:r>
        <w:rPr>
          <w:spacing w:val="-2"/>
        </w:rPr>
        <w:t>useSession()</w:t>
      </w:r>
    </w:p>
    <w:p w14:paraId="0B7A1494">
      <w:pPr>
        <w:pStyle w:val="4"/>
        <w:spacing w:after="0"/>
        <w:sectPr>
          <w:pgSz w:w="11910" w:h="16840"/>
          <w:pgMar w:top="1400" w:right="1133" w:bottom="280" w:left="1417" w:header="720" w:footer="720" w:gutter="0"/>
          <w:cols w:space="720" w:num="1"/>
        </w:sectPr>
      </w:pPr>
    </w:p>
    <w:p w14:paraId="215CADD6">
      <w:pPr>
        <w:pStyle w:val="4"/>
        <w:spacing w:before="22"/>
        <w:ind w:left="23"/>
      </w:pPr>
      <w:r>
        <w:rPr>
          <w:color w:val="ADDDFF"/>
          <w:spacing w:val="-303"/>
        </w:rPr>
        <w:t>^</w:t>
      </w:r>
      <w:r>
        <w:rPr>
          <w:color w:val="008462"/>
          <w:spacing w:val="-61"/>
        </w:rPr>
        <w:t xml:space="preserve"> </w:t>
      </w:r>
      <w:r>
        <w:rPr>
          <w:color w:val="008462"/>
          <w:spacing w:val="-303"/>
        </w:rPr>
        <w:t>`</w:t>
      </w:r>
      <w:r>
        <w:rPr>
          <w:color w:val="008462"/>
          <w:spacing w:val="59"/>
        </w:rPr>
        <w:t xml:space="preserve">   </w:t>
      </w:r>
      <w:r>
        <w:t>h.</w:t>
      </w:r>
      <w:r>
        <w:rPr>
          <w:spacing w:val="1"/>
        </w:rPr>
        <w:t xml:space="preserve"> </w:t>
      </w:r>
      <w:r>
        <w:t>Tugas</w:t>
      </w:r>
      <w:r>
        <w:rPr>
          <w:spacing w:val="-1"/>
        </w:rPr>
        <w:t xml:space="preserve"> </w:t>
      </w:r>
      <w:r>
        <w:rPr>
          <w:spacing w:val="-2"/>
        </w:rPr>
        <w:t>Praktikum</w:t>
      </w:r>
    </w:p>
    <w:p w14:paraId="2779FD41">
      <w:pPr>
        <w:pStyle w:val="8"/>
        <w:numPr>
          <w:ilvl w:val="0"/>
          <w:numId w:val="2"/>
        </w:numPr>
        <w:tabs>
          <w:tab w:val="left" w:pos="742"/>
        </w:tabs>
        <w:spacing w:before="184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Implementasikan</w:t>
      </w:r>
      <w:r>
        <w:rPr>
          <w:spacing w:val="-7"/>
          <w:sz w:val="22"/>
        </w:rPr>
        <w:t xml:space="preserve"> </w:t>
      </w:r>
      <w:r>
        <w:rPr>
          <w:sz w:val="22"/>
        </w:rPr>
        <w:t>login</w:t>
      </w:r>
      <w:r>
        <w:rPr>
          <w:spacing w:val="-5"/>
          <w:sz w:val="22"/>
        </w:rPr>
        <w:t xml:space="preserve"> </w:t>
      </w:r>
      <w:r>
        <w:rPr>
          <w:sz w:val="22"/>
        </w:rPr>
        <w:t>menggunakan</w:t>
      </w:r>
      <w:r>
        <w:rPr>
          <w:spacing w:val="-4"/>
          <w:sz w:val="22"/>
        </w:rPr>
        <w:t xml:space="preserve"> </w:t>
      </w:r>
      <w:r>
        <w:rPr>
          <w:sz w:val="22"/>
        </w:rPr>
        <w:t>Credentials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Provider.</w:t>
      </w:r>
    </w:p>
    <w:p w14:paraId="78B77B1E">
      <w:pPr>
        <w:pStyle w:val="8"/>
        <w:numPr>
          <w:numId w:val="0"/>
        </w:numPr>
        <w:tabs>
          <w:tab w:val="left" w:pos="742"/>
        </w:tabs>
        <w:spacing w:before="184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5937885" cy="2729230"/>
            <wp:effectExtent l="0" t="0" r="5715" b="1270"/>
            <wp:docPr id="19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3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8B2A5">
      <w:pPr>
        <w:pStyle w:val="8"/>
        <w:numPr>
          <w:ilvl w:val="0"/>
          <w:numId w:val="2"/>
        </w:numPr>
        <w:tabs>
          <w:tab w:val="left" w:pos="742"/>
        </w:tabs>
        <w:spacing w:before="183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Tambahkan</w:t>
      </w:r>
      <w:r>
        <w:rPr>
          <w:spacing w:val="-3"/>
          <w:sz w:val="22"/>
        </w:rPr>
        <w:t xml:space="preserve"> </w:t>
      </w:r>
      <w:r>
        <w:rPr>
          <w:sz w:val="22"/>
        </w:rPr>
        <w:t>field</w:t>
      </w:r>
      <w:r>
        <w:rPr>
          <w:spacing w:val="-2"/>
          <w:sz w:val="22"/>
        </w:rPr>
        <w:t xml:space="preserve"> </w:t>
      </w:r>
      <w:r>
        <w:rPr>
          <w:sz w:val="22"/>
        </w:rPr>
        <w:t>full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name.</w:t>
      </w:r>
    </w:p>
    <w:p w14:paraId="7FBD05CA">
      <w:pPr>
        <w:pStyle w:val="8"/>
        <w:numPr>
          <w:numId w:val="0"/>
        </w:numPr>
        <w:tabs>
          <w:tab w:val="left" w:pos="742"/>
        </w:tabs>
        <w:spacing w:before="183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5938520" cy="807085"/>
            <wp:effectExtent l="0" t="0" r="5080" b="5715"/>
            <wp:docPr id="19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37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F9AB0">
      <w:pPr>
        <w:pStyle w:val="8"/>
        <w:numPr>
          <w:ilvl w:val="0"/>
          <w:numId w:val="2"/>
        </w:numPr>
        <w:tabs>
          <w:tab w:val="left" w:pos="742"/>
        </w:tabs>
        <w:spacing w:before="184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Tampilkan</w:t>
      </w:r>
      <w:r>
        <w:rPr>
          <w:spacing w:val="-3"/>
          <w:sz w:val="22"/>
        </w:rPr>
        <w:t xml:space="preserve"> </w:t>
      </w:r>
      <w:r>
        <w:rPr>
          <w:sz w:val="22"/>
        </w:rPr>
        <w:t>full</w:t>
      </w:r>
      <w:r>
        <w:rPr>
          <w:spacing w:val="-2"/>
          <w:sz w:val="22"/>
        </w:rPr>
        <w:t xml:space="preserve"> </w:t>
      </w:r>
      <w:r>
        <w:rPr>
          <w:sz w:val="22"/>
        </w:rPr>
        <w:t>name</w:t>
      </w:r>
      <w:r>
        <w:rPr>
          <w:spacing w:val="-3"/>
          <w:sz w:val="22"/>
        </w:rPr>
        <w:t xml:space="preserve"> </w:t>
      </w:r>
      <w:r>
        <w:rPr>
          <w:sz w:val="22"/>
        </w:rPr>
        <w:t>setelah</w:t>
      </w:r>
      <w:r>
        <w:rPr>
          <w:spacing w:val="-2"/>
          <w:sz w:val="22"/>
        </w:rPr>
        <w:t xml:space="preserve"> login.</w:t>
      </w:r>
    </w:p>
    <w:p w14:paraId="370A7F97">
      <w:pPr>
        <w:pStyle w:val="8"/>
        <w:numPr>
          <w:numId w:val="0"/>
        </w:numPr>
        <w:tabs>
          <w:tab w:val="left" w:pos="742"/>
        </w:tabs>
        <w:spacing w:before="184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5942965" cy="455295"/>
            <wp:effectExtent l="0" t="0" r="635" b="1905"/>
            <wp:docPr id="19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4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D39CF">
      <w:pPr>
        <w:pStyle w:val="8"/>
        <w:numPr>
          <w:ilvl w:val="0"/>
          <w:numId w:val="2"/>
        </w:numPr>
        <w:tabs>
          <w:tab w:val="left" w:pos="742"/>
        </w:tabs>
        <w:spacing w:before="183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Buat</w:t>
      </w:r>
      <w:r>
        <w:rPr>
          <w:spacing w:val="-3"/>
          <w:sz w:val="22"/>
        </w:rPr>
        <w:t xml:space="preserve"> </w:t>
      </w:r>
      <w:r>
        <w:rPr>
          <w:sz w:val="22"/>
        </w:rPr>
        <w:t>halaman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profile.</w:t>
      </w:r>
    </w:p>
    <w:p w14:paraId="145168A5">
      <w:pPr>
        <w:pStyle w:val="8"/>
        <w:numPr>
          <w:numId w:val="0"/>
        </w:numPr>
        <w:tabs>
          <w:tab w:val="left" w:pos="742"/>
        </w:tabs>
        <w:spacing w:before="183" w:after="0" w:line="240" w:lineRule="auto"/>
        <w:ind w:left="383" w:leftChars="0" w:right="0" w:rightChars="0"/>
        <w:jc w:val="left"/>
      </w:pPr>
      <w:r>
        <w:rPr>
          <w:rFonts w:hint="default"/>
          <w:sz w:val="22"/>
          <w:lang w:val="en-US"/>
        </w:rPr>
        <w:tab/>
      </w:r>
      <w:r>
        <w:drawing>
          <wp:inline distT="0" distB="0" distL="114300" distR="114300">
            <wp:extent cx="4535170" cy="2922905"/>
            <wp:effectExtent l="0" t="0" r="11430" b="10795"/>
            <wp:docPr id="19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38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B7C48">
      <w:pPr>
        <w:pStyle w:val="8"/>
        <w:numPr>
          <w:numId w:val="0"/>
        </w:numPr>
        <w:tabs>
          <w:tab w:val="left" w:pos="742"/>
        </w:tabs>
        <w:spacing w:before="183" w:after="0" w:line="240" w:lineRule="auto"/>
        <w:ind w:left="383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5941695" cy="545465"/>
            <wp:effectExtent l="0" t="0" r="1905" b="635"/>
            <wp:docPr id="19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39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611B6">
      <w:pPr>
        <w:pStyle w:val="8"/>
        <w:numPr>
          <w:ilvl w:val="0"/>
          <w:numId w:val="2"/>
        </w:numPr>
        <w:tabs>
          <w:tab w:val="left" w:pos="742"/>
        </w:tabs>
        <w:spacing w:before="182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Lindungi</w:t>
      </w:r>
      <w:r>
        <w:rPr>
          <w:spacing w:val="-3"/>
          <w:sz w:val="22"/>
        </w:rPr>
        <w:t xml:space="preserve"> </w:t>
      </w:r>
      <w:r>
        <w:rPr>
          <w:sz w:val="22"/>
        </w:rPr>
        <w:t>halaman</w:t>
      </w:r>
      <w:r>
        <w:rPr>
          <w:spacing w:val="-3"/>
          <w:sz w:val="22"/>
        </w:rPr>
        <w:t xml:space="preserve"> </w:t>
      </w:r>
      <w:r>
        <w:rPr>
          <w:sz w:val="22"/>
        </w:rPr>
        <w:t>profile</w:t>
      </w:r>
      <w:r>
        <w:rPr>
          <w:spacing w:val="-3"/>
          <w:sz w:val="22"/>
        </w:rPr>
        <w:t xml:space="preserve"> </w:t>
      </w:r>
      <w:r>
        <w:rPr>
          <w:sz w:val="22"/>
        </w:rPr>
        <w:t>dengan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middleware.</w:t>
      </w:r>
    </w:p>
    <w:p w14:paraId="505B99DB">
      <w:pPr>
        <w:pStyle w:val="8"/>
        <w:numPr>
          <w:numId w:val="0"/>
        </w:numPr>
        <w:tabs>
          <w:tab w:val="left" w:pos="742"/>
        </w:tabs>
        <w:spacing w:before="182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3987165" cy="4050665"/>
            <wp:effectExtent l="0" t="0" r="635" b="635"/>
            <wp:docPr id="19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40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87165" cy="405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A8EF0">
      <w:pPr>
        <w:pStyle w:val="8"/>
        <w:numPr>
          <w:ilvl w:val="0"/>
          <w:numId w:val="2"/>
        </w:numPr>
        <w:tabs>
          <w:tab w:val="left" w:pos="742"/>
        </w:tabs>
        <w:spacing w:before="183" w:after="0" w:line="240" w:lineRule="auto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Dokumentasikan:</w:t>
      </w:r>
    </w:p>
    <w:p w14:paraId="0B82077B">
      <w:pPr>
        <w:pStyle w:val="8"/>
        <w:numPr>
          <w:ilvl w:val="1"/>
          <w:numId w:val="2"/>
        </w:numPr>
        <w:tabs>
          <w:tab w:val="left" w:pos="1462"/>
        </w:tabs>
        <w:spacing w:before="183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Screenshot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login</w:t>
      </w:r>
    </w:p>
    <w:p w14:paraId="33C3806B">
      <w:pPr>
        <w:pStyle w:val="8"/>
        <w:numPr>
          <w:numId w:val="0"/>
        </w:numPr>
        <w:tabs>
          <w:tab w:val="left" w:pos="1462"/>
        </w:tabs>
        <w:spacing w:before="183" w:after="0" w:line="240" w:lineRule="auto"/>
        <w:ind w:left="110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5354955" cy="4237355"/>
            <wp:effectExtent l="0" t="0" r="4445" b="4445"/>
            <wp:docPr id="20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4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54955" cy="423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F93D1">
      <w:pPr>
        <w:pStyle w:val="8"/>
        <w:numPr>
          <w:numId w:val="0"/>
        </w:numPr>
        <w:tabs>
          <w:tab w:val="left" w:pos="1462"/>
        </w:tabs>
        <w:spacing w:before="179" w:after="0" w:line="240" w:lineRule="auto"/>
        <w:ind w:left="110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 xml:space="preserve">Berhasil login </w:t>
      </w:r>
      <w:r>
        <w:rPr>
          <w:rFonts w:hint="default"/>
          <w:sz w:val="22"/>
          <w:lang w:val="en-US"/>
        </w:rPr>
        <w:br w:type="textWrapping"/>
      </w:r>
      <w:r>
        <w:drawing>
          <wp:inline distT="0" distB="0" distL="114300" distR="114300">
            <wp:extent cx="5934710" cy="1129665"/>
            <wp:effectExtent l="0" t="0" r="8890" b="635"/>
            <wp:docPr id="20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4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695B5">
      <w:pPr>
        <w:pStyle w:val="8"/>
        <w:numPr>
          <w:ilvl w:val="1"/>
          <w:numId w:val="2"/>
        </w:numPr>
        <w:tabs>
          <w:tab w:val="left" w:pos="1462"/>
        </w:tabs>
        <w:spacing w:before="179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Screenshot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session</w:t>
      </w:r>
    </w:p>
    <w:p w14:paraId="1F35E578">
      <w:pPr>
        <w:pStyle w:val="8"/>
        <w:numPr>
          <w:numId w:val="0"/>
        </w:numPr>
        <w:tabs>
          <w:tab w:val="left" w:pos="1462"/>
        </w:tabs>
        <w:spacing w:before="179" w:after="0" w:line="240" w:lineRule="auto"/>
        <w:ind w:left="110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3682365" cy="3378200"/>
            <wp:effectExtent l="0" t="0" r="635" b="0"/>
            <wp:docPr id="20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42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82365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49FC8">
      <w:pPr>
        <w:pStyle w:val="8"/>
        <w:numPr>
          <w:ilvl w:val="1"/>
          <w:numId w:val="2"/>
        </w:numPr>
        <w:tabs>
          <w:tab w:val="left" w:pos="1462"/>
        </w:tabs>
        <w:spacing w:before="178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Screenshot</w:t>
      </w:r>
      <w:r>
        <w:rPr>
          <w:spacing w:val="-3"/>
          <w:sz w:val="22"/>
        </w:rPr>
        <w:t xml:space="preserve"> </w:t>
      </w:r>
      <w:r>
        <w:rPr>
          <w:sz w:val="22"/>
        </w:rPr>
        <w:t>redirect</w:t>
      </w:r>
      <w:r>
        <w:rPr>
          <w:spacing w:val="-2"/>
          <w:sz w:val="22"/>
        </w:rPr>
        <w:t xml:space="preserve"> middleware</w:t>
      </w:r>
    </w:p>
    <w:p w14:paraId="1A456A93">
      <w:pPr>
        <w:pStyle w:val="4"/>
        <w:spacing w:before="100"/>
        <w:rPr>
          <w:sz w:val="20"/>
        </w:rPr>
      </w:pPr>
    </w:p>
    <w:p w14:paraId="05677D28">
      <w:pPr>
        <w:pStyle w:val="4"/>
        <w:spacing w:before="10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247650</wp:posOffset>
                </wp:positionV>
                <wp:extent cx="5732780" cy="19685"/>
                <wp:effectExtent l="0" t="0" r="0" b="0"/>
                <wp:wrapTopAndBottom/>
                <wp:docPr id="150" name="Group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33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52"/>
                                </a:lnTo>
                                <a:lnTo>
                                  <a:pt x="5732399" y="2552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5pt;height:1.55pt;width:451.4pt;mso-position-horizontal-relative:page;mso-wrap-distance-bottom:0pt;mso-wrap-distance-top:0pt;z-index:-251637760;mso-width-relative:page;mso-height-relative:page;" coordsize="5732780,19685" o:gfxdata="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">
                <o:lock v:ext="edit" aspectratio="f"/>
                <v:shape id="Graphic 151" o:spid="_x0000_s1026" o:spt="100" style="position:absolute;left:0;top:0;height:19050;width:5731510;" fillcolor="#9F9F9F" filled="t" stroked="f" coordsize="5731510,19050" o:gfxdata="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8nxWy5AAAA3AAA&#10;AA8AAAAAAAAAAQAgAAAAIgAAAGRycy9kb3ducmV2LnhtbFBLAQIUABQAAAAIAIdO4kAzLwWeOwAA&#10;ADkAAAAQAAAAAAAAAAEAIAAAAAgBAABkcnMvc2hhcGV4bWwueG1sUEsFBgAAAAAGAAYAWwEAALID&#10;AAAAAA==&#10;" path="m5731497,0l0,0,0,381,0,2933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2" o:spid="_x0000_s1026" o:spt="100" style="position:absolute;left:5729859;top:380;height:2540;width:2540;" fillcolor="#E2E2E2" filled="t" stroked="f" coordsize="2540,2540" o:gfxdata="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T/uS7gAAADcAAAA&#10;DwAAAAAAAAABACAAAAAiAAAAZHJzL2Rvd25yZXYueG1sUEsBAhQAFAAAAAgAh07iQDMvBZ47AAAA&#10;OQAAABAAAAAAAAAAAQAgAAAABwEAAGRycy9zaGFwZXhtbC54bWxQSwUGAAAAAAYABgBbAQAAsQMA&#10;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3" o:spid="_x0000_s1026" o:spt="100" style="position:absolute;left:0;top:380;height:16510;width:5732780;" fillcolor="#9F9F9F" filled="t" stroked="f" coordsize="5732780,16510" o:gfxdata="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9iP5L4A&#10;AADcAAAADwAAAAAAAAABACAAAAAiAAAAZHJzL2Rvd25yZXYueG1sUEsBAhQAFAAAAAgAh07iQDMv&#10;BZ47AAAAOQAAABAAAAAAAAAAAQAgAAAADQEAAGRycy9zaGFwZXhtbC54bWxQSwUGAAAAAAYABgBb&#10;AQAAtwMAAAAA&#10;" path="m2540,2413l0,2413,0,16383,2540,16383,2540,2413xem5732399,0l5729846,0,5729846,2552,5732399,2552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4" o:spid="_x0000_s1026" o:spt="100" style="position:absolute;left:5729859;top:2793;height:13970;width:2540;" fillcolor="#E2E2E2" filled="t" stroked="f" coordsize="2540,13970" o:gfxdata="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DmfmvQAA&#10;ANw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5" o:spid="_x0000_s1026" o:spt="100" style="position:absolute;left:0;top:16764;height:2540;width:2540;" fillcolor="#9F9F9F" filled="t" stroked="f" coordsize="2540,2540" o:gfxdata="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09MWC5AAAA3AAA&#10;AA8AAAAAAAAAAQAgAAAAIgAAAGRycy9kb3ducmV2LnhtbFBLAQIUABQAAAAIAIdO4kAzLwWeOwAA&#10;ADkAAAAQAAAAAAAAAAEAIAAAAAgBAABkcnMvc2hhcGV4bWwueG1sUEsFBgAAAAAGAAYAWwEAALID&#10;AAAAAA==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6" o:spid="_x0000_s1026" o:spt="100" style="position:absolute;left:0;top:16776;height:2540;width:5732780;" fillcolor="#E2E2E2" filled="t" stroked="f" coordsize="5732780,2540" o:gfxdata="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cj93bsAAADc&#10;AAAADwAAAAAAAAABACAAAAAiAAAAZHJzL2Rvd25yZXYueG1sUEsBAhQAFAAAAAgAh07iQDMvBZ47&#10;AAAAOQAAABAAAAAAAAAAAQAgAAAACgEAAGRycy9zaGFwZXhtbC54bWxQSwUGAAAAAAYABgBbAQAA&#10;tAMAAAAA&#10;" path="m5732399,0l5729859,0,2540,0,0,0,0,2527,2540,2527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61B65F4">
      <w:pPr>
        <w:pStyle w:val="4"/>
        <w:spacing w:before="234"/>
        <w:ind w:left="23"/>
      </w:pPr>
      <w:r>
        <w:rPr>
          <w:color w:val="F3EDF8"/>
          <w:spacing w:val="-303"/>
        </w:rPr>
        <w:t>)</w:t>
      </w:r>
      <w:r>
        <w:rPr>
          <w:color w:val="998EA3"/>
          <w:spacing w:val="-61"/>
        </w:rPr>
        <w:t xml:space="preserve"> </w:t>
      </w:r>
      <w:r>
        <w:rPr>
          <w:color w:val="CDC4D5"/>
          <w:spacing w:val="-303"/>
        </w:rPr>
        <w:t>‘</w:t>
      </w:r>
      <w:r>
        <w:rPr>
          <w:color w:val="FFCE7B"/>
          <w:spacing w:val="-61"/>
        </w:rPr>
        <w:t xml:space="preserve"> </w:t>
      </w:r>
      <w:r>
        <w:rPr>
          <w:color w:val="402A31"/>
          <w:spacing w:val="-303"/>
        </w:rPr>
        <w:t>¸</w:t>
      </w:r>
      <w:r>
        <w:rPr>
          <w:color w:val="F82E5F"/>
          <w:spacing w:val="-303"/>
        </w:rPr>
        <w:t>•</w:t>
      </w:r>
      <w:r>
        <w:rPr>
          <w:color w:val="D2D2D2"/>
          <w:spacing w:val="59"/>
        </w:rPr>
        <w:t xml:space="preserve">   </w:t>
      </w:r>
      <w:r>
        <w:t>i.</w:t>
      </w:r>
      <w:r>
        <w:rPr>
          <w:spacing w:val="2"/>
        </w:rPr>
        <w:t xml:space="preserve"> </w:t>
      </w:r>
      <w:r>
        <w:t>Pertanyaan</w:t>
      </w:r>
      <w:r>
        <w:rPr>
          <w:spacing w:val="-1"/>
        </w:rPr>
        <w:t xml:space="preserve"> </w:t>
      </w:r>
      <w:r>
        <w:rPr>
          <w:spacing w:val="-2"/>
        </w:rPr>
        <w:t>Analisis</w:t>
      </w:r>
    </w:p>
    <w:p w14:paraId="224CEBFB">
      <w:pPr>
        <w:pStyle w:val="8"/>
        <w:numPr>
          <w:ilvl w:val="0"/>
          <w:numId w:val="3"/>
        </w:numPr>
        <w:tabs>
          <w:tab w:val="left" w:pos="742"/>
        </w:tabs>
        <w:spacing w:before="184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3"/>
          <w:sz w:val="22"/>
        </w:rPr>
        <w:t xml:space="preserve"> </w:t>
      </w:r>
      <w:r>
        <w:rPr>
          <w:sz w:val="22"/>
        </w:rPr>
        <w:t>session</w:t>
      </w:r>
      <w:r>
        <w:rPr>
          <w:spacing w:val="-4"/>
          <w:sz w:val="22"/>
        </w:rPr>
        <w:t xml:space="preserve"> </w:t>
      </w:r>
      <w:r>
        <w:rPr>
          <w:sz w:val="22"/>
        </w:rPr>
        <w:t>menggunakan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JWT?</w:t>
      </w:r>
    </w:p>
    <w:p w14:paraId="3849B049">
      <w:pPr>
        <w:pStyle w:val="8"/>
        <w:numPr>
          <w:numId w:val="0"/>
        </w:numPr>
        <w:tabs>
          <w:tab w:val="left" w:pos="742"/>
        </w:tabs>
        <w:spacing w:before="184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4"/>
          <w:sz w:val="22"/>
          <w:lang w:val="en-US"/>
        </w:rPr>
        <w:t xml:space="preserve">Karena JWT memungkinkan sesion disimpan di sisi client tanpa perlu database, sehingga lebih cepat, stateles, dan mudah digunakan pada sistem modern </w:t>
      </w:r>
    </w:p>
    <w:p w14:paraId="080E7E4E">
      <w:pPr>
        <w:pStyle w:val="8"/>
        <w:numPr>
          <w:ilvl w:val="0"/>
          <w:numId w:val="3"/>
        </w:numPr>
        <w:tabs>
          <w:tab w:val="left" w:pos="742"/>
        </w:tabs>
        <w:spacing w:before="184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Apa</w:t>
      </w:r>
      <w:r>
        <w:rPr>
          <w:spacing w:val="-3"/>
          <w:sz w:val="22"/>
        </w:rPr>
        <w:t xml:space="preserve"> </w:t>
      </w:r>
      <w:r>
        <w:rPr>
          <w:sz w:val="22"/>
        </w:rPr>
        <w:t>perbedaan</w:t>
      </w:r>
      <w:r>
        <w:rPr>
          <w:spacing w:val="-2"/>
          <w:sz w:val="22"/>
        </w:rPr>
        <w:t xml:space="preserve"> </w:t>
      </w:r>
      <w:r>
        <w:rPr>
          <w:sz w:val="22"/>
        </w:rPr>
        <w:t>authorize()</w:t>
      </w:r>
      <w:r>
        <w:rPr>
          <w:spacing w:val="-3"/>
          <w:sz w:val="22"/>
        </w:rPr>
        <w:t xml:space="preserve"> </w:t>
      </w:r>
      <w:r>
        <w:rPr>
          <w:sz w:val="22"/>
        </w:rPr>
        <w:t>dan</w:t>
      </w:r>
      <w:r>
        <w:rPr>
          <w:spacing w:val="-2"/>
          <w:sz w:val="22"/>
        </w:rPr>
        <w:t xml:space="preserve"> </w:t>
      </w:r>
      <w:r>
        <w:rPr>
          <w:sz w:val="22"/>
        </w:rPr>
        <w:t>callback</w:t>
      </w:r>
      <w:r>
        <w:rPr>
          <w:spacing w:val="-2"/>
          <w:sz w:val="22"/>
        </w:rPr>
        <w:t xml:space="preserve"> jwt()?</w:t>
      </w:r>
    </w:p>
    <w:p w14:paraId="304F6217">
      <w:pPr>
        <w:pStyle w:val="8"/>
        <w:numPr>
          <w:numId w:val="0"/>
        </w:numPr>
        <w:tabs>
          <w:tab w:val="left" w:pos="742"/>
        </w:tabs>
        <w:spacing w:before="184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Authorize() digunakan untuk memvalidasi login user, sedangkan callback jwt() digunakan untuk menyimpan atau memodifikasi data ke dalam token JWT setelah login berhasil</w:t>
      </w:r>
    </w:p>
    <w:p w14:paraId="5D92DE67">
      <w:pPr>
        <w:pStyle w:val="8"/>
        <w:numPr>
          <w:ilvl w:val="0"/>
          <w:numId w:val="3"/>
        </w:numPr>
        <w:tabs>
          <w:tab w:val="left" w:pos="742"/>
        </w:tabs>
        <w:spacing w:before="181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2"/>
          <w:sz w:val="22"/>
        </w:rPr>
        <w:t xml:space="preserve"> </w:t>
      </w:r>
      <w:r>
        <w:rPr>
          <w:sz w:val="22"/>
        </w:rPr>
        <w:t>middleware</w:t>
      </w:r>
      <w:r>
        <w:rPr>
          <w:spacing w:val="-2"/>
          <w:sz w:val="22"/>
        </w:rPr>
        <w:t xml:space="preserve"> </w:t>
      </w:r>
      <w:r>
        <w:rPr>
          <w:sz w:val="22"/>
        </w:rPr>
        <w:t>perlu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getToken()?</w:t>
      </w:r>
    </w:p>
    <w:p w14:paraId="7A531CD8">
      <w:pPr>
        <w:pStyle w:val="8"/>
        <w:numPr>
          <w:numId w:val="0"/>
        </w:numPr>
        <w:tabs>
          <w:tab w:val="left" w:pos="742"/>
        </w:tabs>
        <w:spacing w:before="181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Karena middleware tidak memiliki akses ke sesion langsung sehingga memerlukan getToken() untuk membaca token dan menentukan apakah user sudah login atau belum</w:t>
      </w:r>
    </w:p>
    <w:p w14:paraId="48A56BBC">
      <w:pPr>
        <w:pStyle w:val="8"/>
        <w:numPr>
          <w:ilvl w:val="0"/>
          <w:numId w:val="3"/>
        </w:numPr>
        <w:tabs>
          <w:tab w:val="left" w:pos="742"/>
        </w:tabs>
        <w:spacing w:before="183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Apa</w:t>
      </w:r>
      <w:r>
        <w:rPr>
          <w:spacing w:val="-5"/>
          <w:sz w:val="22"/>
        </w:rPr>
        <w:t xml:space="preserve"> </w:t>
      </w:r>
      <w:r>
        <w:rPr>
          <w:sz w:val="22"/>
        </w:rPr>
        <w:t>risiko</w:t>
      </w:r>
      <w:r>
        <w:rPr>
          <w:spacing w:val="-2"/>
          <w:sz w:val="22"/>
        </w:rPr>
        <w:t xml:space="preserve"> </w:t>
      </w:r>
      <w:r>
        <w:rPr>
          <w:sz w:val="22"/>
        </w:rPr>
        <w:t>jika</w:t>
      </w:r>
      <w:r>
        <w:rPr>
          <w:spacing w:val="-2"/>
          <w:sz w:val="22"/>
        </w:rPr>
        <w:t xml:space="preserve"> </w:t>
      </w:r>
      <w:r>
        <w:rPr>
          <w:sz w:val="22"/>
        </w:rPr>
        <w:t>NEXTAUTH_SECRET</w:t>
      </w:r>
      <w:r>
        <w:rPr>
          <w:spacing w:val="-2"/>
          <w:sz w:val="22"/>
        </w:rPr>
        <w:t xml:space="preserve"> </w:t>
      </w:r>
      <w:r>
        <w:rPr>
          <w:sz w:val="22"/>
        </w:rPr>
        <w:t>tidak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digunakan?</w:t>
      </w:r>
    </w:p>
    <w:p w14:paraId="27D27FBC">
      <w:pPr>
        <w:pStyle w:val="8"/>
        <w:numPr>
          <w:numId w:val="0"/>
        </w:numPr>
        <w:tabs>
          <w:tab w:val="left" w:pos="742"/>
        </w:tabs>
        <w:spacing w:before="183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Token jwt akan mudah dipalsukan atau dimanipulasi, sehingga menjadi rentan terhadap akses ilegal</w:t>
      </w:r>
    </w:p>
    <w:p w14:paraId="7DEFAA23">
      <w:pPr>
        <w:pStyle w:val="8"/>
        <w:numPr>
          <w:ilvl w:val="0"/>
          <w:numId w:val="3"/>
        </w:numPr>
        <w:tabs>
          <w:tab w:val="left" w:pos="742"/>
        </w:tabs>
        <w:spacing w:before="184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Apa</w:t>
      </w:r>
      <w:r>
        <w:rPr>
          <w:spacing w:val="-3"/>
          <w:sz w:val="22"/>
        </w:rPr>
        <w:t xml:space="preserve"> </w:t>
      </w:r>
      <w:r>
        <w:rPr>
          <w:sz w:val="22"/>
        </w:rPr>
        <w:t>perbedaan</w:t>
      </w:r>
      <w:r>
        <w:rPr>
          <w:spacing w:val="-3"/>
          <w:sz w:val="22"/>
        </w:rPr>
        <w:t xml:space="preserve"> </w:t>
      </w:r>
      <w:r>
        <w:rPr>
          <w:sz w:val="22"/>
        </w:rPr>
        <w:t>autentikasi</w:t>
      </w:r>
      <w:r>
        <w:rPr>
          <w:spacing w:val="-3"/>
          <w:sz w:val="22"/>
        </w:rPr>
        <w:t xml:space="preserve"> </w:t>
      </w:r>
      <w:r>
        <w:rPr>
          <w:sz w:val="22"/>
        </w:rPr>
        <w:t>dan</w:t>
      </w:r>
      <w:r>
        <w:rPr>
          <w:spacing w:val="-3"/>
          <w:sz w:val="22"/>
        </w:rPr>
        <w:t xml:space="preserve"> </w:t>
      </w:r>
      <w:r>
        <w:rPr>
          <w:sz w:val="22"/>
        </w:rPr>
        <w:t>otorisasi</w:t>
      </w:r>
      <w:r>
        <w:rPr>
          <w:spacing w:val="-3"/>
          <w:sz w:val="22"/>
        </w:rPr>
        <w:t xml:space="preserve"> </w:t>
      </w:r>
      <w:r>
        <w:rPr>
          <w:sz w:val="22"/>
        </w:rPr>
        <w:t>dalam</w:t>
      </w:r>
      <w:r>
        <w:rPr>
          <w:spacing w:val="-4"/>
          <w:sz w:val="22"/>
        </w:rPr>
        <w:t xml:space="preserve"> </w:t>
      </w:r>
      <w:r>
        <w:rPr>
          <w:sz w:val="22"/>
        </w:rPr>
        <w:t>sistem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ini?</w:t>
      </w:r>
    </w:p>
    <w:p w14:paraId="6ABA39D5">
      <w:pPr>
        <w:pStyle w:val="8"/>
        <w:numPr>
          <w:numId w:val="0"/>
        </w:numPr>
        <w:tabs>
          <w:tab w:val="left" w:pos="742"/>
        </w:tabs>
        <w:spacing w:before="184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4"/>
          <w:sz w:val="22"/>
          <w:lang w:val="en-US"/>
        </w:rPr>
        <w:t>Authentiasi adalah proses memastikan identitas user saat login, dan otorisasi adalah proses menentukan apakah user boleh mengakses halaman tertentu</w:t>
      </w:r>
    </w:p>
    <w:bookmarkEnd w:id="0"/>
    <w:sectPr>
      <w:pgSz w:w="11910" w:h="16840"/>
      <w:pgMar w:top="1400" w:right="1133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 Emoji">
    <w:panose1 w:val="020B0502040204020203"/>
    <w:charset w:val="01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601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463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324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186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048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909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771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id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0"/>
      <w:numFmt w:val="bullet"/>
      <w:lvlText w:val="◆"/>
      <w:lvlJc w:val="left"/>
      <w:pPr>
        <w:ind w:left="385" w:hanging="363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0074B9"/>
        <w:spacing w:val="0"/>
        <w:w w:val="159"/>
        <w:sz w:val="22"/>
        <w:szCs w:val="22"/>
        <w:lang w:val="id" w:eastAsia="en-US" w:bidi="ar-SA"/>
      </w:rPr>
    </w:lvl>
    <w:lvl w:ilvl="1" w:tentative="0">
      <w:start w:val="0"/>
      <w:numFmt w:val="bullet"/>
      <w:lvlText w:val="o"/>
      <w:lvlJc w:val="left"/>
      <w:pPr>
        <w:ind w:left="74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2"/>
        <w:szCs w:val="22"/>
        <w:lang w:val="id" w:eastAsia="en-US" w:bidi="ar-SA"/>
      </w:rPr>
    </w:lvl>
    <w:lvl w:ilvl="2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2447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434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421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408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395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382" w:hanging="360"/>
      </w:pPr>
      <w:rPr>
        <w:rFonts w:hint="default"/>
        <w:lang w:val="id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337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14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092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969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846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72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601" w:hanging="360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96D6F46"/>
    <w:rsid w:val="35D501BC"/>
    <w:rsid w:val="418D18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Segoe UI Emoji" w:hAnsi="Segoe UI Emoji" w:eastAsia="Segoe UI Emoji" w:cs="Segoe UI Emoji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Segoe UI Emoji" w:hAnsi="Segoe UI Emoji" w:eastAsia="Segoe UI Emoji" w:cs="Segoe UI Emoji"/>
      <w:sz w:val="22"/>
      <w:szCs w:val="22"/>
      <w:lang w:val="id" w:eastAsia="en-US" w:bidi="ar-SA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Title"/>
    <w:basedOn w:val="1"/>
    <w:qFormat/>
    <w:uiPriority w:val="1"/>
    <w:pPr>
      <w:spacing w:before="244"/>
      <w:ind w:left="649" w:hanging="10"/>
    </w:pPr>
    <w:rPr>
      <w:rFonts w:ascii="Arial" w:hAnsi="Arial" w:eastAsia="Arial" w:cs="Arial"/>
      <w:b/>
      <w:bCs/>
      <w:sz w:val="36"/>
      <w:szCs w:val="36"/>
      <w:lang w:val="id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83"/>
      <w:ind w:left="742" w:hanging="359"/>
    </w:pPr>
    <w:rPr>
      <w:rFonts w:ascii="Segoe UI Emoji" w:hAnsi="Segoe UI Emoji" w:eastAsia="Segoe UI Emoji" w:cs="Segoe UI Emoji"/>
      <w:lang w:val="id" w:eastAsia="en-US" w:bidi="ar-SA"/>
    </w:rPr>
  </w:style>
  <w:style w:type="paragraph" w:customStyle="1" w:styleId="9">
    <w:name w:val="Table Paragraph"/>
    <w:basedOn w:val="1"/>
    <w:qFormat/>
    <w:uiPriority w:val="1"/>
    <w:pPr>
      <w:spacing w:before="25"/>
      <w:ind w:left="28"/>
    </w:pPr>
    <w:rPr>
      <w:rFonts w:ascii="Segoe UI Emoji" w:hAnsi="Segoe UI Emoji" w:eastAsia="Segoe UI Emoji" w:cs="Segoe UI Emoji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8" Type="http://schemas.openxmlformats.org/officeDocument/2006/relationships/fontTable" Target="fontTable.xml"/><Relationship Id="rId77" Type="http://schemas.openxmlformats.org/officeDocument/2006/relationships/numbering" Target="numbering.xml"/><Relationship Id="rId76" Type="http://schemas.openxmlformats.org/officeDocument/2006/relationships/customXml" Target="../customXml/item1.xml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jpe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jpe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jpeg"/><Relationship Id="rId59" Type="http://schemas.openxmlformats.org/officeDocument/2006/relationships/image" Target="media/image54.jpe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jpeg"/><Relationship Id="rId54" Type="http://schemas.openxmlformats.org/officeDocument/2006/relationships/image" Target="media/image49.png"/><Relationship Id="rId53" Type="http://schemas.openxmlformats.org/officeDocument/2006/relationships/image" Target="media/image48.jpeg"/><Relationship Id="rId52" Type="http://schemas.openxmlformats.org/officeDocument/2006/relationships/image" Target="media/image47.png"/><Relationship Id="rId51" Type="http://schemas.openxmlformats.org/officeDocument/2006/relationships/image" Target="media/image46.jpe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jpeg"/><Relationship Id="rId46" Type="http://schemas.openxmlformats.org/officeDocument/2006/relationships/image" Target="media/image41.png"/><Relationship Id="rId45" Type="http://schemas.openxmlformats.org/officeDocument/2006/relationships/image" Target="media/image40.jpe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jpeg"/><Relationship Id="rId41" Type="http://schemas.openxmlformats.org/officeDocument/2006/relationships/image" Target="media/image36.jpe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jpeg"/><Relationship Id="rId38" Type="http://schemas.openxmlformats.org/officeDocument/2006/relationships/image" Target="media/image33.png"/><Relationship Id="rId37" Type="http://schemas.openxmlformats.org/officeDocument/2006/relationships/image" Target="media/image32.jpeg"/><Relationship Id="rId36" Type="http://schemas.openxmlformats.org/officeDocument/2006/relationships/image" Target="media/image31.png"/><Relationship Id="rId35" Type="http://schemas.openxmlformats.org/officeDocument/2006/relationships/image" Target="media/image30.jpe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jpe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png"/><Relationship Id="rId27" Type="http://schemas.openxmlformats.org/officeDocument/2006/relationships/image" Target="media/image22.jpeg"/><Relationship Id="rId26" Type="http://schemas.openxmlformats.org/officeDocument/2006/relationships/image" Target="media/image21.png"/><Relationship Id="rId25" Type="http://schemas.openxmlformats.org/officeDocument/2006/relationships/image" Target="media/image20.jpeg"/><Relationship Id="rId24" Type="http://schemas.openxmlformats.org/officeDocument/2006/relationships/image" Target="media/image19.png"/><Relationship Id="rId23" Type="http://schemas.openxmlformats.org/officeDocument/2006/relationships/image" Target="media/image18.jpeg"/><Relationship Id="rId22" Type="http://schemas.openxmlformats.org/officeDocument/2006/relationships/image" Target="media/image17.png"/><Relationship Id="rId21" Type="http://schemas.openxmlformats.org/officeDocument/2006/relationships/image" Target="media/image16.jpe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27</Pages>
  <Words>506</Words>
  <Characters>3117</Characters>
  <TotalTime>1371</TotalTime>
  <ScaleCrop>false</ScaleCrop>
  <LinksUpToDate>false</LinksUpToDate>
  <CharactersWithSpaces>3529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2026-04-05T13:50:00Z</dcterms:created>
  <dc:creator>dimas wahyu</dc:creator>
  <cp:lastModifiedBy>WPS_1677424249</cp:lastModifiedBy>
  <dcterms:modified xsi:type="dcterms:W3CDTF">2026-04-06T12:58:36Z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2026-04-05T00:00:00Z</vt:filetime>
  </property>
  <property fmtid="{D5CDD505-2E9C-101B-9397-08002B2CF9AE}" pid="5" name="Producer">
    <vt:lpwstr>Microsoft® Word for Microsoft 365</vt:lpwstr>
  </property>
  <property fmtid="{D5CDD505-2E9C-101B-9397-08002B2CF9AE}" pid="6" name="KSOTemplateDocerSaveRecord">
    <vt:lpwstr>eyJoZGlkIjoiMmUzMWI5NzA3YWJhYzA1OTQwMjQ0ZjU1NjJiMzYwYzQiLCJ1c2VySWQiOiI4ODEzNjkzNTk0MDU1In0=</vt:lpwstr>
  </property>
  <property fmtid="{D5CDD505-2E9C-101B-9397-08002B2CF9AE}" pid="7" name="KSOProductBuildVer">
    <vt:lpwstr>1033-12.1.0.25242</vt:lpwstr>
  </property>
  <property fmtid="{D5CDD505-2E9C-101B-9397-08002B2CF9AE}" pid="8" name="ICV">
    <vt:lpwstr>EF59978C6ABE4423B295F6AF5D75B252_12</vt:lpwstr>
  </property>
</Properties>
</file>