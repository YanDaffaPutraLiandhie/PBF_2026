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462F0">
      <w:pPr>
        <w:pStyle w:val="6"/>
        <w:ind w:left="220" w:leftChars="0" w:hanging="10" w:firstLine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LAPORAN JOBSHEET PEMROGRAMAN BERBASIS FRAMEWORK</w:t>
      </w:r>
    </w:p>
    <w:p w14:paraId="01450046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51E12E6D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6598253A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5BD68672">
      <w:pPr>
        <w:pStyle w:val="4"/>
        <w:spacing w:before="151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2247900</wp:posOffset>
            </wp:positionH>
            <wp:positionV relativeFrom="paragraph">
              <wp:posOffset>257175</wp:posOffset>
            </wp:positionV>
            <wp:extent cx="3124200" cy="3143250"/>
            <wp:effectExtent l="0" t="0" r="0" b="6350"/>
            <wp:wrapTopAndBottom/>
            <wp:docPr id="157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3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F2A74">
      <w:pPr>
        <w:pStyle w:val="4"/>
        <w:rPr>
          <w:rFonts w:hint="default" w:ascii="Times New Roman" w:hAnsi="Times New Roman" w:cs="Times New Roman"/>
          <w:b/>
          <w:sz w:val="32"/>
        </w:rPr>
      </w:pPr>
    </w:p>
    <w:p w14:paraId="057D5455">
      <w:pPr>
        <w:pStyle w:val="4"/>
        <w:spacing w:before="346"/>
        <w:rPr>
          <w:rFonts w:hint="default" w:ascii="Times New Roman" w:hAnsi="Times New Roman" w:cs="Times New Roman"/>
          <w:b/>
          <w:sz w:val="32"/>
        </w:rPr>
      </w:pPr>
    </w:p>
    <w:p w14:paraId="005BA56C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8"/>
        </w:rPr>
      </w:pPr>
      <w:r>
        <w:rPr>
          <w:rFonts w:hint="default" w:ascii="Times New Roman" w:hAnsi="Times New Roman" w:cs="Times New Roman"/>
          <w:sz w:val="28"/>
        </w:rPr>
        <w:t>Nama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:</w:t>
      </w:r>
      <w:r>
        <w:rPr>
          <w:rFonts w:hint="default" w:ascii="Times New Roman" w:hAnsi="Times New Roman" w:cs="Times New Roman"/>
          <w:sz w:val="28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</w:p>
    <w:p w14:paraId="5954303D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NIM: 2341</w:t>
      </w:r>
      <w:r>
        <w:rPr>
          <w:rFonts w:hint="default" w:ascii="Times New Roman" w:hAnsi="Times New Roman" w:cs="Times New Roman"/>
          <w:sz w:val="28"/>
          <w:lang w:val="en-US"/>
        </w:rPr>
        <w:t>720142</w:t>
      </w:r>
    </w:p>
    <w:p w14:paraId="3E8DEA87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Kelas: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TI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pacing w:val="-3"/>
          <w:sz w:val="28"/>
          <w:lang w:val="en-US"/>
        </w:rPr>
        <w:t>3E</w:t>
      </w:r>
    </w:p>
    <w:p w14:paraId="2DEA124E">
      <w:pPr>
        <w:pStyle w:val="4"/>
        <w:rPr>
          <w:rFonts w:hint="default" w:ascii="Times New Roman" w:hAnsi="Times New Roman" w:cs="Times New Roman"/>
          <w:sz w:val="28"/>
        </w:rPr>
      </w:pPr>
    </w:p>
    <w:p w14:paraId="6B24EF36">
      <w:pPr>
        <w:pStyle w:val="4"/>
        <w:rPr>
          <w:rFonts w:hint="default" w:ascii="Times New Roman" w:hAnsi="Times New Roman" w:cs="Times New Roman"/>
          <w:sz w:val="28"/>
        </w:rPr>
      </w:pPr>
    </w:p>
    <w:p w14:paraId="4A8513A2">
      <w:pPr>
        <w:pStyle w:val="4"/>
        <w:rPr>
          <w:rFonts w:hint="default" w:ascii="Times New Roman" w:hAnsi="Times New Roman" w:cs="Times New Roman"/>
          <w:sz w:val="28"/>
        </w:rPr>
      </w:pPr>
    </w:p>
    <w:p w14:paraId="5DDDC8D2">
      <w:pPr>
        <w:pStyle w:val="4"/>
        <w:rPr>
          <w:rFonts w:hint="default" w:ascii="Times New Roman" w:hAnsi="Times New Roman" w:cs="Times New Roman"/>
          <w:sz w:val="28"/>
        </w:rPr>
      </w:pPr>
    </w:p>
    <w:p w14:paraId="31A11A74">
      <w:pPr>
        <w:pStyle w:val="4"/>
        <w:rPr>
          <w:rFonts w:hint="default" w:ascii="Times New Roman" w:hAnsi="Times New Roman" w:cs="Times New Roman"/>
          <w:sz w:val="28"/>
        </w:rPr>
      </w:pPr>
    </w:p>
    <w:p w14:paraId="66C1FED5">
      <w:pPr>
        <w:pStyle w:val="4"/>
        <w:spacing w:before="69"/>
        <w:rPr>
          <w:rFonts w:hint="default" w:ascii="Times New Roman" w:hAnsi="Times New Roman" w:cs="Times New Roman"/>
          <w:sz w:val="28"/>
        </w:rPr>
      </w:pPr>
    </w:p>
    <w:p w14:paraId="1204B203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NEGERI</w:t>
      </w:r>
      <w:r>
        <w:rPr>
          <w:rFonts w:hint="default" w:ascii="Times New Roman" w:hAnsi="Times New Roman" w:cs="Times New Roman"/>
          <w:b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MALANG TAHUN 202</w:t>
      </w:r>
      <w:r>
        <w:rPr>
          <w:rFonts w:hint="default" w:ascii="Times New Roman" w:hAnsi="Times New Roman" w:cs="Times New Roman"/>
          <w:b/>
          <w:sz w:val="28"/>
          <w:lang w:val="en-US"/>
        </w:rPr>
        <w:t>6</w:t>
      </w:r>
    </w:p>
    <w:p w14:paraId="0D2E04EB">
      <w:pPr>
        <w:rPr>
          <w:sz w:val="20"/>
        </w:rPr>
      </w:pPr>
      <w:r>
        <w:rPr>
          <w:sz w:val="20"/>
        </w:rPr>
        <w:br w:type="page"/>
      </w:r>
    </w:p>
    <w:p w14:paraId="1A9D15B3">
      <w:pPr>
        <w:pStyle w:val="8"/>
        <w:numPr>
          <w:ilvl w:val="0"/>
          <w:numId w:val="1"/>
        </w:numPr>
        <w:tabs>
          <w:tab w:val="left" w:pos="257"/>
        </w:tabs>
        <w:spacing w:before="232" w:after="0" w:line="240" w:lineRule="auto"/>
        <w:ind w:left="257" w:right="0" w:hanging="234"/>
        <w:jc w:val="left"/>
        <w:rPr>
          <w:sz w:val="22"/>
        </w:rPr>
      </w:pPr>
      <w:r>
        <w:rPr>
          <w:sz w:val="22"/>
        </w:rPr>
        <w:t>Langkah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Praktikum</w:t>
      </w:r>
    </w:p>
    <w:p w14:paraId="36ABDAF1">
      <w:pPr>
        <w:pStyle w:val="4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55pt;width:451.4pt;mso-position-horizontal-relative:page;mso-wrap-distance-bottom:0pt;mso-wrap-distance-top:0pt;z-index:-251655168;mso-width-relative:page;mso-height-relative:page;" coordsize="5732780,19685" o:gfxdata="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AweUkm2QAAAAoBAAAPAAAAAAAAAAEAIAAAACIAAABkcnMvZG93bnJldi54&#10;bWxQSwECFAAUAAAACACHTuJAAkRUG/oDAAAIFwAADgAAAAAAAAABACAAAAAoAQAAZHJzL2Uyb0Rv&#10;Yy54bWxQSwUGAAAAAAYABgBZAQAAlAcAAAAA&#10;">
                <o:lock v:ext="edit" aspectratio="f"/>
                <v:shape id="Graphic 30" o:spid="_x0000_s1026" o:spt="100" style="position:absolute;left:0;top:0;height:19050;width:5731510;" fillcolor="#9F9F9F" filled="t" stroked="f" coordsize="5731510,19050" o:gfxdata="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a2vybgAAADbAAAA&#10;DwAAAAAAAAABACAAAAAiAAAAZHJzL2Rvd25yZXYueG1sUEsBAhQAFAAAAAgAh07iQDMvBZ47AAAA&#10;OQAAABAAAAAAAAAAAQAgAAAABwEAAGRycy9zaGFwZXhtbC54bWxQSwUGAAAAAAYABgBbAQAAsQMA&#10;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729859;top:253;height:2540;width:2540;" fillcolor="#E2E2E2" filled="t" stroked="f" coordsize="2540,2540" o:gfxdata="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Ox4rsAAADb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253;height:16510;width:5732780;" fillcolor="#9F9F9F" filled="t" stroked="f" coordsize="5732780,16510" o:gfxdata="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/8XT+/&#10;AAAA2w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729859;top:2793;height:13970;width:2540;" fillcolor="#E2E2E2" filled="t" stroked="f" coordsize="2540,13970" o:gfxdata="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eGC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16764;height:2540;width:2540;" fillcolor="#9F9F9F" filled="t" stroked="f" coordsize="2540,2540" o:gfxdata="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59xOL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16763;height:2540;width:5732780;" fillcolor="#E2E2E2" filled="t" stroked="f" coordsize="5732780,2540" o:gfxdata="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lMUu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C103F60">
      <w:pPr>
        <w:pStyle w:val="8"/>
        <w:numPr>
          <w:ilvl w:val="1"/>
          <w:numId w:val="1"/>
        </w:numPr>
        <w:tabs>
          <w:tab w:val="left" w:pos="241"/>
        </w:tabs>
        <w:spacing w:before="230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Global</w:t>
      </w:r>
      <w:r>
        <w:rPr>
          <w:b/>
          <w:spacing w:val="-2"/>
          <w:sz w:val="22"/>
        </w:rPr>
        <w:t xml:space="preserve"> </w:t>
      </w:r>
      <w:r>
        <w:rPr>
          <w:b/>
          <w:spacing w:val="-5"/>
          <w:sz w:val="22"/>
        </w:rPr>
        <w:t>CSS</w:t>
      </w:r>
    </w:p>
    <w:p w14:paraId="14BAB1ED">
      <w:pPr>
        <w:pStyle w:val="8"/>
        <w:numPr>
          <w:ilvl w:val="2"/>
          <w:numId w:val="1"/>
        </w:numPr>
        <w:tabs>
          <w:tab w:val="left" w:pos="238"/>
        </w:tabs>
        <w:spacing w:before="182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File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Global</w:t>
      </w:r>
    </w:p>
    <w:p w14:paraId="004AC478">
      <w:pPr>
        <w:pStyle w:val="4"/>
        <w:spacing w:before="10"/>
        <w:ind w:left="0"/>
        <w:rPr>
          <w:b/>
          <w:sz w:val="12"/>
        </w:rPr>
      </w:pPr>
    </w:p>
    <w:p w14:paraId="49CF1BDA">
      <w:pPr>
        <w:pStyle w:val="8"/>
        <w:numPr>
          <w:numId w:val="0"/>
        </w:numPr>
        <w:tabs>
          <w:tab w:val="left" w:pos="247"/>
        </w:tabs>
        <w:spacing w:before="202" w:after="0" w:line="240" w:lineRule="auto"/>
        <w:ind w:left="23" w:leftChars="0" w:right="0" w:rightChars="0"/>
        <w:jc w:val="left"/>
        <w:rPr>
          <w:b/>
          <w:sz w:val="22"/>
        </w:rPr>
      </w:pPr>
      <w:r>
        <w:rPr>
          <w:b/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1101725</wp:posOffset>
            </wp:positionH>
            <wp:positionV relativeFrom="paragraph">
              <wp:posOffset>281305</wp:posOffset>
            </wp:positionV>
            <wp:extent cx="2081530" cy="288417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627" cy="288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849120" cy="3575685"/>
            <wp:effectExtent l="0" t="0" r="5080" b="5715"/>
            <wp:docPr id="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8FCA">
      <w:pPr>
        <w:pStyle w:val="8"/>
        <w:numPr>
          <w:ilvl w:val="2"/>
          <w:numId w:val="1"/>
        </w:numPr>
        <w:tabs>
          <w:tab w:val="left" w:pos="247"/>
        </w:tabs>
        <w:spacing w:before="202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Import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Global</w:t>
      </w:r>
      <w:r>
        <w:rPr>
          <w:b/>
          <w:spacing w:val="-2"/>
          <w:sz w:val="22"/>
        </w:rPr>
        <w:t xml:space="preserve"> </w:t>
      </w:r>
      <w:r>
        <w:rPr>
          <w:b/>
          <w:spacing w:val="-5"/>
          <w:sz w:val="22"/>
        </w:rPr>
        <w:t>CSS</w:t>
      </w:r>
    </w:p>
    <w:p w14:paraId="5B28C44F">
      <w:pPr>
        <w:pStyle w:val="4"/>
        <w:spacing w:before="182"/>
        <w:ind w:left="23"/>
      </w:pPr>
      <w:r>
        <w:t>//</w:t>
      </w:r>
      <w:r>
        <w:rPr>
          <w:spacing w:val="-2"/>
        </w:rPr>
        <w:t xml:space="preserve"> pages/_app.tsx</w:t>
      </w:r>
    </w:p>
    <w:p w14:paraId="06FBB268">
      <w:pPr>
        <w:pStyle w:val="4"/>
        <w:spacing w:before="181"/>
        <w:ind w:left="23"/>
      </w:pPr>
      <w:r>
        <w:t xml:space="preserve">import </w:t>
      </w:r>
      <w:r>
        <w:rPr>
          <w:spacing w:val="-2"/>
        </w:rPr>
        <w:t>"@/styles/globals.css";</w:t>
      </w:r>
    </w:p>
    <w:p w14:paraId="3D72A18D">
      <w:pPr>
        <w:pStyle w:val="4"/>
        <w:spacing w:before="1"/>
        <w:ind w:left="0"/>
        <w:rPr>
          <w:sz w:val="16"/>
        </w:rPr>
      </w:pPr>
      <w:r>
        <w:rPr>
          <w:sz w:val="16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2352040</wp:posOffset>
            </wp:positionH>
            <wp:positionV relativeFrom="paragraph">
              <wp:posOffset>139700</wp:posOffset>
            </wp:positionV>
            <wp:extent cx="2902585" cy="1579880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798" cy="158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1727D">
      <w:pPr>
        <w:pStyle w:val="4"/>
        <w:spacing w:before="93"/>
        <w:ind w:left="0"/>
      </w:pPr>
    </w:p>
    <w:p w14:paraId="0E5ABC93">
      <w:pPr>
        <w:spacing w:before="0"/>
        <w:ind w:left="23" w:right="0" w:firstLine="0"/>
        <w:jc w:val="left"/>
        <w:rPr>
          <w:rFonts w:ascii="Segoe UI Emoji" w:hAnsi="Segoe UI Emoji"/>
          <w:color w:val="F8302E"/>
          <w:spacing w:val="-303"/>
          <w:w w:val="578"/>
          <w:sz w:val="22"/>
        </w:rPr>
      </w:pPr>
      <w:r>
        <w:drawing>
          <wp:inline distT="0" distB="0" distL="114300" distR="114300">
            <wp:extent cx="4193540" cy="2327910"/>
            <wp:effectExtent l="0" t="0" r="10160" b="8890"/>
            <wp:docPr id="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/>
          <w:color w:val="F8302E"/>
          <w:spacing w:val="-303"/>
          <w:w w:val="578"/>
          <w:sz w:val="22"/>
        </w:rPr>
        <w:t>’</w:t>
      </w:r>
    </w:p>
    <w:p w14:paraId="712546F6">
      <w:pPr>
        <w:spacing w:before="0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F8302E"/>
          <w:w w:val="282"/>
          <w:sz w:val="22"/>
        </w:rPr>
        <w:t>z</w:t>
      </w:r>
      <w:r>
        <w:rPr>
          <w:rFonts w:ascii="Segoe UI Emoji" w:hAnsi="Segoe UI Emoji"/>
          <w:color w:val="F8302E"/>
          <w:spacing w:val="-218"/>
          <w:w w:val="479"/>
          <w:sz w:val="22"/>
        </w:rPr>
        <w:t xml:space="preserve"> </w:t>
      </w:r>
      <w:r>
        <w:rPr>
          <w:b/>
          <w:spacing w:val="-2"/>
          <w:w w:val="120"/>
          <w:sz w:val="22"/>
        </w:rPr>
        <w:t>Catatan:</w:t>
      </w:r>
    </w:p>
    <w:p w14:paraId="0E853D8E">
      <w:pPr>
        <w:pStyle w:val="8"/>
        <w:numPr>
          <w:ilvl w:val="3"/>
          <w:numId w:val="1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Global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CSS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hanya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bisa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di-import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 xml:space="preserve"> _app.tsx</w:t>
      </w:r>
    </w:p>
    <w:p w14:paraId="6A7D048B">
      <w:pPr>
        <w:pStyle w:val="8"/>
        <w:numPr>
          <w:ilvl w:val="3"/>
          <w:numId w:val="1"/>
        </w:numPr>
        <w:tabs>
          <w:tab w:val="left" w:pos="743"/>
        </w:tabs>
        <w:spacing w:before="18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Berlaku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untuk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seluruh</w:t>
      </w:r>
      <w:r>
        <w:rPr>
          <w:b/>
          <w:spacing w:val="-2"/>
          <w:sz w:val="22"/>
        </w:rPr>
        <w:t xml:space="preserve"> aplikasi</w:t>
      </w:r>
    </w:p>
    <w:p w14:paraId="11A61072">
      <w:pPr>
        <w:pStyle w:val="8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2276993B">
      <w:pPr>
        <w:pStyle w:val="4"/>
        <w:spacing w:line="30" w:lineRule="exact"/>
        <w:ind w:left="23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2780" cy="19050"/>
                <wp:effectExtent l="0" t="0" r="0" b="0"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51.4pt;" coordsize="5732780,19050" o:gfxdata="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EFV8AzUAAAAAwEAAA8AAAAAAAAAAQAgAAAAIgAAAGRycy9kb3ducmV2LnhtbFBLAQIU&#10;ABQAAAAIAIdO4kBsjH0j+AMAAC8XAAAOAAAAAAAAAAEAIAAAACMBAABkcnMvZTJvRG9jLnhtbFBL&#10;BQYAAAAABgAGAFkBAACNBwAAAAA=&#10;">
                <o:lock v:ext="edit" aspectratio="f"/>
                <v:shape id="Graphic 39" o:spid="_x0000_s1026" o:spt="100" style="position:absolute;left:0;top:0;height:19050;width:5731510;" fillcolor="#9F9F9F" filled="t" stroked="f" coordsize="5731510,19050" o:gfxdata="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XBlS8AAAA&#10;2wAAAA8AAAAAAAAAAQAgAAAAIgAAAGRycy9kb3ducmV2LnhtbFBLAQIUABQAAAAIAIdO4kAzLwWe&#10;OwAAADkAAAAQAAAAAAAAAAEAIAAAAAsBAABkcnMvc2hhcGV4bWwueG1sUEsFBgAAAAAGAAYAWwEA&#10;ALUDAAAAAA==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729859;top:0;height:2540;width:2540;" fillcolor="#E2E2E2" filled="t" stroked="f" coordsize="2540,2540" o:gfxdata="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EZZwS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0;height:16510;width:5732780;" fillcolor="#9F9F9F" filled="t" stroked="f" coordsize="5732780,16510" o:gfxdata="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KLA1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5729859;top:2540;height:13970;width:2540;" fillcolor="#E2E2E2" filled="t" stroked="f" coordsize="2540,13970" o:gfxdata="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9UO6/&#10;AAAA2w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0;top:16509;height:2540;width:2540;" fillcolor="#9F9F9F" filled="t" stroked="f" coordsize="2540,2540" o:gfxdata="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CaMb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16509;height:2540;width:5732780;" fillcolor="#E2E2E2" filled="t" stroked="f" coordsize="5732780,2540" o:gfxdata="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r+et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F95BD57">
      <w:pPr>
        <w:pStyle w:val="8"/>
        <w:numPr>
          <w:ilvl w:val="1"/>
          <w:numId w:val="1"/>
        </w:numPr>
        <w:tabs>
          <w:tab w:val="left" w:pos="241"/>
        </w:tabs>
        <w:spacing w:before="242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CSS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Module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(Local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Scope)</w:t>
      </w:r>
    </w:p>
    <w:p w14:paraId="41AAF4FB">
      <w:pPr>
        <w:pStyle w:val="8"/>
        <w:numPr>
          <w:ilvl w:val="2"/>
          <w:numId w:val="1"/>
        </w:numPr>
        <w:tabs>
          <w:tab w:val="left" w:pos="238"/>
        </w:tabs>
        <w:spacing w:before="182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Struktur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Komponen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Navbar</w:t>
      </w:r>
    </w:p>
    <w:p w14:paraId="4A7A7EA9">
      <w:pPr>
        <w:pStyle w:val="4"/>
        <w:spacing w:before="182"/>
      </w:pPr>
      <w:r>
        <w:rPr>
          <w:spacing w:val="-2"/>
        </w:rPr>
        <w:t>src/components/layout/Navbar/</w:t>
      </w:r>
    </w:p>
    <w:p w14:paraId="05A848FC">
      <w:pPr>
        <w:pStyle w:val="4"/>
        <w:spacing w:before="182"/>
        <w:ind w:left="793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index.tsx</w:t>
      </w:r>
    </w:p>
    <w:p w14:paraId="50EFF88D">
      <w:pPr>
        <w:pStyle w:val="4"/>
        <w:spacing w:before="185"/>
        <w:ind w:left="79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Navbar.module.css</w:t>
      </w:r>
    </w:p>
    <w:p w14:paraId="7D1F022F">
      <w:pPr>
        <w:pStyle w:val="4"/>
        <w:spacing w:before="9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1521460</wp:posOffset>
            </wp:positionH>
            <wp:positionV relativeFrom="paragraph">
              <wp:posOffset>113665</wp:posOffset>
            </wp:positionV>
            <wp:extent cx="4524375" cy="1425575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519" cy="142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C8FB0">
      <w:pPr>
        <w:pStyle w:val="8"/>
        <w:numPr>
          <w:numId w:val="0"/>
        </w:numPr>
        <w:tabs>
          <w:tab w:val="left" w:pos="247"/>
        </w:tabs>
        <w:spacing w:before="187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2819400" cy="809625"/>
            <wp:effectExtent l="0" t="0" r="0" b="3175"/>
            <wp:docPr id="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F152">
      <w:pPr>
        <w:pStyle w:val="8"/>
        <w:numPr>
          <w:ilvl w:val="2"/>
          <w:numId w:val="1"/>
        </w:numPr>
        <w:tabs>
          <w:tab w:val="left" w:pos="247"/>
        </w:tabs>
        <w:spacing w:before="187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File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CSS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Module</w:t>
      </w:r>
    </w:p>
    <w:p w14:paraId="314B61B2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global.css</w:t>
      </w:r>
    </w:p>
    <w:p w14:paraId="53AF886A">
      <w:pPr>
        <w:pStyle w:val="4"/>
        <w:spacing w:before="42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196850</wp:posOffset>
            </wp:positionV>
            <wp:extent cx="2846705" cy="2680335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714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D0237">
      <w:pPr>
        <w:pStyle w:val="8"/>
        <w:numPr>
          <w:numId w:val="0"/>
        </w:numPr>
        <w:tabs>
          <w:tab w:val="left" w:pos="743"/>
        </w:tabs>
        <w:spacing w:before="61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404870" cy="2397125"/>
            <wp:effectExtent l="0" t="0" r="11430" b="3175"/>
            <wp:docPr id="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2E41">
      <w:pPr>
        <w:pStyle w:val="8"/>
        <w:numPr>
          <w:ilvl w:val="3"/>
          <w:numId w:val="1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navbar.module.css</w:t>
      </w:r>
    </w:p>
    <w:p w14:paraId="36E0C88D">
      <w:pPr>
        <w:pStyle w:val="4"/>
        <w:spacing w:before="53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1400810</wp:posOffset>
            </wp:positionH>
            <wp:positionV relativeFrom="paragraph">
              <wp:posOffset>203835</wp:posOffset>
            </wp:positionV>
            <wp:extent cx="4792980" cy="1360805"/>
            <wp:effectExtent l="0" t="0" r="0" b="0"/>
            <wp:wrapTopAndBottom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726" cy="136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AF661">
      <w:pPr>
        <w:pStyle w:val="8"/>
        <w:numPr>
          <w:numId w:val="0"/>
        </w:numPr>
        <w:tabs>
          <w:tab w:val="left" w:pos="221"/>
        </w:tabs>
        <w:spacing w:before="42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2366645" cy="1869440"/>
            <wp:effectExtent l="0" t="0" r="8255" b="10160"/>
            <wp:docPr id="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84AA">
      <w:pPr>
        <w:pStyle w:val="8"/>
        <w:numPr>
          <w:ilvl w:val="2"/>
          <w:numId w:val="1"/>
        </w:numPr>
        <w:tabs>
          <w:tab w:val="left" w:pos="221"/>
        </w:tabs>
        <w:spacing w:before="42" w:after="0" w:line="240" w:lineRule="auto"/>
        <w:ind w:left="221" w:right="0" w:hanging="198"/>
        <w:jc w:val="left"/>
        <w:rPr>
          <w:b/>
          <w:sz w:val="22"/>
        </w:rPr>
      </w:pPr>
      <w:r>
        <w:rPr>
          <w:b/>
          <w:sz w:val="22"/>
        </w:rPr>
        <w:t>Pemanggilan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Komponen</w:t>
      </w:r>
    </w:p>
    <w:p w14:paraId="405D0D86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 xml:space="preserve"> </w:t>
      </w:r>
      <w:r>
        <w:rPr>
          <w:sz w:val="22"/>
        </w:rPr>
        <w:t>kode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8"/>
          <w:sz w:val="22"/>
        </w:rPr>
        <w:t xml:space="preserve"> </w:t>
      </w:r>
      <w:r>
        <w:rPr>
          <w:sz w:val="22"/>
        </w:rPr>
        <w:t>index.tsx</w:t>
      </w:r>
      <w:r>
        <w:rPr>
          <w:spacing w:val="-8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navbar</w:t>
      </w:r>
    </w:p>
    <w:p w14:paraId="1BF08EE8">
      <w:pPr>
        <w:pStyle w:val="4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1957070</wp:posOffset>
            </wp:positionH>
            <wp:positionV relativeFrom="paragraph">
              <wp:posOffset>114935</wp:posOffset>
            </wp:positionV>
            <wp:extent cx="3622040" cy="2129155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964" cy="212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ABBDC">
      <w:pPr>
        <w:pStyle w:val="8"/>
        <w:numPr>
          <w:numId w:val="0"/>
        </w:numPr>
        <w:tabs>
          <w:tab w:val="left" w:pos="743"/>
        </w:tabs>
        <w:spacing w:before="218" w:after="21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886835" cy="2022475"/>
            <wp:effectExtent l="0" t="0" r="12065" b="9525"/>
            <wp:docPr id="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361C">
      <w:pPr>
        <w:pStyle w:val="8"/>
        <w:numPr>
          <w:ilvl w:val="3"/>
          <w:numId w:val="1"/>
        </w:numPr>
        <w:tabs>
          <w:tab w:val="left" w:pos="743"/>
        </w:tabs>
        <w:spacing w:before="218" w:after="21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064FD09B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4214495" cy="1601470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010" cy="160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896B">
      <w:pPr>
        <w:pStyle w:val="4"/>
        <w:rPr>
          <w:sz w:val="20"/>
        </w:rPr>
      </w:pPr>
    </w:p>
    <w:p w14:paraId="6434885E">
      <w:pPr>
        <w:pStyle w:val="4"/>
        <w:ind w:left="0"/>
      </w:pPr>
      <w:r>
        <w:drawing>
          <wp:inline distT="0" distB="0" distL="114300" distR="114300">
            <wp:extent cx="6207760" cy="1254760"/>
            <wp:effectExtent l="0" t="0" r="2540" b="2540"/>
            <wp:docPr id="1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06D1D">
      <w:pPr>
        <w:pStyle w:val="4"/>
        <w:spacing w:before="3"/>
        <w:ind w:left="0"/>
      </w:pPr>
    </w:p>
    <w:p w14:paraId="1EF1882B">
      <w:pPr>
        <w:spacing w:before="0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F8302E"/>
          <w:spacing w:val="-303"/>
          <w:w w:val="320"/>
          <w:sz w:val="22"/>
        </w:rPr>
        <w:t>’z</w:t>
      </w:r>
      <w:r>
        <w:rPr>
          <w:rFonts w:ascii="Segoe UI Emoji" w:hAnsi="Segoe UI Emoji"/>
          <w:color w:val="D2D2D2"/>
          <w:spacing w:val="-193"/>
          <w:w w:val="320"/>
          <w:sz w:val="22"/>
        </w:rPr>
        <w:t xml:space="preserve"> </w:t>
      </w:r>
      <w:r>
        <w:rPr>
          <w:rFonts w:ascii="Segoe UI Emoji" w:hAnsi="Segoe UI Emoji"/>
          <w:color w:val="C90A49"/>
          <w:spacing w:val="-2"/>
          <w:w w:val="320"/>
          <w:sz w:val="22"/>
        </w:rPr>
        <w:t>‘</w:t>
      </w:r>
      <w:r>
        <w:rPr>
          <w:rFonts w:ascii="Segoe UI Emoji" w:hAnsi="Segoe UI Emoji"/>
          <w:color w:val="C90A49"/>
          <w:spacing w:val="-142"/>
          <w:w w:val="320"/>
          <w:sz w:val="22"/>
        </w:rPr>
        <w:t xml:space="preserve"> </w:t>
      </w:r>
      <w:r>
        <w:rPr>
          <w:b/>
          <w:spacing w:val="-2"/>
          <w:w w:val="110"/>
          <w:sz w:val="22"/>
        </w:rPr>
        <w:t>Keunggulan</w:t>
      </w:r>
      <w:r>
        <w:rPr>
          <w:b/>
          <w:spacing w:val="-3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CSS</w:t>
      </w:r>
      <w:r>
        <w:rPr>
          <w:b/>
          <w:spacing w:val="-4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Module:</w:t>
      </w:r>
    </w:p>
    <w:p w14:paraId="4C31E9F0">
      <w:pPr>
        <w:pStyle w:val="8"/>
        <w:numPr>
          <w:ilvl w:val="3"/>
          <w:numId w:val="1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Scope</w:t>
      </w:r>
      <w:r>
        <w:rPr>
          <w:spacing w:val="-2"/>
          <w:sz w:val="22"/>
        </w:rPr>
        <w:t xml:space="preserve"> lokal</w:t>
      </w:r>
    </w:p>
    <w:p w14:paraId="2875E0B3">
      <w:pPr>
        <w:pStyle w:val="8"/>
        <w:numPr>
          <w:ilvl w:val="3"/>
          <w:numId w:val="1"/>
        </w:numPr>
        <w:tabs>
          <w:tab w:val="left" w:pos="743"/>
        </w:tabs>
        <w:spacing w:before="18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Tidak</w:t>
      </w:r>
      <w:r>
        <w:rPr>
          <w:spacing w:val="-5"/>
          <w:sz w:val="22"/>
        </w:rPr>
        <w:t xml:space="preserve"> </w:t>
      </w:r>
      <w:r>
        <w:rPr>
          <w:sz w:val="22"/>
        </w:rPr>
        <w:t>bentrok</w:t>
      </w:r>
      <w:r>
        <w:rPr>
          <w:spacing w:val="-6"/>
          <w:sz w:val="22"/>
        </w:rPr>
        <w:t xml:space="preserve"> </w:t>
      </w:r>
      <w:r>
        <w:rPr>
          <w:sz w:val="22"/>
        </w:rPr>
        <w:t>antar</w:t>
      </w:r>
      <w:r>
        <w:rPr>
          <w:spacing w:val="-4"/>
          <w:sz w:val="22"/>
        </w:rPr>
        <w:t xml:space="preserve"> class</w:t>
      </w:r>
    </w:p>
    <w:p w14:paraId="1C177AD1">
      <w:pPr>
        <w:pStyle w:val="8"/>
        <w:numPr>
          <w:ilvl w:val="3"/>
          <w:numId w:val="1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Cocok</w:t>
      </w:r>
      <w:r>
        <w:rPr>
          <w:spacing w:val="-6"/>
          <w:sz w:val="22"/>
        </w:rPr>
        <w:t xml:space="preserve"> </w:t>
      </w:r>
      <w:r>
        <w:rPr>
          <w:sz w:val="22"/>
        </w:rPr>
        <w:t>untuk</w:t>
      </w:r>
      <w:r>
        <w:rPr>
          <w:spacing w:val="-6"/>
          <w:sz w:val="22"/>
        </w:rPr>
        <w:t xml:space="preserve"> </w:t>
      </w:r>
      <w:r>
        <w:rPr>
          <w:sz w:val="22"/>
        </w:rPr>
        <w:t>komponen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reusable</w:t>
      </w:r>
    </w:p>
    <w:p w14:paraId="53406BFF">
      <w:pPr>
        <w:pStyle w:val="4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1072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Xpih6dkAAAAKAQAADwAAAAAAAAAB&#10;ACAAAAAiAAAAZHJzL2Rvd25yZXYueG1sUEsBAhQAFAAAAAgAh07iQFJ9Tu4QBAAACBcAAA4AAAAA&#10;AAAAAQAgAAAAKAEAAGRycy9lMm9Eb2MueG1sUEsFBgAAAAAGAAYAWQEAAKoHAAAAAA==&#10;">
                <o:lock v:ext="edit" aspectratio="f"/>
                <v:shape id="Graphic 51" o:spid="_x0000_s1026" o:spt="100" style="position:absolute;left:0;top:0;height:19050;width:5731510;" fillcolor="#9F9F9F" filled="t" stroked="f" coordsize="5731510,19050" o:gfxdata="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7v8rsAAADb&#10;AAAADwAAAAAAAAABACAAAAAiAAAAZHJzL2Rvd25yZXYueG1sUEsBAhQAFAAAAAgAh07iQDMvBZ47&#10;AAAAOQAAABAAAAAAAAAAAQAgAAAACgEAAGRycy9zaGFwZXhtbC54bWxQSwUGAAAAAAYABgBbAQAA&#10;tAMAAAAA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5729859;top:634;height:2540;width:2540;" fillcolor="#E2E2E2" filled="t" stroked="f" coordsize="2540,2540" o:gfxdata="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17KNb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0;top:634;height:16510;width:5732780;" fillcolor="#9F9F9F" filled="t" stroked="f" coordsize="5732780,16510" o:gfxdata="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bx0E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729859;top:3175;height:13970;width:2540;" fillcolor="#E2E2E2" filled="t" stroked="f" coordsize="2540,13970" o:gfxdata="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H73L4A&#10;AADbAAAADwAAAAAAAAABACAAAAAiAAAAZHJzL2Rvd25yZXYueG1sUEsBAhQAFAAAAAgAh07iQDMv&#10;BZ47AAAAOQAAABAAAAAAAAAAAQAgAAAADQEAAGRycy9zaGFwZXhtbC54bWxQSwUGAAAAAAYABgBb&#10;AQAAtwMAAAAA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0;top:17144;height:2540;width:2540;" fillcolor="#9F9F9F" filled="t" stroked="f" coordsize="2540,2540" o:gfxdata="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DED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17144;height:2540;width:5732780;" fillcolor="#E2E2E2" filled="t" stroked="f" coordsize="5732780,2540" o:gfxdata="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oSpy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1C3896">
      <w:pPr>
        <w:pStyle w:val="8"/>
        <w:numPr>
          <w:ilvl w:val="1"/>
          <w:numId w:val="1"/>
        </w:numPr>
        <w:tabs>
          <w:tab w:val="left" w:pos="241"/>
        </w:tabs>
        <w:spacing w:before="232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Styling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untuk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Pages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(CSS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Module)</w:t>
      </w:r>
    </w:p>
    <w:p w14:paraId="10309BE5">
      <w:pPr>
        <w:pStyle w:val="8"/>
        <w:numPr>
          <w:ilvl w:val="2"/>
          <w:numId w:val="1"/>
        </w:numPr>
        <w:tabs>
          <w:tab w:val="left" w:pos="238"/>
        </w:tabs>
        <w:spacing w:before="182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Contoh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Login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Page</w:t>
      </w:r>
    </w:p>
    <w:p w14:paraId="232A3CB8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305435</wp:posOffset>
            </wp:positionV>
            <wp:extent cx="4184650" cy="1539240"/>
            <wp:effectExtent l="0" t="0" r="0" b="0"/>
            <wp:wrapTopAndBottom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427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12"/>
          <w:sz w:val="22"/>
        </w:rPr>
        <w:t xml:space="preserve"> </w:t>
      </w:r>
      <w:r>
        <w:rPr>
          <w:sz w:val="22"/>
        </w:rPr>
        <w:t>login.module.css</w:t>
      </w:r>
      <w:r>
        <w:rPr>
          <w:spacing w:val="-10"/>
          <w:sz w:val="22"/>
        </w:rPr>
        <w:t xml:space="preserve"> </w:t>
      </w:r>
      <w:r>
        <w:rPr>
          <w:sz w:val="22"/>
        </w:rPr>
        <w:t>pada</w:t>
      </w:r>
      <w:r>
        <w:rPr>
          <w:spacing w:val="-11"/>
          <w:sz w:val="22"/>
        </w:rPr>
        <w:t xml:space="preserve"> </w:t>
      </w:r>
      <w:r>
        <w:rPr>
          <w:sz w:val="22"/>
        </w:rPr>
        <w:t>folder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auth</w:t>
      </w:r>
    </w:p>
    <w:p w14:paraId="5AC6D574">
      <w:pPr>
        <w:pStyle w:val="8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4A8ED80E">
      <w:pPr>
        <w:pStyle w:val="8"/>
        <w:numPr>
          <w:numId w:val="0"/>
        </w:numPr>
        <w:tabs>
          <w:tab w:val="left" w:pos="743"/>
        </w:tabs>
        <w:spacing w:before="83" w:after="0" w:line="240" w:lineRule="auto"/>
        <w:ind w:left="383" w:leftChars="0" w:right="0" w:rightChars="0"/>
        <w:jc w:val="left"/>
        <w:rPr>
          <w:rFonts w:ascii="Symbol" w:hAnsi="Symbol"/>
          <w:b/>
          <w:bCs/>
          <w:sz w:val="22"/>
        </w:rPr>
      </w:pPr>
      <w:r>
        <w:drawing>
          <wp:inline distT="0" distB="0" distL="114300" distR="114300">
            <wp:extent cx="2971800" cy="1162050"/>
            <wp:effectExtent l="0" t="0" r="0" b="6350"/>
            <wp:docPr id="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ED94">
      <w:pPr>
        <w:pStyle w:val="8"/>
        <w:numPr>
          <w:ilvl w:val="3"/>
          <w:numId w:val="1"/>
        </w:numPr>
        <w:tabs>
          <w:tab w:val="left" w:pos="743"/>
        </w:tabs>
        <w:spacing w:before="83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243840</wp:posOffset>
            </wp:positionV>
            <wp:extent cx="4071620" cy="1129665"/>
            <wp:effectExtent l="0" t="0" r="0" b="0"/>
            <wp:wrapTopAndBottom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554" cy="112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login.module.css</w:t>
      </w:r>
    </w:p>
    <w:p w14:paraId="43302291">
      <w:pPr>
        <w:pStyle w:val="8"/>
        <w:numPr>
          <w:numId w:val="0"/>
        </w:numPr>
        <w:tabs>
          <w:tab w:val="left" w:pos="743"/>
        </w:tabs>
        <w:spacing w:before="12" w:after="0" w:line="240" w:lineRule="auto"/>
        <w:ind w:left="383" w:leftChars="0" w:right="0" w:rightChars="0"/>
        <w:jc w:val="left"/>
        <w:rPr>
          <w:rFonts w:ascii="Symbol" w:hAnsi="Symbol"/>
          <w:b/>
          <w:bCs/>
          <w:sz w:val="22"/>
        </w:rPr>
      </w:pPr>
      <w:r>
        <w:drawing>
          <wp:inline distT="0" distB="0" distL="114300" distR="114300">
            <wp:extent cx="3810000" cy="1724025"/>
            <wp:effectExtent l="0" t="0" r="0" b="3175"/>
            <wp:docPr id="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AAF6">
      <w:pPr>
        <w:pStyle w:val="8"/>
        <w:numPr>
          <w:ilvl w:val="3"/>
          <w:numId w:val="1"/>
        </w:numPr>
        <w:tabs>
          <w:tab w:val="left" w:pos="743"/>
        </w:tabs>
        <w:spacing w:before="1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login.tsx</w:t>
      </w:r>
    </w:p>
    <w:p w14:paraId="4165E595">
      <w:pPr>
        <w:pStyle w:val="8"/>
        <w:numPr>
          <w:ilvl w:val="4"/>
          <w:numId w:val="1"/>
        </w:numPr>
        <w:tabs>
          <w:tab w:val="left" w:pos="2183"/>
        </w:tabs>
        <w:spacing w:before="22" w:after="0" w:line="240" w:lineRule="auto"/>
        <w:ind w:left="2183" w:right="0" w:hanging="360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import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styles</w:t>
      </w:r>
    </w:p>
    <w:p w14:paraId="3F7BF2F6">
      <w:pPr>
        <w:pStyle w:val="8"/>
        <w:numPr>
          <w:ilvl w:val="4"/>
          <w:numId w:val="1"/>
        </w:numPr>
        <w:tabs>
          <w:tab w:val="left" w:pos="2183"/>
        </w:tabs>
        <w:spacing w:before="21" w:after="0" w:line="240" w:lineRule="auto"/>
        <w:ind w:left="2183" w:right="0" w:hanging="360"/>
        <w:jc w:val="left"/>
        <w:rPr>
          <w:sz w:val="22"/>
        </w:rPr>
      </w:pPr>
      <w:r>
        <w:rPr>
          <w:sz w:val="22"/>
        </w:rPr>
        <w:t>Tambahan</w:t>
      </w:r>
      <w:r>
        <w:rPr>
          <w:spacing w:val="-7"/>
          <w:sz w:val="22"/>
        </w:rPr>
        <w:t xml:space="preserve"> </w:t>
      </w:r>
      <w:r>
        <w:rPr>
          <w:sz w:val="22"/>
        </w:rPr>
        <w:t>classname</w:t>
      </w:r>
      <w:r>
        <w:rPr>
          <w:spacing w:val="-8"/>
          <w:sz w:val="22"/>
        </w:rPr>
        <w:t xml:space="preserve"> </w:t>
      </w:r>
      <w:r>
        <w:rPr>
          <w:sz w:val="22"/>
        </w:rPr>
        <w:t>=</w:t>
      </w:r>
      <w:r>
        <w:rPr>
          <w:spacing w:val="-6"/>
          <w:sz w:val="22"/>
        </w:rPr>
        <w:t xml:space="preserve"> </w:t>
      </w:r>
      <w:r>
        <w:rPr>
          <w:sz w:val="22"/>
        </w:rPr>
        <w:t>{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styles.login}</w:t>
      </w:r>
    </w:p>
    <w:p w14:paraId="061AC098">
      <w:pPr>
        <w:pStyle w:val="4"/>
        <w:spacing w:before="9"/>
        <w:ind w:left="0"/>
        <w:rPr>
          <w:sz w:val="3"/>
        </w:rPr>
      </w:pPr>
      <w:r>
        <w:rPr>
          <w:sz w:val="3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1927860</wp:posOffset>
            </wp:positionH>
            <wp:positionV relativeFrom="paragraph">
              <wp:posOffset>43815</wp:posOffset>
            </wp:positionV>
            <wp:extent cx="3869055" cy="2978150"/>
            <wp:effectExtent l="0" t="0" r="0" b="0"/>
            <wp:wrapTopAndBottom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153" cy="2977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86EA6">
      <w:pPr>
        <w:pStyle w:val="8"/>
        <w:numPr>
          <w:numId w:val="0"/>
        </w:numPr>
        <w:tabs>
          <w:tab w:val="left" w:pos="743"/>
        </w:tabs>
        <w:spacing w:before="145" w:after="19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4120515" cy="3532505"/>
            <wp:effectExtent l="0" t="0" r="6985" b="10795"/>
            <wp:docPr id="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27B0">
      <w:pPr>
        <w:pStyle w:val="8"/>
        <w:numPr>
          <w:ilvl w:val="3"/>
          <w:numId w:val="1"/>
        </w:numPr>
        <w:tabs>
          <w:tab w:val="left" w:pos="743"/>
        </w:tabs>
        <w:spacing w:before="145" w:after="19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37488705">
      <w:pPr>
        <w:pStyle w:val="4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3411855" cy="2858770"/>
            <wp:effectExtent l="0" t="0" r="0" b="0"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020" cy="285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C887">
      <w:pPr>
        <w:pStyle w:val="4"/>
        <w:ind w:left="1463"/>
        <w:rPr>
          <w:sz w:val="20"/>
        </w:rPr>
      </w:pPr>
      <w:r>
        <w:drawing>
          <wp:inline distT="0" distB="0" distL="114300" distR="114300">
            <wp:extent cx="3782060" cy="2647315"/>
            <wp:effectExtent l="0" t="0" r="2540" b="6985"/>
            <wp:docPr id="1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1083">
      <w:pPr>
        <w:pStyle w:val="4"/>
        <w:spacing w:before="11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32780" cy="20320"/>
                <wp:effectExtent l="0" t="0" r="0" b="0"/>
                <wp:wrapTopAndBottom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pt;height:1.6pt;width:451.4pt;mso-position-horizontal-relative:page;mso-wrap-distance-bottom:0pt;mso-wrap-distance-top:0pt;z-index:-251649024;mso-width-relative:page;mso-height-relative:page;" coordsize="5732780,20320" o:gfxdata="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L4EfUfZAAAACgEAAA8AAAAAAAAAAQAg&#10;AAAAIgAAAGRycy9kb3ducmV2LnhtbFBLAQIUABQAAAAIAIdO4kAx2zfHDgQAAAsXAAAOAAAAAAAA&#10;AAEAIAAAACgBAABkcnMvZTJvRG9jLnhtbFBLBQYAAAAABgAGAFkBAACoBwAAAAA=&#10;">
                <o:lock v:ext="edit" aspectratio="f"/>
                <v:shape id="Graphic 62" o:spid="_x0000_s1026" o:spt="100" style="position:absolute;left:0;top:0;height:19050;width:5731510;" fillcolor="#9F9F9F" filled="t" stroked="f" coordsize="5731510,19050" o:gfxdata="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YC7OLsAAADb&#10;AAAADwAAAAAAAAABACAAAAAiAAAAZHJzL2Rvd25yZXYueG1sUEsBAhQAFAAAAAgAh07iQDMvBZ47&#10;AAAAOQAAABAAAAAAAAAAAQAgAAAACgEAAGRycy9zaGFwZXhtbC54bWxQSwUGAAAAAAYABgBbAQAA&#10;tAMAAAAA&#10;" path="m5731497,0l0,0,0,1016,0,3556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5729859;top:1015;height:2540;width:2540;" fillcolor="#E2E2E2" filled="t" stroked="f" coordsize="2540,2540" o:gfxdata="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p+pRO5AAAA2w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1015;height:16510;width:5732780;" fillcolor="#9F9F9F" filled="t" stroked="f" coordsize="5732780,16510" o:gfxdata="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6k/N&#10;wAAAANsAAAAPAAAAAAAAAAEAIAAAACIAAABkcnMvZG93bnJldi54bWxQSwECFAAUAAAACACHTuJA&#10;My8FnjsAAAA5AAAAEAAAAAAAAAABACAAAAAPAQAAZHJzL3NoYXBleG1sLnhtbFBLBQYAAAAABgAG&#10;AFsBAAC5AwAAAAA=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5729859;top:3429;height:13970;width:2540;" fillcolor="#E2E2E2" filled="t" stroked="f" coordsize="2540,13970" o:gfxdata="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hlPq/&#10;AAAA2wAAAA8AAAAAAAAAAQAgAAAAIgAAAGRycy9kb3ducmV2LnhtbFBLAQIUABQAAAAIAIdO4kAz&#10;LwWeOwAAADkAAAAQAAAAAAAAAAEAIAAAAA4BAABkcnMvc2hhcGV4bWwueG1sUEsFBgAAAAAGAAYA&#10;WwEAALgDAAAAAA=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17398;height:2540;width:2540;" fillcolor="#9F9F9F" filled="t" stroked="f" coordsize="2540,2540" o:gfxdata="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yZcm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17398;height:2540;width:5732780;" fillcolor="#E2E2E2" filled="t" stroked="f" coordsize="5732780,2540" o:gfxdata="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yCW6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3B88A40">
      <w:pPr>
        <w:pStyle w:val="4"/>
        <w:spacing w:after="0"/>
        <w:rPr>
          <w:sz w:val="20"/>
        </w:rPr>
        <w:sectPr>
          <w:pgSz w:w="11910" w:h="16840"/>
          <w:pgMar w:top="1340" w:right="708" w:bottom="280" w:left="1417" w:header="720" w:footer="720" w:gutter="0"/>
          <w:cols w:space="720" w:num="1"/>
        </w:sectPr>
      </w:pPr>
    </w:p>
    <w:p w14:paraId="75822A7D">
      <w:pPr>
        <w:pStyle w:val="8"/>
        <w:numPr>
          <w:ilvl w:val="1"/>
          <w:numId w:val="1"/>
        </w:numPr>
        <w:tabs>
          <w:tab w:val="left" w:pos="242"/>
        </w:tabs>
        <w:spacing w:before="42" w:after="0" w:line="240" w:lineRule="auto"/>
        <w:ind w:left="242" w:right="0" w:hanging="219"/>
        <w:jc w:val="left"/>
        <w:rPr>
          <w:b/>
          <w:sz w:val="22"/>
        </w:rPr>
      </w:pPr>
      <w:r>
        <w:rPr>
          <w:b/>
          <w:sz w:val="22"/>
        </w:rPr>
        <w:t>Conditional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Rendering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Navbar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(Tanpa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Navbar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Login)</w:t>
      </w:r>
    </w:p>
    <w:p w14:paraId="1EF297CC">
      <w:pPr>
        <w:pStyle w:val="8"/>
        <w:numPr>
          <w:ilvl w:val="0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 xml:space="preserve"> </w:t>
      </w:r>
      <w:r>
        <w:rPr>
          <w:sz w:val="22"/>
        </w:rPr>
        <w:t>index.tsx</w:t>
      </w:r>
      <w:r>
        <w:rPr>
          <w:spacing w:val="-8"/>
          <w:sz w:val="22"/>
        </w:rPr>
        <w:t xml:space="preserve"> </w:t>
      </w:r>
      <w:r>
        <w:rPr>
          <w:sz w:val="22"/>
        </w:rPr>
        <w:t>pada</w:t>
      </w:r>
      <w:r>
        <w:rPr>
          <w:spacing w:val="-8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Appsheel</w:t>
      </w:r>
    </w:p>
    <w:p w14:paraId="384EE79D">
      <w:pPr>
        <w:pStyle w:val="8"/>
        <w:numPr>
          <w:ilvl w:val="1"/>
          <w:numId w:val="2"/>
        </w:numPr>
        <w:tabs>
          <w:tab w:val="left" w:pos="1462"/>
        </w:tabs>
        <w:spacing w:before="22" w:after="0" w:line="240" w:lineRule="auto"/>
        <w:ind w:left="146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import</w:t>
      </w:r>
      <w:r>
        <w:rPr>
          <w:spacing w:val="-3"/>
          <w:sz w:val="22"/>
        </w:rPr>
        <w:t xml:space="preserve"> </w:t>
      </w:r>
      <w:r>
        <w:rPr>
          <w:sz w:val="22"/>
        </w:rPr>
        <w:t>{</w:t>
      </w:r>
      <w:r>
        <w:rPr>
          <w:spacing w:val="-3"/>
          <w:sz w:val="22"/>
        </w:rPr>
        <w:t xml:space="preserve"> </w:t>
      </w:r>
      <w:r>
        <w:rPr>
          <w:sz w:val="22"/>
        </w:rPr>
        <w:t>useRouter</w:t>
      </w:r>
      <w:r>
        <w:rPr>
          <w:spacing w:val="-5"/>
          <w:sz w:val="22"/>
        </w:rPr>
        <w:t xml:space="preserve"> </w:t>
      </w:r>
      <w:r>
        <w:rPr>
          <w:sz w:val="22"/>
        </w:rPr>
        <w:t>}</w:t>
      </w:r>
      <w:r>
        <w:rPr>
          <w:spacing w:val="-3"/>
          <w:sz w:val="22"/>
        </w:rPr>
        <w:t xml:space="preserve"> </w:t>
      </w:r>
      <w:r>
        <w:rPr>
          <w:sz w:val="22"/>
        </w:rPr>
        <w:t>from</w:t>
      </w:r>
      <w:r>
        <w:rPr>
          <w:spacing w:val="-2"/>
          <w:sz w:val="22"/>
        </w:rPr>
        <w:t xml:space="preserve"> "next/router";</w:t>
      </w:r>
    </w:p>
    <w:p w14:paraId="5658A27C">
      <w:pPr>
        <w:pStyle w:val="8"/>
        <w:numPr>
          <w:ilvl w:val="1"/>
          <w:numId w:val="2"/>
        </w:numPr>
        <w:tabs>
          <w:tab w:val="left" w:pos="1462"/>
        </w:tabs>
        <w:spacing w:before="14" w:after="0" w:line="240" w:lineRule="auto"/>
        <w:ind w:left="146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const</w:t>
      </w:r>
      <w:r>
        <w:rPr>
          <w:spacing w:val="-7"/>
          <w:sz w:val="22"/>
        </w:rPr>
        <w:t xml:space="preserve"> </w:t>
      </w:r>
      <w:r>
        <w:rPr>
          <w:sz w:val="22"/>
        </w:rPr>
        <w:t>disableNavbar</w:t>
      </w:r>
      <w:r>
        <w:rPr>
          <w:spacing w:val="-6"/>
          <w:sz w:val="22"/>
        </w:rPr>
        <w:t xml:space="preserve"> </w:t>
      </w:r>
      <w:r>
        <w:rPr>
          <w:sz w:val="22"/>
        </w:rPr>
        <w:t>=</w:t>
      </w:r>
      <w:r>
        <w:rPr>
          <w:spacing w:val="-8"/>
          <w:sz w:val="22"/>
        </w:rPr>
        <w:t xml:space="preserve"> </w:t>
      </w:r>
      <w:r>
        <w:rPr>
          <w:sz w:val="22"/>
        </w:rPr>
        <w:t>["/auth/login",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"/auth/register"];</w:t>
      </w:r>
    </w:p>
    <w:p w14:paraId="101D27A6">
      <w:pPr>
        <w:pStyle w:val="8"/>
        <w:numPr>
          <w:ilvl w:val="1"/>
          <w:numId w:val="2"/>
        </w:numPr>
        <w:tabs>
          <w:tab w:val="left" w:pos="1462"/>
        </w:tabs>
        <w:spacing w:before="13" w:after="0" w:line="240" w:lineRule="auto"/>
        <w:ind w:left="146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const</w:t>
      </w:r>
      <w:r>
        <w:rPr>
          <w:spacing w:val="-6"/>
          <w:sz w:val="22"/>
        </w:rPr>
        <w:t xml:space="preserve"> </w:t>
      </w:r>
      <w:r>
        <w:rPr>
          <w:sz w:val="22"/>
        </w:rPr>
        <w:t>{pathname}</w:t>
      </w:r>
      <w:r>
        <w:rPr>
          <w:spacing w:val="-4"/>
          <w:sz w:val="22"/>
        </w:rPr>
        <w:t xml:space="preserve"> </w:t>
      </w:r>
      <w:r>
        <w:rPr>
          <w:sz w:val="22"/>
        </w:rPr>
        <w:t>=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useRouter();</w:t>
      </w:r>
    </w:p>
    <w:p w14:paraId="770C21EE">
      <w:pPr>
        <w:pStyle w:val="8"/>
        <w:numPr>
          <w:ilvl w:val="1"/>
          <w:numId w:val="2"/>
        </w:numPr>
        <w:tabs>
          <w:tab w:val="left" w:pos="1462"/>
        </w:tabs>
        <w:spacing w:before="14" w:after="0" w:line="240" w:lineRule="auto"/>
        <w:ind w:left="1462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{!disableNavbar.includes(router.pathname)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&amp;&amp;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&lt;Navbar</w:t>
      </w:r>
      <w:r>
        <w:rPr>
          <w:spacing w:val="8"/>
          <w:sz w:val="22"/>
        </w:rPr>
        <w:t xml:space="preserve"> </w:t>
      </w:r>
      <w:r>
        <w:rPr>
          <w:spacing w:val="-5"/>
          <w:sz w:val="22"/>
        </w:rPr>
        <w:t>/&gt;}</w:t>
      </w:r>
    </w:p>
    <w:p w14:paraId="4093177C">
      <w:pPr>
        <w:pStyle w:val="4"/>
        <w:spacing w:before="4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1931670</wp:posOffset>
            </wp:positionH>
            <wp:positionV relativeFrom="paragraph">
              <wp:posOffset>110490</wp:posOffset>
            </wp:positionV>
            <wp:extent cx="3698240" cy="411924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8387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AFE69">
      <w:pPr>
        <w:pStyle w:val="8"/>
        <w:numPr>
          <w:numId w:val="0"/>
        </w:numPr>
        <w:tabs>
          <w:tab w:val="left" w:pos="743"/>
        </w:tabs>
        <w:spacing w:before="180" w:after="2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407410" cy="3413760"/>
            <wp:effectExtent l="0" t="0" r="8890" b="2540"/>
            <wp:docPr id="1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D7AD">
      <w:pPr>
        <w:pStyle w:val="8"/>
        <w:numPr>
          <w:ilvl w:val="0"/>
          <w:numId w:val="2"/>
        </w:numPr>
        <w:tabs>
          <w:tab w:val="left" w:pos="743"/>
        </w:tabs>
        <w:spacing w:before="180" w:after="2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7E6E9B2F">
      <w:pPr>
        <w:pStyle w:val="4"/>
        <w:ind w:left="2418"/>
        <w:rPr>
          <w:sz w:val="20"/>
        </w:rPr>
      </w:pPr>
      <w:r>
        <w:rPr>
          <w:sz w:val="20"/>
        </w:rPr>
        <w:drawing>
          <wp:inline distT="0" distB="0" distL="0" distR="0">
            <wp:extent cx="3093085" cy="2647315"/>
            <wp:effectExtent l="0" t="0" r="0" b="0"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360" cy="26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EA8F">
      <w:pPr>
        <w:pStyle w:val="4"/>
        <w:spacing w:after="0"/>
        <w:rPr>
          <w:sz w:val="20"/>
        </w:rPr>
      </w:pPr>
    </w:p>
    <w:p w14:paraId="2E68C5A6">
      <w:pPr>
        <w:pStyle w:val="4"/>
        <w:spacing w:after="0"/>
      </w:pPr>
    </w:p>
    <w:p w14:paraId="02F3ADE7">
      <w:pPr>
        <w:pStyle w:val="4"/>
        <w:spacing w:after="0"/>
      </w:pPr>
      <w:r>
        <w:drawing>
          <wp:inline distT="0" distB="0" distL="114300" distR="114300">
            <wp:extent cx="2437130" cy="1822450"/>
            <wp:effectExtent l="0" t="0" r="1270" b="6350"/>
            <wp:docPr id="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3"/>
                    <pic:cNvPicPr>
                      <a:picLocks noChangeAspect="1"/>
                    </pic:cNvPicPr>
                  </pic:nvPicPr>
                  <pic:blipFill>
                    <a:blip r:embed="rId32"/>
                    <a:srcRect l="16104" r="20374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FC37">
      <w:pPr>
        <w:pStyle w:val="4"/>
        <w:spacing w:after="0"/>
      </w:pPr>
      <w:r>
        <w:rPr>
          <w:rFonts w:ascii="Segoe UI Emoji" w:hAnsi="Segoe UI Emoji"/>
          <w:color w:val="F8302E"/>
          <w:spacing w:val="-303"/>
          <w:w w:val="325"/>
        </w:rPr>
        <w:t>z</w:t>
      </w:r>
      <w:r>
        <w:rPr>
          <w:rFonts w:ascii="Segoe UI Emoji" w:hAnsi="Segoe UI Emoji"/>
          <w:color w:val="D2D2D2"/>
          <w:spacing w:val="-198"/>
          <w:w w:val="325"/>
        </w:rPr>
        <w:t xml:space="preserve"> </w:t>
      </w:r>
      <w:r>
        <w:rPr>
          <w:rFonts w:ascii="Segoe UI Emoji" w:hAnsi="Segoe UI Emoji"/>
          <w:color w:val="C90A49"/>
          <w:spacing w:val="-303"/>
          <w:w w:val="555"/>
        </w:rPr>
        <w:t>‘</w:t>
      </w:r>
      <w:r>
        <w:rPr>
          <w:rFonts w:ascii="Segoe UI Emoji" w:hAnsi="Segoe UI Emoji"/>
          <w:color w:val="F8302E"/>
          <w:w w:val="555"/>
        </w:rPr>
        <w:t>’</w:t>
      </w:r>
      <w:r>
        <w:rPr>
          <w:rFonts w:ascii="Segoe UI Emoji" w:hAnsi="Segoe UI Emoji"/>
          <w:color w:val="F8302E"/>
          <w:spacing w:val="-284"/>
          <w:w w:val="555"/>
        </w:rPr>
        <w:t xml:space="preserve"> </w:t>
      </w:r>
      <w:r>
        <w:rPr>
          <w:spacing w:val="-2"/>
          <w:w w:val="120"/>
        </w:rPr>
        <w:t>Insight:</w:t>
      </w:r>
    </w:p>
    <w:p w14:paraId="161E1FD5">
      <w:pPr>
        <w:pStyle w:val="8"/>
        <w:numPr>
          <w:ilvl w:val="0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Gunakan</w:t>
      </w:r>
      <w:r>
        <w:rPr>
          <w:spacing w:val="-11"/>
          <w:sz w:val="22"/>
        </w:rPr>
        <w:t xml:space="preserve"> </w:t>
      </w:r>
      <w:r>
        <w:rPr>
          <w:sz w:val="22"/>
        </w:rPr>
        <w:t>router.pathname</w:t>
      </w:r>
      <w:r>
        <w:rPr>
          <w:spacing w:val="-10"/>
          <w:sz w:val="22"/>
        </w:rPr>
        <w:t xml:space="preserve"> </w:t>
      </w:r>
      <w:r>
        <w:rPr>
          <w:sz w:val="22"/>
        </w:rPr>
        <w:t>jika</w:t>
      </w:r>
      <w:r>
        <w:rPr>
          <w:spacing w:val="-11"/>
          <w:sz w:val="22"/>
        </w:rPr>
        <w:t xml:space="preserve"> </w:t>
      </w:r>
      <w:r>
        <w:rPr>
          <w:sz w:val="22"/>
        </w:rPr>
        <w:t>ada</w:t>
      </w:r>
      <w:r>
        <w:rPr>
          <w:spacing w:val="-12"/>
          <w:sz w:val="22"/>
        </w:rPr>
        <w:t xml:space="preserve"> </w:t>
      </w:r>
      <w:r>
        <w:rPr>
          <w:sz w:val="22"/>
        </w:rPr>
        <w:t>query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parameter</w:t>
      </w:r>
    </w:p>
    <w:p w14:paraId="472D6E51">
      <w:pPr>
        <w:pStyle w:val="8"/>
        <w:numPr>
          <w:ilvl w:val="1"/>
          <w:numId w:val="2"/>
        </w:numPr>
        <w:tabs>
          <w:tab w:val="left" w:pos="1462"/>
        </w:tabs>
        <w:spacing w:before="182" w:after="0" w:line="240" w:lineRule="auto"/>
        <w:ind w:left="1462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const</w:t>
      </w:r>
      <w:r>
        <w:rPr>
          <w:spacing w:val="-6"/>
          <w:sz w:val="22"/>
        </w:rPr>
        <w:t xml:space="preserve"> </w:t>
      </w:r>
      <w:r>
        <w:rPr>
          <w:sz w:val="22"/>
        </w:rPr>
        <w:t>{pathname}</w:t>
      </w:r>
      <w:r>
        <w:rPr>
          <w:spacing w:val="-4"/>
          <w:sz w:val="22"/>
        </w:rPr>
        <w:t xml:space="preserve"> </w:t>
      </w:r>
      <w:r>
        <w:rPr>
          <w:sz w:val="22"/>
        </w:rPr>
        <w:t>=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useRouter();</w:t>
      </w:r>
    </w:p>
    <w:p w14:paraId="6F14FEA8">
      <w:pPr>
        <w:pStyle w:val="8"/>
        <w:numPr>
          <w:ilvl w:val="1"/>
          <w:numId w:val="2"/>
        </w:numPr>
        <w:tabs>
          <w:tab w:val="left" w:pos="1462"/>
        </w:tabs>
        <w:spacing w:before="20" w:after="0" w:line="240" w:lineRule="auto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196215</wp:posOffset>
            </wp:positionV>
            <wp:extent cx="3533775" cy="1527175"/>
            <wp:effectExtent l="0" t="0" r="0" b="0"/>
            <wp:wrapTopAndBottom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53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Darimana</w:t>
      </w:r>
      <w:r>
        <w:rPr>
          <w:spacing w:val="-5"/>
          <w:sz w:val="22"/>
        </w:rPr>
        <w:t xml:space="preserve"> </w:t>
      </w:r>
      <w:r>
        <w:rPr>
          <w:sz w:val="22"/>
        </w:rPr>
        <w:t>kah</w:t>
      </w:r>
      <w:r>
        <w:rPr>
          <w:spacing w:val="-4"/>
          <w:sz w:val="22"/>
        </w:rPr>
        <w:t xml:space="preserve"> </w:t>
      </w:r>
      <w:r>
        <w:rPr>
          <w:sz w:val="22"/>
        </w:rPr>
        <w:t>pathname</w:t>
      </w:r>
      <w:r>
        <w:rPr>
          <w:spacing w:val="-3"/>
          <w:sz w:val="22"/>
        </w:rPr>
        <w:t xml:space="preserve"> </w:t>
      </w:r>
      <w:r>
        <w:rPr>
          <w:sz w:val="22"/>
        </w:rPr>
        <w:t>=&gt;</w:t>
      </w:r>
      <w:r>
        <w:rPr>
          <w:spacing w:val="-4"/>
          <w:sz w:val="22"/>
        </w:rPr>
        <w:t xml:space="preserve"> </w:t>
      </w:r>
      <w:r>
        <w:rPr>
          <w:sz w:val="22"/>
        </w:rPr>
        <w:t>lakukan</w:t>
      </w:r>
      <w:r>
        <w:rPr>
          <w:spacing w:val="-6"/>
          <w:sz w:val="22"/>
        </w:rPr>
        <w:t xml:space="preserve"> </w:t>
      </w:r>
      <w:r>
        <w:rPr>
          <w:sz w:val="22"/>
        </w:rPr>
        <w:t>console.log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router</w:t>
      </w:r>
    </w:p>
    <w:p w14:paraId="3F2CD4E6">
      <w:pPr>
        <w:pStyle w:val="8"/>
        <w:numPr>
          <w:numId w:val="0"/>
        </w:numPr>
        <w:tabs>
          <w:tab w:val="left" w:pos="743"/>
        </w:tabs>
        <w:spacing w:before="188" w:after="0" w:line="240" w:lineRule="auto"/>
        <w:ind w:left="383" w:leftChars="0" w:right="0" w:rightChars="0"/>
        <w:jc w:val="left"/>
        <w:rPr>
          <w:rFonts w:ascii="Symbol" w:hAnsi="Symbol"/>
          <w:sz w:val="20"/>
        </w:rPr>
      </w:pPr>
      <w:r>
        <w:drawing>
          <wp:inline distT="0" distB="0" distL="114300" distR="114300">
            <wp:extent cx="3242945" cy="2082800"/>
            <wp:effectExtent l="0" t="0" r="8255" b="0"/>
            <wp:docPr id="1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CD68">
      <w:pPr>
        <w:pStyle w:val="8"/>
        <w:numPr>
          <w:ilvl w:val="0"/>
          <w:numId w:val="2"/>
        </w:numPr>
        <w:tabs>
          <w:tab w:val="left" w:pos="743"/>
        </w:tabs>
        <w:spacing w:before="188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Jangan</w:t>
      </w:r>
      <w:r>
        <w:rPr>
          <w:spacing w:val="-7"/>
          <w:sz w:val="22"/>
        </w:rPr>
        <w:t xml:space="preserve"> </w:t>
      </w:r>
      <w:r>
        <w:rPr>
          <w:sz w:val="22"/>
        </w:rPr>
        <w:t>gunakan</w:t>
      </w:r>
      <w:r>
        <w:rPr>
          <w:spacing w:val="-5"/>
          <w:sz w:val="22"/>
        </w:rPr>
        <w:t xml:space="preserve"> </w:t>
      </w:r>
      <w:r>
        <w:rPr>
          <w:sz w:val="22"/>
        </w:rPr>
        <w:t>asPath</w:t>
      </w:r>
      <w:r>
        <w:rPr>
          <w:spacing w:val="-6"/>
          <w:sz w:val="22"/>
        </w:rPr>
        <w:t xml:space="preserve"> </w:t>
      </w:r>
      <w:r>
        <w:rPr>
          <w:sz w:val="22"/>
        </w:rPr>
        <w:t>jika</w:t>
      </w:r>
      <w:r>
        <w:rPr>
          <w:spacing w:val="-5"/>
          <w:sz w:val="22"/>
        </w:rPr>
        <w:t xml:space="preserve"> </w:t>
      </w:r>
      <w:r>
        <w:rPr>
          <w:sz w:val="22"/>
        </w:rPr>
        <w:t>ada</w:t>
      </w:r>
      <w:r>
        <w:rPr>
          <w:spacing w:val="-6"/>
          <w:sz w:val="22"/>
        </w:rPr>
        <w:t xml:space="preserve"> </w:t>
      </w:r>
      <w:r>
        <w:rPr>
          <w:sz w:val="22"/>
        </w:rPr>
        <w:t>query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parameter</w:t>
      </w:r>
    </w:p>
    <w:p w14:paraId="18668353">
      <w:pPr>
        <w:pStyle w:val="4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48000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">
                <o:lock v:ext="edit" aspectratio="f"/>
                <v:shape id="Graphic 72" o:spid="_x0000_s1026" o:spt="100" style="position:absolute;left:0;top:0;height:19050;width:5731510;" fillcolor="#9F9F9F" filled="t" stroked="f" coordsize="5731510,19050" o:gfxdata="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ZLeW8AAAA&#10;2wAAAA8AAAAAAAAAAQAgAAAAIgAAAGRycy9kb3ducmV2LnhtbFBLAQIUABQAAAAIAIdO4kAzLwWe&#10;OwAAADkAAAAQAAAAAAAAAAEAIAAAAAsBAABkcnMvc2hhcGV4bWwueG1sUEsFBgAAAAAGAAYAWwEA&#10;ALUDAAAAAA==&#10;" path="m5731497,0l0,0,0,381,0,2921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5729859;top:380;height:2540;width:2540;" fillcolor="#E2E2E2" filled="t" stroked="f" coordsize="2540,2540" o:gfxdata="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pzPO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380;height:16510;width:5732780;" fillcolor="#9F9F9F" filled="t" stroked="f" coordsize="5732780,16510" o:gfxdata="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z2RC/&#10;AAAA2wAAAA8AAAAAAAAAAQAgAAAAIgAAAGRycy9kb3ducmV2LnhtbFBLAQIUABQAAAAIAIdO4kAz&#10;LwWeOwAAADkAAAAQAAAAAAAAAAEAIAAAAA4BAABkcnMvc2hhcGV4bWwueG1sUEsFBgAAAAAGAAYA&#10;WwEAALgDAAAAAA==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5729859;top:2793;height:13970;width:2540;" fillcolor="#E2E2E2" filled="t" stroked="f" coordsize="2540,13970" o:gfxdata="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eAIn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0;top:16764;height:2540;width:2540;" fillcolor="#9F9F9F" filled="t" stroked="f" coordsize="2540,2540" o:gfxdata="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a/MUvQAA&#10;ANsAAAAPAAAAAAAAAAEAIAAAACIAAABkcnMvZG93bnJldi54bWxQSwECFAAUAAAACACHTuJAMy8F&#10;njsAAAA5AAAAEAAAAAAAAAABACAAAAAMAQAAZHJzL3NoYXBleG1sLnhtbFBLBQYAAAAABgAGAFsB&#10;AAC2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16776;height:2540;width:5732780;" fillcolor="#E2E2E2" filled="t" stroked="f" coordsize="5732780,2540" o:gfxdata="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Rs2e8AAAA&#10;2w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F63AC83">
      <w:pPr>
        <w:pStyle w:val="8"/>
        <w:numPr>
          <w:ilvl w:val="1"/>
          <w:numId w:val="1"/>
        </w:numPr>
        <w:tabs>
          <w:tab w:val="left" w:pos="241"/>
        </w:tabs>
        <w:spacing w:before="230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Refactoring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Struktur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(Best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Practice)</w:t>
      </w:r>
    </w:p>
    <w:p w14:paraId="7B7EFAB4">
      <w:pPr>
        <w:pStyle w:val="8"/>
        <w:numPr>
          <w:ilvl w:val="2"/>
          <w:numId w:val="1"/>
        </w:numPr>
        <w:tabs>
          <w:tab w:val="left" w:pos="238"/>
        </w:tabs>
        <w:spacing w:before="182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Struktur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Awal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(Kurang</w:t>
      </w:r>
      <w:r>
        <w:rPr>
          <w:b/>
          <w:spacing w:val="-6"/>
          <w:sz w:val="22"/>
        </w:rPr>
        <w:t xml:space="preserve"> </w:t>
      </w:r>
      <w:r>
        <w:rPr>
          <w:b/>
          <w:spacing w:val="-4"/>
          <w:sz w:val="22"/>
        </w:rPr>
        <w:t>Rapi)</w:t>
      </w:r>
    </w:p>
    <w:p w14:paraId="7948689D">
      <w:pPr>
        <w:pStyle w:val="4"/>
        <w:spacing w:before="182"/>
      </w:pPr>
      <w:r>
        <w:rPr>
          <w:spacing w:val="-2"/>
        </w:rPr>
        <w:t>pages/login.tsx</w:t>
      </w:r>
    </w:p>
    <w:p w14:paraId="200763EA">
      <w:pPr>
        <w:pStyle w:val="4"/>
        <w:spacing w:before="181"/>
      </w:pPr>
      <w:r>
        <w:rPr>
          <w:spacing w:val="-2"/>
        </w:rPr>
        <w:t>styles/login.module.css</w:t>
      </w:r>
    </w:p>
    <w:p w14:paraId="4D666398">
      <w:pPr>
        <w:pStyle w:val="4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600325" cy="628650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286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E92D9">
      <w:pPr>
        <w:pStyle w:val="8"/>
        <w:numPr>
          <w:ilvl w:val="2"/>
          <w:numId w:val="1"/>
        </w:numPr>
        <w:tabs>
          <w:tab w:val="left" w:pos="247"/>
        </w:tabs>
        <w:spacing w:before="185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Struktur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Refactor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(Disarankan)</w:t>
      </w:r>
    </w:p>
    <w:p w14:paraId="505B13AF">
      <w:pPr>
        <w:pStyle w:val="4"/>
        <w:spacing w:before="181"/>
      </w:pPr>
      <w:r>
        <w:rPr>
          <w:spacing w:val="-2"/>
        </w:rPr>
        <w:t>pages/auth/login.tsx</w:t>
      </w:r>
    </w:p>
    <w:p w14:paraId="0C95E45B">
      <w:pPr>
        <w:pStyle w:val="4"/>
        <w:spacing w:before="182"/>
      </w:pPr>
      <w:r>
        <w:rPr>
          <w:spacing w:val="-2"/>
        </w:rPr>
        <w:t>src/views/auth/Login/</w:t>
      </w:r>
    </w:p>
    <w:p w14:paraId="2F09F84C">
      <w:pPr>
        <w:pStyle w:val="4"/>
        <w:spacing w:before="183"/>
        <w:ind w:left="793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index.tsx</w:t>
      </w:r>
    </w:p>
    <w:p w14:paraId="7E707778">
      <w:pPr>
        <w:pStyle w:val="4"/>
        <w:spacing w:before="184"/>
        <w:ind w:left="79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Login.module.css</w:t>
      </w:r>
    </w:p>
    <w:p w14:paraId="424FDFD0">
      <w:pPr>
        <w:pStyle w:val="4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2950845</wp:posOffset>
            </wp:positionH>
            <wp:positionV relativeFrom="paragraph">
              <wp:posOffset>114300</wp:posOffset>
            </wp:positionV>
            <wp:extent cx="2091690" cy="1951990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972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03A02">
      <w:pPr>
        <w:pStyle w:val="8"/>
        <w:numPr>
          <w:numId w:val="0"/>
        </w:numPr>
        <w:tabs>
          <w:tab w:val="left" w:pos="743"/>
        </w:tabs>
        <w:spacing w:before="208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2047875" cy="1200150"/>
            <wp:effectExtent l="0" t="0" r="9525" b="6350"/>
            <wp:docPr id="1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CE8F">
      <w:pPr>
        <w:pStyle w:val="8"/>
        <w:numPr>
          <w:ilvl w:val="3"/>
          <w:numId w:val="1"/>
        </w:numPr>
        <w:tabs>
          <w:tab w:val="left" w:pos="743"/>
        </w:tabs>
        <w:spacing w:before="208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login.module.css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view/auth/login/</w:t>
      </w:r>
    </w:p>
    <w:p w14:paraId="4034504A">
      <w:pPr>
        <w:pStyle w:val="4"/>
        <w:ind w:left="802"/>
        <w:rPr>
          <w:sz w:val="20"/>
        </w:rPr>
      </w:pPr>
      <w:r>
        <w:rPr>
          <w:sz w:val="20"/>
        </w:rPr>
        <w:drawing>
          <wp:inline distT="0" distB="0" distL="0" distR="0">
            <wp:extent cx="4462145" cy="1136015"/>
            <wp:effectExtent l="0" t="0" r="0" b="0"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155" cy="113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D93D">
      <w:pPr>
        <w:pStyle w:val="4"/>
        <w:ind w:left="802"/>
        <w:rPr>
          <w:sz w:val="20"/>
        </w:rPr>
      </w:pPr>
      <w:r>
        <w:drawing>
          <wp:inline distT="0" distB="0" distL="114300" distR="114300">
            <wp:extent cx="4057650" cy="2105025"/>
            <wp:effectExtent l="0" t="0" r="6350" b="3175"/>
            <wp:docPr id="1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E8CE">
      <w:pPr>
        <w:pStyle w:val="8"/>
        <w:numPr>
          <w:ilvl w:val="3"/>
          <w:numId w:val="1"/>
        </w:numPr>
        <w:tabs>
          <w:tab w:val="left" w:pos="743"/>
        </w:tabs>
        <w:spacing w:before="16" w:after="21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Login.module.css</w:t>
      </w:r>
      <w:r>
        <w:rPr>
          <w:spacing w:val="-9"/>
          <w:sz w:val="22"/>
        </w:rPr>
        <w:t xml:space="preserve"> </w:t>
      </w:r>
      <w:r>
        <w:rPr>
          <w:sz w:val="22"/>
        </w:rPr>
        <w:t>pada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7"/>
          <w:sz w:val="22"/>
        </w:rPr>
        <w:t xml:space="preserve"> </w:t>
      </w:r>
      <w:r>
        <w:rPr>
          <w:sz w:val="22"/>
        </w:rPr>
        <w:t>pages/auth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dihapus</w:t>
      </w:r>
    </w:p>
    <w:tbl>
      <w:tblPr>
        <w:tblStyle w:val="3"/>
        <w:tblW w:w="0" w:type="auto"/>
        <w:tblInd w:w="7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83"/>
        <w:gridCol w:w="4115"/>
      </w:tblGrid>
      <w:tr w14:paraId="0E40C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4183" w:type="dxa"/>
          </w:tcPr>
          <w:p w14:paraId="75C75E0C">
            <w:pPr>
              <w:pStyle w:val="9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71090" cy="1055370"/>
                  <wp:effectExtent l="0" t="0" r="0" b="0"/>
                  <wp:docPr id="81" name="Image 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475" cy="1055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5" w:type="dxa"/>
          </w:tcPr>
          <w:p w14:paraId="3B289BFC">
            <w:pPr>
              <w:pStyle w:val="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56155" cy="1072515"/>
                  <wp:effectExtent l="0" t="0" r="0" b="0"/>
                  <wp:docPr id="82" name="Image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274" cy="107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D521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4183" w:type="dxa"/>
          </w:tcPr>
          <w:p w14:paraId="1FA35078">
            <w:pPr>
              <w:pStyle w:val="9"/>
              <w:ind w:left="107"/>
              <w:rPr>
                <w:sz w:val="20"/>
              </w:rPr>
            </w:pPr>
            <w:r>
              <w:drawing>
                <wp:inline distT="0" distB="0" distL="114300" distR="114300">
                  <wp:extent cx="1895475" cy="1685925"/>
                  <wp:effectExtent l="0" t="0" r="9525" b="3175"/>
                  <wp:docPr id="17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5" w:type="dxa"/>
          </w:tcPr>
          <w:p w14:paraId="60442E6B">
            <w:pPr>
              <w:pStyle w:val="9"/>
              <w:rPr>
                <w:sz w:val="20"/>
              </w:rPr>
            </w:pPr>
            <w:r>
              <w:drawing>
                <wp:inline distT="0" distB="0" distL="114300" distR="114300">
                  <wp:extent cx="1914525" cy="1685925"/>
                  <wp:effectExtent l="0" t="0" r="3175" b="3175"/>
                  <wp:docPr id="17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B6253">
      <w:pPr>
        <w:pStyle w:val="8"/>
        <w:numPr>
          <w:ilvl w:val="3"/>
          <w:numId w:val="1"/>
        </w:numPr>
        <w:tabs>
          <w:tab w:val="left" w:pos="743"/>
        </w:tabs>
        <w:spacing w:before="1" w:after="21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login.tsx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folder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pages/auth</w:t>
      </w:r>
    </w:p>
    <w:tbl>
      <w:tblPr>
        <w:tblStyle w:val="3"/>
        <w:tblW w:w="0" w:type="auto"/>
        <w:tblInd w:w="7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9"/>
        <w:gridCol w:w="4089"/>
      </w:tblGrid>
      <w:tr w14:paraId="319F4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6" w:hRule="atLeast"/>
        </w:trPr>
        <w:tc>
          <w:tcPr>
            <w:tcW w:w="4209" w:type="dxa"/>
          </w:tcPr>
          <w:p w14:paraId="4318A411">
            <w:pPr>
              <w:pStyle w:val="9"/>
              <w:ind w:left="15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19680" cy="1815465"/>
                  <wp:effectExtent l="0" t="0" r="0" b="0"/>
                  <wp:docPr id="83" name="Image 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2" cy="181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9" w:type="dxa"/>
          </w:tcPr>
          <w:p w14:paraId="2C22743F">
            <w:pPr>
              <w:pStyle w:val="9"/>
              <w:ind w:left="2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60905" cy="1352550"/>
                  <wp:effectExtent l="0" t="0" r="0" b="0"/>
                  <wp:docPr id="84" name="Image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909" cy="135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325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6" w:hRule="atLeast"/>
        </w:trPr>
        <w:tc>
          <w:tcPr>
            <w:tcW w:w="4209" w:type="dxa"/>
          </w:tcPr>
          <w:p w14:paraId="425DBA19">
            <w:pPr>
              <w:pStyle w:val="9"/>
              <w:ind w:left="156"/>
              <w:rPr>
                <w:sz w:val="20"/>
              </w:rPr>
            </w:pPr>
            <w:r>
              <w:drawing>
                <wp:inline distT="0" distB="0" distL="114300" distR="114300">
                  <wp:extent cx="2665730" cy="2289175"/>
                  <wp:effectExtent l="0" t="0" r="1270" b="9525"/>
                  <wp:docPr id="17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730" cy="228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9" w:type="dxa"/>
          </w:tcPr>
          <w:p w14:paraId="042BBAA7">
            <w:pPr>
              <w:pStyle w:val="9"/>
              <w:ind w:left="220"/>
              <w:rPr>
                <w:sz w:val="20"/>
              </w:rPr>
            </w:pPr>
            <w:r>
              <w:drawing>
                <wp:inline distT="0" distB="0" distL="114300" distR="114300">
                  <wp:extent cx="2586990" cy="1362710"/>
                  <wp:effectExtent l="0" t="0" r="3810" b="8890"/>
                  <wp:docPr id="17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990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8309FB">
      <w:pPr>
        <w:pStyle w:val="4"/>
        <w:spacing w:before="22"/>
        <w:ind w:left="0"/>
      </w:pPr>
    </w:p>
    <w:p w14:paraId="56A7626D">
      <w:pPr>
        <w:pStyle w:val="8"/>
        <w:numPr>
          <w:ilvl w:val="3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1419860</wp:posOffset>
            </wp:positionH>
            <wp:positionV relativeFrom="paragraph">
              <wp:posOffset>208915</wp:posOffset>
            </wp:positionV>
            <wp:extent cx="4453255" cy="2562225"/>
            <wp:effectExtent l="0" t="0" r="0" b="0"/>
            <wp:wrapTopAndBottom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225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9"/>
          <w:sz w:val="22"/>
        </w:rPr>
        <w:t xml:space="preserve"> </w:t>
      </w:r>
      <w:r>
        <w:rPr>
          <w:sz w:val="22"/>
        </w:rPr>
        <w:t>index.tsx</w:t>
      </w:r>
      <w:r>
        <w:rPr>
          <w:spacing w:val="-8"/>
          <w:sz w:val="22"/>
        </w:rPr>
        <w:t xml:space="preserve"> </w:t>
      </w:r>
      <w:r>
        <w:rPr>
          <w:sz w:val="22"/>
        </w:rPr>
        <w:t>pada</w:t>
      </w:r>
      <w:r>
        <w:rPr>
          <w:spacing w:val="-9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views/auth/login</w:t>
      </w:r>
    </w:p>
    <w:p w14:paraId="65BBD6C3">
      <w:pPr>
        <w:pStyle w:val="8"/>
        <w:numPr>
          <w:numId w:val="0"/>
        </w:numPr>
        <w:tabs>
          <w:tab w:val="left" w:pos="743"/>
        </w:tabs>
        <w:spacing w:before="188" w:after="0" w:line="240" w:lineRule="auto"/>
        <w:ind w:left="383" w:leftChars="0" w:right="0" w:rightChars="0"/>
        <w:jc w:val="left"/>
        <w:rPr>
          <w:rFonts w:hint="default" w:ascii="Symbol" w:hAnsi="Symbol"/>
          <w:sz w:val="22"/>
          <w:lang w:val="en-US"/>
        </w:rPr>
      </w:pPr>
      <w:r>
        <w:rPr>
          <w:rFonts w:hint="default" w:ascii="Symbol" w:hAnsi="Symbol"/>
          <w:sz w:val="22"/>
          <w:lang w:val="en-US"/>
        </w:rPr>
        <w:t>-</w:t>
      </w:r>
      <w:r>
        <w:drawing>
          <wp:inline distT="0" distB="0" distL="114300" distR="114300">
            <wp:extent cx="4057015" cy="2782570"/>
            <wp:effectExtent l="0" t="0" r="6985" b="11430"/>
            <wp:docPr id="1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ABB0">
      <w:pPr>
        <w:pStyle w:val="8"/>
        <w:numPr>
          <w:ilvl w:val="3"/>
          <w:numId w:val="1"/>
        </w:numPr>
        <w:tabs>
          <w:tab w:val="left" w:pos="743"/>
        </w:tabs>
        <w:spacing w:before="188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1CBD510B">
      <w:pPr>
        <w:pStyle w:val="8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480" w:right="708" w:bottom="280" w:left="1417" w:header="720" w:footer="720" w:gutter="0"/>
          <w:cols w:space="720" w:num="1"/>
        </w:sectPr>
      </w:pPr>
    </w:p>
    <w:p w14:paraId="2F7BFB13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3168015" cy="2712085"/>
            <wp:effectExtent l="0" t="0" r="0" b="0"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359" cy="271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6279">
      <w:pPr>
        <w:pStyle w:val="4"/>
        <w:spacing w:before="155"/>
        <w:ind w:left="23"/>
        <w:rPr>
          <w:rFonts w:ascii="Segoe UI Emoji" w:hAnsi="Segoe UI Emoji"/>
          <w:color w:val="F8302E"/>
          <w:spacing w:val="-303"/>
          <w:w w:val="325"/>
        </w:rPr>
      </w:pPr>
      <w:r>
        <w:drawing>
          <wp:inline distT="0" distB="0" distL="114300" distR="114300">
            <wp:extent cx="4814570" cy="2178050"/>
            <wp:effectExtent l="0" t="0" r="11430" b="6350"/>
            <wp:docPr id="1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2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C85F">
      <w:pPr>
        <w:pStyle w:val="4"/>
        <w:spacing w:before="155"/>
        <w:ind w:left="23"/>
      </w:pPr>
      <w:r>
        <w:rPr>
          <w:rFonts w:ascii="Segoe UI Emoji" w:hAnsi="Segoe UI Emoji"/>
          <w:color w:val="F8302E"/>
          <w:spacing w:val="-303"/>
          <w:w w:val="325"/>
        </w:rPr>
        <w:t>z</w:t>
      </w:r>
      <w:r>
        <w:rPr>
          <w:rFonts w:ascii="Segoe UI Emoji" w:hAnsi="Segoe UI Emoji"/>
          <w:color w:val="D2D2D2"/>
          <w:spacing w:val="-198"/>
          <w:w w:val="325"/>
        </w:rPr>
        <w:t xml:space="preserve"> </w:t>
      </w:r>
      <w:r>
        <w:rPr>
          <w:rFonts w:ascii="Segoe UI Emoji" w:hAnsi="Segoe UI Emoji"/>
          <w:color w:val="C90A49"/>
          <w:spacing w:val="-303"/>
          <w:w w:val="555"/>
        </w:rPr>
        <w:t>‘</w:t>
      </w:r>
      <w:r>
        <w:rPr>
          <w:rFonts w:ascii="Segoe UI Emoji" w:hAnsi="Segoe UI Emoji"/>
          <w:color w:val="F8302E"/>
          <w:w w:val="555"/>
        </w:rPr>
        <w:t>’</w:t>
      </w:r>
      <w:r>
        <w:rPr>
          <w:rFonts w:ascii="Segoe UI Emoji" w:hAnsi="Segoe UI Emoji"/>
          <w:color w:val="F8302E"/>
          <w:spacing w:val="-284"/>
          <w:w w:val="555"/>
        </w:rPr>
        <w:t xml:space="preserve"> </w:t>
      </w:r>
      <w:r>
        <w:rPr>
          <w:spacing w:val="-2"/>
          <w:w w:val="115"/>
        </w:rPr>
        <w:t>Manfaat:</w:t>
      </w:r>
    </w:p>
    <w:p w14:paraId="72EDEC7D">
      <w:pPr>
        <w:pStyle w:val="8"/>
        <w:numPr>
          <w:ilvl w:val="3"/>
          <w:numId w:val="1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Routing</w:t>
      </w:r>
      <w:r>
        <w:rPr>
          <w:spacing w:val="-10"/>
          <w:sz w:val="22"/>
        </w:rPr>
        <w:t xml:space="preserve"> </w:t>
      </w:r>
      <w:r>
        <w:rPr>
          <w:sz w:val="22"/>
        </w:rPr>
        <w:t>tetap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bersih</w:t>
      </w:r>
    </w:p>
    <w:p w14:paraId="7F4BE2B1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Logic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1"/>
          <w:sz w:val="22"/>
        </w:rPr>
        <w:t xml:space="preserve"> </w:t>
      </w:r>
      <w:r>
        <w:rPr>
          <w:sz w:val="22"/>
        </w:rPr>
        <w:t>UI</w:t>
      </w:r>
      <w:r>
        <w:rPr>
          <w:spacing w:val="-2"/>
          <w:sz w:val="22"/>
        </w:rPr>
        <w:t xml:space="preserve"> terpisah</w:t>
      </w:r>
    </w:p>
    <w:p w14:paraId="2AA58555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Mudah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dikembangkan</w:t>
      </w:r>
    </w:p>
    <w:p w14:paraId="3DBB6F5F">
      <w:pPr>
        <w:pStyle w:val="4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2780" cy="19685"/>
                <wp:effectExtent l="0" t="0" r="0" b="0"/>
                <wp:wrapTopAndBottom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55pt;width:451.4pt;mso-position-horizontal-relative:page;mso-wrap-distance-bottom:0pt;mso-wrap-distance-top:0pt;z-index:-251645952;mso-width-relative:page;mso-height-relative:page;" coordsize="5732780,19685" o:gfxdata="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Kfc19bZAAAACgEAAA8AAAAAAAAAAQAgAAAAIgAAAGRycy9kb3ducmV2LnhtbFBLAQIU&#10;ABQAAAAIAIdO4kDE1TBvLAQAAAgXAAAOAAAAAAAAAAEAIAAAACgBAABkcnMvZTJvRG9jLnhtbFBL&#10;BQYAAAAABgAGAFkBAADGBwAAAAA=&#10;">
                <o:lock v:ext="edit" aspectratio="f"/>
                <v:shape id="Graphic 88" o:spid="_x0000_s1026" o:spt="100" style="position:absolute;left:0;top:0;height:19050;width:5731510;" fillcolor="#9F9F9F" filled="t" stroked="f" coordsize="5731510,19050" o:gfxdata="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GRqKLUAAADbAAAADwAA&#10;AAAAAAABACAAAAAiAAAAZHJzL2Rvd25yZXYueG1sUEsBAhQAFAAAAAgAh07iQDMvBZ47AAAAOQAA&#10;ABAAAAAAAAAAAQAgAAAABAEAAGRycy9zaGFwZXhtbC54bWxQSwUGAAAAAAYABgBbAQAArgMAAAAA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5729859;top:635;height:2540;width:2540;" fillcolor="#E2E2E2" filled="t" stroked="f" coordsize="2540,2540" o:gfxdata="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5p0A7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0;top:647;height:16510;width:5732780;" fillcolor="#9F9F9F" filled="t" stroked="f" coordsize="5732780,16510" o:gfxdata="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BDnpvQAA&#10;ANsAAAAPAAAAAAAAAAEAIAAAACIAAABkcnMvZG93bnJldi54bWxQSwECFAAUAAAACACHTuJAMy8F&#10;njsAAAA5AAAAEAAAAAAAAAABACAAAAAMAQAAZHJzL3NoYXBleG1sLnhtbFBLBQYAAAAABgAGAFsB&#10;AAC2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5729859;top:3175;height:13970;width:2540;" fillcolor="#E2E2E2" filled="t" stroked="f" coordsize="2540,13970" o:gfxdata="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T+Le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17144;height:2540;width:2540;" fillcolor="#9F9F9F" filled="t" stroked="f" coordsize="2540,2540" o:gfxdata="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cE+2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0;top:17144;height:2540;width:5732780;" fillcolor="#E2E2E2" filled="t" stroked="f" coordsize="5732780,2540" o:gfxdata="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mU56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0EEEBD0">
      <w:pPr>
        <w:pStyle w:val="8"/>
        <w:numPr>
          <w:ilvl w:val="1"/>
          <w:numId w:val="1"/>
        </w:numPr>
        <w:tabs>
          <w:tab w:val="left" w:pos="242"/>
        </w:tabs>
        <w:spacing w:before="232" w:after="0" w:line="240" w:lineRule="auto"/>
        <w:ind w:left="242" w:right="0" w:hanging="219"/>
        <w:jc w:val="left"/>
        <w:rPr>
          <w:b/>
          <w:sz w:val="22"/>
        </w:rPr>
      </w:pPr>
      <w:r>
        <w:rPr>
          <w:b/>
          <w:sz w:val="22"/>
        </w:rPr>
        <w:t>Inline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Styling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(CSS-in-</w:t>
      </w:r>
      <w:r>
        <w:rPr>
          <w:b/>
          <w:spacing w:val="-5"/>
          <w:sz w:val="22"/>
        </w:rPr>
        <w:t>JS)</w:t>
      </w:r>
    </w:p>
    <w:p w14:paraId="4F079E73">
      <w:pPr>
        <w:pStyle w:val="8"/>
        <w:numPr>
          <w:ilvl w:val="0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 xml:space="preserve"> </w:t>
      </w:r>
      <w:r>
        <w:rPr>
          <w:sz w:val="22"/>
        </w:rPr>
        <w:t>index.tsx</w:t>
      </w:r>
      <w:r>
        <w:rPr>
          <w:spacing w:val="-8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views/auth/login</w:t>
      </w:r>
    </w:p>
    <w:p w14:paraId="44704871">
      <w:pPr>
        <w:pStyle w:val="8"/>
        <w:numPr>
          <w:ilvl w:val="1"/>
          <w:numId w:val="3"/>
        </w:numPr>
        <w:tabs>
          <w:tab w:val="left" w:pos="1462"/>
        </w:tabs>
        <w:spacing w:before="21" w:after="0" w:line="240" w:lineRule="auto"/>
        <w:ind w:left="146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204470</wp:posOffset>
            </wp:positionV>
            <wp:extent cx="3719830" cy="1826895"/>
            <wp:effectExtent l="0" t="0" r="0" b="0"/>
            <wp:wrapTopAndBottom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104" cy="182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&lt;h1</w:t>
      </w:r>
      <w:r>
        <w:rPr>
          <w:spacing w:val="-9"/>
          <w:sz w:val="22"/>
        </w:rPr>
        <w:t xml:space="preserve"> </w:t>
      </w:r>
      <w:r>
        <w:rPr>
          <w:sz w:val="22"/>
        </w:rPr>
        <w:t>style={{</w:t>
      </w:r>
      <w:r>
        <w:rPr>
          <w:spacing w:val="-8"/>
          <w:sz w:val="22"/>
        </w:rPr>
        <w:t xml:space="preserve"> </w:t>
      </w:r>
      <w:r>
        <w:rPr>
          <w:sz w:val="22"/>
        </w:rPr>
        <w:t>color:</w:t>
      </w:r>
      <w:r>
        <w:rPr>
          <w:spacing w:val="-7"/>
          <w:sz w:val="22"/>
        </w:rPr>
        <w:t xml:space="preserve"> </w:t>
      </w:r>
      <w:r>
        <w:rPr>
          <w:sz w:val="22"/>
        </w:rPr>
        <w:t>"red",borderRadius:</w:t>
      </w:r>
      <w:r>
        <w:rPr>
          <w:spacing w:val="-7"/>
          <w:sz w:val="22"/>
        </w:rPr>
        <w:t xml:space="preserve"> </w:t>
      </w:r>
      <w:r>
        <w:rPr>
          <w:sz w:val="22"/>
        </w:rPr>
        <w:t>"10px",padding: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"10px",}}&gt;</w:t>
      </w:r>
    </w:p>
    <w:p w14:paraId="4A3C2C34">
      <w:pPr>
        <w:pStyle w:val="8"/>
        <w:numPr>
          <w:ilvl w:val="0"/>
          <w:numId w:val="3"/>
        </w:numPr>
        <w:tabs>
          <w:tab w:val="left" w:pos="743"/>
        </w:tabs>
        <w:spacing w:before="12" w:after="20" w:line="240" w:lineRule="auto"/>
        <w:ind w:left="743" w:right="0" w:hanging="36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115310" cy="3331845"/>
            <wp:effectExtent l="0" t="0" r="8890" b="8255"/>
            <wp:docPr id="1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5271">
      <w:pPr>
        <w:pStyle w:val="8"/>
        <w:numPr>
          <w:ilvl w:val="0"/>
          <w:numId w:val="3"/>
        </w:numPr>
        <w:tabs>
          <w:tab w:val="left" w:pos="743"/>
        </w:tabs>
        <w:spacing w:before="12" w:after="2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6A5F5897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2968625" cy="1659255"/>
            <wp:effectExtent l="0" t="0" r="0" b="0"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678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0805">
      <w:pPr>
        <w:pStyle w:val="4"/>
        <w:spacing w:before="22"/>
        <w:ind w:left="23"/>
        <w:rPr>
          <w:rFonts w:ascii="Segoe UI Emoji" w:hAnsi="Segoe UI Emoji"/>
          <w:color w:val="C90A49"/>
          <w:spacing w:val="-303"/>
          <w:w w:val="325"/>
        </w:rPr>
      </w:pPr>
      <w:r>
        <w:drawing>
          <wp:inline distT="0" distB="0" distL="114300" distR="114300">
            <wp:extent cx="4899660" cy="2268220"/>
            <wp:effectExtent l="0" t="0" r="2540" b="5080"/>
            <wp:docPr id="1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2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527D">
      <w:pPr>
        <w:pStyle w:val="4"/>
        <w:spacing w:before="22"/>
        <w:ind w:left="23"/>
      </w:pPr>
      <w:r>
        <w:rPr>
          <w:rFonts w:ascii="Segoe UI Emoji" w:hAnsi="Segoe UI Emoji"/>
          <w:color w:val="C90A49"/>
          <w:spacing w:val="-303"/>
          <w:w w:val="325"/>
        </w:rPr>
        <w:t>‘</w:t>
      </w:r>
      <w:r>
        <w:rPr>
          <w:rFonts w:ascii="Segoe UI Emoji" w:hAnsi="Segoe UI Emoji"/>
          <w:color w:val="D2D2D2"/>
          <w:spacing w:val="-196"/>
          <w:w w:val="325"/>
        </w:rPr>
        <w:t xml:space="preserve"> </w:t>
      </w:r>
      <w:r>
        <w:rPr>
          <w:rFonts w:ascii="Segoe UI Emoji" w:hAnsi="Segoe UI Emoji"/>
          <w:color w:val="F8302E"/>
          <w:spacing w:val="-303"/>
          <w:w w:val="177"/>
        </w:rPr>
        <w:t>z</w:t>
      </w:r>
      <w:r>
        <w:rPr>
          <w:rFonts w:ascii="Segoe UI Emoji" w:hAnsi="Segoe UI Emoji"/>
          <w:color w:val="F8302E"/>
          <w:w w:val="473"/>
        </w:rPr>
        <w:t>’</w:t>
      </w:r>
      <w:r>
        <w:rPr>
          <w:rFonts w:ascii="Segoe UI Emoji" w:hAnsi="Segoe UI Emoji"/>
          <w:color w:val="F8302E"/>
          <w:spacing w:val="-146"/>
          <w:w w:val="325"/>
        </w:rPr>
        <w:t xml:space="preserve"> </w:t>
      </w:r>
      <w:r>
        <w:rPr>
          <w:spacing w:val="-2"/>
          <w:w w:val="110"/>
        </w:rPr>
        <w:t>Catatan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Penting:</w:t>
      </w:r>
    </w:p>
    <w:p w14:paraId="447F6A18">
      <w:pPr>
        <w:pStyle w:val="8"/>
        <w:numPr>
          <w:ilvl w:val="0"/>
          <w:numId w:val="3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Menggunakan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camelCase</w:t>
      </w:r>
    </w:p>
    <w:p w14:paraId="5624A821">
      <w:pPr>
        <w:pStyle w:val="8"/>
        <w:numPr>
          <w:ilvl w:val="1"/>
          <w:numId w:val="3"/>
        </w:numPr>
        <w:tabs>
          <w:tab w:val="left" w:pos="1462"/>
        </w:tabs>
        <w:spacing w:before="182" w:after="0" w:line="240" w:lineRule="auto"/>
        <w:ind w:left="1462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borderRadius: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"10px",</w:t>
      </w:r>
    </w:p>
    <w:p w14:paraId="7E526510">
      <w:pPr>
        <w:pStyle w:val="8"/>
        <w:numPr>
          <w:ilvl w:val="0"/>
          <w:numId w:val="3"/>
        </w:numPr>
        <w:tabs>
          <w:tab w:val="left" w:pos="743"/>
        </w:tabs>
        <w:spacing w:before="18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Cocok</w:t>
      </w:r>
      <w:r>
        <w:rPr>
          <w:spacing w:val="-4"/>
          <w:sz w:val="22"/>
        </w:rPr>
        <w:t xml:space="preserve"> </w:t>
      </w:r>
      <w:r>
        <w:rPr>
          <w:sz w:val="22"/>
        </w:rPr>
        <w:t>untuk</w:t>
      </w:r>
      <w:r>
        <w:rPr>
          <w:spacing w:val="-4"/>
          <w:sz w:val="22"/>
        </w:rPr>
        <w:t xml:space="preserve"> </w:t>
      </w:r>
      <w:r>
        <w:rPr>
          <w:sz w:val="22"/>
        </w:rPr>
        <w:t>styling</w:t>
      </w:r>
      <w:r>
        <w:rPr>
          <w:spacing w:val="-3"/>
          <w:sz w:val="22"/>
        </w:rPr>
        <w:t xml:space="preserve"> </w:t>
      </w:r>
      <w:r>
        <w:rPr>
          <w:sz w:val="22"/>
        </w:rPr>
        <w:t>kecil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dinamis</w:t>
      </w:r>
    </w:p>
    <w:p w14:paraId="60BF0D7A">
      <w:pPr>
        <w:pStyle w:val="8"/>
        <w:numPr>
          <w:ilvl w:val="0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Tidak</w:t>
      </w:r>
      <w:r>
        <w:rPr>
          <w:spacing w:val="-7"/>
          <w:sz w:val="22"/>
        </w:rPr>
        <w:t xml:space="preserve"> </w:t>
      </w:r>
      <w:r>
        <w:rPr>
          <w:sz w:val="22"/>
        </w:rPr>
        <w:t>disarankan</w:t>
      </w:r>
      <w:r>
        <w:rPr>
          <w:spacing w:val="-7"/>
          <w:sz w:val="22"/>
        </w:rPr>
        <w:t xml:space="preserve"> </w:t>
      </w:r>
      <w:r>
        <w:rPr>
          <w:sz w:val="22"/>
        </w:rPr>
        <w:t>untuk</w:t>
      </w:r>
      <w:r>
        <w:rPr>
          <w:spacing w:val="-7"/>
          <w:sz w:val="22"/>
        </w:rPr>
        <w:t xml:space="preserve"> </w:t>
      </w:r>
      <w:r>
        <w:rPr>
          <w:sz w:val="22"/>
        </w:rPr>
        <w:t>layout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besar</w:t>
      </w:r>
    </w:p>
    <w:p w14:paraId="34BE4C4C">
      <w:pPr>
        <w:pStyle w:val="4"/>
        <w:spacing w:before="98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232410</wp:posOffset>
                </wp:positionV>
                <wp:extent cx="5732780" cy="19685"/>
                <wp:effectExtent l="0" t="0" r="0" b="0"/>
                <wp:wrapTopAndBottom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pt;height:1.55pt;width:451.4pt;mso-position-horizontal-relative:page;mso-wrap-distance-bottom:0pt;mso-wrap-distance-top:0pt;z-index:-251644928;mso-width-relative:page;mso-height-relative:page;" coordsize="5732780,19685" o:gfxdata="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HZduBXZAAAACgEAAA8AAAAAAAAAAQAg&#10;AAAAIgAAAGRycy9kb3ducmV2LnhtbFBLAQIUABQAAAAIAIdO4kBZekN1DgQAAA4XAAAOAAAAAAAA&#10;AAEAIAAAACgBAABkcnMvZTJvRG9jLnhtbFBLBQYAAAAABgAGAFkBAACoBwAAAAA=&#10;">
                <o:lock v:ext="edit" aspectratio="f"/>
                <v:shape id="Graphic 97" o:spid="_x0000_s1026" o:spt="100" style="position:absolute;left:0;top:0;height:19050;width:5731510;" fillcolor="#9F9F9F" filled="t" stroked="f" coordsize="5731510,19050" o:gfxdata="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iaIe8AAAA&#10;2wAAAA8AAAAAAAAAAQAgAAAAIgAAAGRycy9kb3ducmV2LnhtbFBLAQIUABQAAAAIAIdO4kAzLwWe&#10;OwAAADkAAAAQAAAAAAAAAAEAIAAAAAsBAABkcnMvc2hhcGV4bWwueG1sUEsFBgAAAAAGAAYAWwEA&#10;ALUDAAAAAA=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5729859;top:253;height:2540;width:2540;" fillcolor="#E2E2E2" filled="t" stroked="f" coordsize="2540,2540" o:gfxdata="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EPR0W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253;height:16510;width:5732780;" fillcolor="#9F9F9F" filled="t" stroked="f" coordsize="5732780,16510" o:gfxdata="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PpB0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5729859;top:2793;height:13970;width:2540;" fillcolor="#E2E2E2" filled="t" stroked="f" coordsize="2540,13970" o:gfxdata="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GTvi/&#10;AAAA3A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0;top:16764;height:2540;width:2540;" fillcolor="#9F9F9F" filled="t" stroked="f" coordsize="2540,2540" o:gfxdata="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1GH6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16763;height:2540;width:5732780;" fillcolor="#E2E2E2" filled="t" stroked="f" coordsize="5732780,2540" o:gfxdata="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QNTDugAAANw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575C8B9">
      <w:pPr>
        <w:pStyle w:val="8"/>
        <w:numPr>
          <w:ilvl w:val="1"/>
          <w:numId w:val="1"/>
        </w:numPr>
        <w:tabs>
          <w:tab w:val="left" w:pos="242"/>
        </w:tabs>
        <w:spacing w:before="232" w:after="0" w:line="240" w:lineRule="auto"/>
        <w:ind w:left="242" w:right="0" w:hanging="219"/>
        <w:jc w:val="left"/>
        <w:rPr>
          <w:b/>
          <w:sz w:val="22"/>
        </w:rPr>
      </w:pPr>
      <w:r>
        <w:rPr>
          <w:b/>
          <w:sz w:val="22"/>
        </w:rPr>
        <w:t>Kombinasi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Global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CSS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CSS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Module</w:t>
      </w:r>
    </w:p>
    <w:p w14:paraId="2C87EFE0">
      <w:pPr>
        <w:pStyle w:val="8"/>
        <w:numPr>
          <w:ilvl w:val="0"/>
          <w:numId w:val="4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global.css</w:t>
      </w:r>
    </w:p>
    <w:p w14:paraId="0D535461">
      <w:pPr>
        <w:pStyle w:val="4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2503170</wp:posOffset>
            </wp:positionH>
            <wp:positionV relativeFrom="paragraph">
              <wp:posOffset>114300</wp:posOffset>
            </wp:positionV>
            <wp:extent cx="2550795" cy="3089275"/>
            <wp:effectExtent l="0" t="0" r="0" b="0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779" cy="3089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DA7A7">
      <w:pPr>
        <w:pStyle w:val="8"/>
        <w:numPr>
          <w:numId w:val="0"/>
        </w:numPr>
        <w:tabs>
          <w:tab w:val="left" w:pos="743"/>
        </w:tabs>
        <w:spacing w:before="208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2324100" cy="447675"/>
            <wp:effectExtent l="0" t="0" r="0" b="9525"/>
            <wp:docPr id="1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2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625C">
      <w:pPr>
        <w:pStyle w:val="8"/>
        <w:numPr>
          <w:ilvl w:val="0"/>
          <w:numId w:val="4"/>
        </w:numPr>
        <w:tabs>
          <w:tab w:val="left" w:pos="743"/>
        </w:tabs>
        <w:spacing w:before="208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index.tsx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components/layouts/navbar</w:t>
      </w:r>
    </w:p>
    <w:p w14:paraId="0C5F6911">
      <w:pPr>
        <w:pStyle w:val="8"/>
        <w:numPr>
          <w:ilvl w:val="1"/>
          <w:numId w:val="4"/>
        </w:numPr>
        <w:tabs>
          <w:tab w:val="left" w:pos="1462"/>
        </w:tabs>
        <w:spacing w:before="2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1938020</wp:posOffset>
            </wp:positionH>
            <wp:positionV relativeFrom="paragraph">
              <wp:posOffset>196215</wp:posOffset>
            </wp:positionV>
            <wp:extent cx="4144010" cy="2113915"/>
            <wp:effectExtent l="0" t="0" r="0" b="0"/>
            <wp:wrapTopAndBottom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141" cy="2113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 xml:space="preserve">&lt;div </w:t>
      </w:r>
      <w:r>
        <w:rPr>
          <w:spacing w:val="-2"/>
          <w:sz w:val="22"/>
        </w:rPr>
        <w:t>className=”big”&gt;navbar&lt;/div&gt;</w:t>
      </w:r>
    </w:p>
    <w:p w14:paraId="303CB30D">
      <w:pPr>
        <w:pStyle w:val="4"/>
        <w:spacing w:before="246"/>
        <w:ind w:left="23"/>
        <w:rPr>
          <w:rFonts w:ascii="Segoe UI Emoji" w:hAnsi="Segoe UI Emoji"/>
          <w:color w:val="F8302E"/>
          <w:spacing w:val="-303"/>
          <w:w w:val="568"/>
        </w:rPr>
      </w:pPr>
      <w:r>
        <w:drawing>
          <wp:inline distT="0" distB="0" distL="114300" distR="114300">
            <wp:extent cx="3008630" cy="2366645"/>
            <wp:effectExtent l="0" t="0" r="1270" b="8255"/>
            <wp:docPr id="1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2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/>
          <w:color w:val="D2D2D2"/>
          <w:spacing w:val="-283"/>
          <w:w w:val="469"/>
        </w:rPr>
        <w:t xml:space="preserve"> </w:t>
      </w:r>
      <w:r>
        <w:rPr>
          <w:rFonts w:ascii="Segoe UI Emoji" w:hAnsi="Segoe UI Emoji"/>
          <w:color w:val="C90A49"/>
          <w:spacing w:val="-303"/>
          <w:w w:val="568"/>
        </w:rPr>
        <w:t>‘</w:t>
      </w:r>
      <w:r>
        <w:rPr>
          <w:rFonts w:ascii="Segoe UI Emoji" w:hAnsi="Segoe UI Emoji"/>
          <w:color w:val="F8302E"/>
          <w:spacing w:val="-303"/>
          <w:w w:val="568"/>
        </w:rPr>
        <w:t>’</w:t>
      </w:r>
    </w:p>
    <w:p w14:paraId="22E42BC2">
      <w:pPr>
        <w:pStyle w:val="4"/>
        <w:spacing w:before="246"/>
        <w:ind w:left="23"/>
      </w:pPr>
      <w:r>
        <w:rPr>
          <w:rFonts w:ascii="Segoe UI Emoji" w:hAnsi="Segoe UI Emoji"/>
          <w:color w:val="F8302E"/>
          <w:w w:val="272"/>
        </w:rPr>
        <w:t>z</w:t>
      </w:r>
      <w:r>
        <w:rPr>
          <w:rFonts w:ascii="Segoe UI Emoji" w:hAnsi="Segoe UI Emoji"/>
          <w:color w:val="F8302E"/>
          <w:spacing w:val="-202"/>
          <w:w w:val="469"/>
        </w:rPr>
        <w:t xml:space="preserve"> </w:t>
      </w:r>
      <w:r>
        <w:rPr>
          <w:spacing w:val="-2"/>
          <w:w w:val="115"/>
        </w:rPr>
        <w:t>Kesimpulan:</w:t>
      </w:r>
    </w:p>
    <w:p w14:paraId="639B94F1">
      <w:pPr>
        <w:pStyle w:val="8"/>
        <w:numPr>
          <w:ilvl w:val="0"/>
          <w:numId w:val="4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Global</w:t>
      </w:r>
      <w:r>
        <w:rPr>
          <w:spacing w:val="-2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z w:val="22"/>
        </w:rPr>
        <w:t>utility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umum</w:t>
      </w:r>
    </w:p>
    <w:p w14:paraId="071B419D">
      <w:pPr>
        <w:pStyle w:val="8"/>
        <w:numPr>
          <w:ilvl w:val="0"/>
          <w:numId w:val="4"/>
        </w:numPr>
        <w:tabs>
          <w:tab w:val="left" w:pos="743"/>
        </w:tabs>
        <w:spacing w:before="6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Module</w:t>
      </w:r>
      <w:r>
        <w:rPr>
          <w:spacing w:val="-5"/>
          <w:sz w:val="22"/>
        </w:rPr>
        <w:t xml:space="preserve"> </w:t>
      </w:r>
      <w:r>
        <w:rPr>
          <w:sz w:val="22"/>
        </w:rPr>
        <w:t>→</w:t>
      </w:r>
      <w:r>
        <w:rPr>
          <w:spacing w:val="-4"/>
          <w:sz w:val="22"/>
        </w:rPr>
        <w:t xml:space="preserve"> </w:t>
      </w:r>
      <w:r>
        <w:rPr>
          <w:sz w:val="22"/>
        </w:rPr>
        <w:t>styling</w:t>
      </w:r>
      <w:r>
        <w:rPr>
          <w:spacing w:val="-4"/>
          <w:sz w:val="22"/>
        </w:rPr>
        <w:t xml:space="preserve"> </w:t>
      </w:r>
      <w:r>
        <w:rPr>
          <w:sz w:val="22"/>
        </w:rPr>
        <w:t>spesifik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komponen</w:t>
      </w:r>
    </w:p>
    <w:p w14:paraId="3F8AD270">
      <w:pPr>
        <w:pStyle w:val="4"/>
        <w:spacing w:before="10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732780" cy="19050"/>
                <wp:effectExtent l="0" t="0" r="0" b="0"/>
                <wp:wrapTopAndBottom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5pt;width:451.4pt;mso-position-horizontal-relative:page;mso-wrap-distance-bottom:0pt;mso-wrap-distance-top:0pt;z-index:-251642880;mso-width-relative:page;mso-height-relative:page;" coordsize="5732780,19050" o:gfxdata="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EGPUWnZAAAACgEAAA8AAAAAAAAAAQAgAAAAIgAAAGRycy9kb3du&#10;cmV2LnhtbFBLAQIUABQAAAAIAIdO4kCQal07/wMAAD0XAAAOAAAAAAAAAAEAIAAAACgBAABkcnMv&#10;ZTJvRG9jLnhtbFBLBQYAAAAABgAGAFkBAACZBwAAAAA=&#10;">
                <o:lock v:ext="edit" aspectratio="f"/>
                <v:shape id="Graphic 106" o:spid="_x0000_s1026" o:spt="100" style="position:absolute;left:0;top:0;height:19050;width:5731510;" fillcolor="#9F9F9F" filled="t" stroked="f" coordsize="5731510,19050" o:gfxdata="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fXIFugAAANwA&#10;AAAPAAAAAAAAAAEAIAAAACIAAABkcnMvZG93bnJldi54bWxQSwECFAAUAAAACACHTuJAMy8FnjsA&#10;AAA5AAAAEAAAAAAAAAABACAAAAAJAQAAZHJzL3NoYXBleG1sLnhtbFBLBQYAAAAABgAGAFsBAACz&#10;AwAAAAA=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5729859;top:0;height:2540;width:2540;" fillcolor="#E2E2E2" filled="t" stroked="f" coordsize="2540,2540" o:gfxdata="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+2LO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0;height:16510;width:5732780;" fillcolor="#9F9F9F" filled="t" stroked="f" coordsize="5732780,16510" o:gfxdata="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s8y&#10;iMEAAADcAAAADwAAAAAAAAABACAAAAAiAAAAZHJzL2Rvd25yZXYueG1sUEsBAhQAFAAAAAgAh07i&#10;QDMvBZ47AAAAOQAAABAAAAAAAAAAAQAgAAAAEAEAAGRycy9zaGFwZXhtbC54bWxQSwUGAAAAAAYA&#10;BgBbAQAAug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5729859;top:2540;height:13970;width:2540;" fillcolor="#E2E2E2" filled="t" stroked="f" coordsize="2540,13970" o:gfxdata="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Odl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0;top:16509;height:2540;width:2540;" fillcolor="#9F9F9F" filled="t" stroked="f" coordsize="2540,2540" o:gfxdata="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yArOL4A&#10;AADc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0;top:16509;height:2540;width:5732780;" fillcolor="#E2E2E2" filled="t" stroked="f" coordsize="5732780,2540" o:gfxdata="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vcab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E548D7B">
      <w:pPr>
        <w:pStyle w:val="8"/>
        <w:numPr>
          <w:ilvl w:val="1"/>
          <w:numId w:val="1"/>
        </w:numPr>
        <w:tabs>
          <w:tab w:val="left" w:pos="241"/>
        </w:tabs>
        <w:spacing w:before="233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SCSS</w:t>
      </w:r>
      <w:r>
        <w:rPr>
          <w:b/>
          <w:spacing w:val="-2"/>
          <w:sz w:val="22"/>
        </w:rPr>
        <w:t xml:space="preserve"> (SASS)</w:t>
      </w:r>
    </w:p>
    <w:p w14:paraId="2077F684">
      <w:pPr>
        <w:pStyle w:val="8"/>
        <w:numPr>
          <w:ilvl w:val="2"/>
          <w:numId w:val="1"/>
        </w:numPr>
        <w:tabs>
          <w:tab w:val="left" w:pos="238"/>
        </w:tabs>
        <w:spacing w:before="181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Install</w:t>
      </w:r>
      <w:r>
        <w:rPr>
          <w:b/>
          <w:spacing w:val="-7"/>
          <w:sz w:val="22"/>
        </w:rPr>
        <w:t xml:space="preserve"> </w:t>
      </w:r>
      <w:r>
        <w:rPr>
          <w:b/>
          <w:spacing w:val="-4"/>
          <w:sz w:val="22"/>
        </w:rPr>
        <w:t>SASS</w:t>
      </w:r>
    </w:p>
    <w:p w14:paraId="52E5DB2E">
      <w:pPr>
        <w:pStyle w:val="4"/>
        <w:spacing w:before="2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986155</wp:posOffset>
            </wp:positionH>
            <wp:positionV relativeFrom="paragraph">
              <wp:posOffset>186690</wp:posOffset>
            </wp:positionV>
            <wp:extent cx="5476240" cy="376555"/>
            <wp:effectExtent l="0" t="0" r="0" b="0"/>
            <wp:wrapTopAndBottom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433" cy="37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5E485">
      <w:pPr>
        <w:pStyle w:val="4"/>
        <w:ind w:left="0"/>
        <w:rPr>
          <w:b/>
        </w:rPr>
      </w:pPr>
      <w:r>
        <w:drawing>
          <wp:inline distT="0" distB="0" distL="114300" distR="114300">
            <wp:extent cx="6210935" cy="363855"/>
            <wp:effectExtent l="0" t="0" r="12065" b="4445"/>
            <wp:docPr id="1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2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9D7E">
      <w:pPr>
        <w:pStyle w:val="4"/>
        <w:spacing w:before="107"/>
        <w:ind w:left="0"/>
        <w:rPr>
          <w:b/>
        </w:rPr>
      </w:pPr>
    </w:p>
    <w:p w14:paraId="4FD8638F">
      <w:pPr>
        <w:pStyle w:val="8"/>
        <w:numPr>
          <w:ilvl w:val="3"/>
          <w:numId w:val="1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Cek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3"/>
          <w:sz w:val="22"/>
        </w:rPr>
        <w:t xml:space="preserve"> </w:t>
      </w:r>
      <w:r>
        <w:rPr>
          <w:sz w:val="22"/>
        </w:rPr>
        <w:t>package.css</w:t>
      </w:r>
      <w:r>
        <w:rPr>
          <w:spacing w:val="-2"/>
          <w:sz w:val="22"/>
        </w:rPr>
        <w:t xml:space="preserve"> </w:t>
      </w:r>
      <w:r>
        <w:rPr>
          <w:sz w:val="22"/>
        </w:rPr>
        <w:t>jika</w:t>
      </w:r>
      <w:r>
        <w:rPr>
          <w:spacing w:val="-4"/>
          <w:sz w:val="22"/>
        </w:rPr>
        <w:t xml:space="preserve"> </w:t>
      </w:r>
      <w:r>
        <w:rPr>
          <w:sz w:val="22"/>
        </w:rPr>
        <w:t>berhasil</w:t>
      </w:r>
      <w:r>
        <w:rPr>
          <w:spacing w:val="-5"/>
          <w:sz w:val="22"/>
        </w:rPr>
        <w:t xml:space="preserve"> </w:t>
      </w:r>
      <w:r>
        <w:rPr>
          <w:sz w:val="22"/>
        </w:rPr>
        <w:t>mak</w:t>
      </w:r>
      <w:r>
        <w:rPr>
          <w:spacing w:val="-3"/>
          <w:sz w:val="22"/>
        </w:rPr>
        <w:t xml:space="preserve"> </w:t>
      </w:r>
      <w:r>
        <w:rPr>
          <w:sz w:val="22"/>
        </w:rPr>
        <w:t>akan</w:t>
      </w:r>
      <w:r>
        <w:rPr>
          <w:spacing w:val="-5"/>
          <w:sz w:val="22"/>
        </w:rPr>
        <w:t xml:space="preserve"> </w:t>
      </w:r>
      <w:r>
        <w:rPr>
          <w:sz w:val="22"/>
        </w:rPr>
        <w:t>muncul</w:t>
      </w:r>
      <w:r>
        <w:rPr>
          <w:spacing w:val="-4"/>
          <w:sz w:val="22"/>
        </w:rPr>
        <w:t xml:space="preserve"> </w:t>
      </w:r>
      <w:r>
        <w:rPr>
          <w:sz w:val="22"/>
        </w:rPr>
        <w:t>seperti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gambar</w:t>
      </w:r>
    </w:p>
    <w:p w14:paraId="2DF1E10A">
      <w:pPr>
        <w:pStyle w:val="4"/>
        <w:spacing w:before="5"/>
        <w:ind w:left="0"/>
        <w:rPr>
          <w:sz w:val="3"/>
        </w:rPr>
      </w:pPr>
      <w:r>
        <w:rPr>
          <w:sz w:val="3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2455545</wp:posOffset>
            </wp:positionH>
            <wp:positionV relativeFrom="paragraph">
              <wp:posOffset>41910</wp:posOffset>
            </wp:positionV>
            <wp:extent cx="3109595" cy="3828415"/>
            <wp:effectExtent l="0" t="0" r="0" b="0"/>
            <wp:wrapTopAndBottom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685" cy="3828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CB781">
      <w:pPr>
        <w:pStyle w:val="8"/>
        <w:numPr>
          <w:numId w:val="0"/>
        </w:numPr>
        <w:tabs>
          <w:tab w:val="left" w:pos="247"/>
        </w:tabs>
        <w:spacing w:before="230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3345815" cy="4443095"/>
            <wp:effectExtent l="0" t="0" r="6985" b="1905"/>
            <wp:docPr id="1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2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BEE83">
      <w:pPr>
        <w:pStyle w:val="8"/>
        <w:numPr>
          <w:ilvl w:val="2"/>
          <w:numId w:val="1"/>
        </w:numPr>
        <w:tabs>
          <w:tab w:val="left" w:pos="247"/>
        </w:tabs>
        <w:spacing w:before="230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Global</w:t>
      </w:r>
      <w:r>
        <w:rPr>
          <w:b/>
          <w:spacing w:val="-2"/>
          <w:sz w:val="22"/>
        </w:rPr>
        <w:t xml:space="preserve"> Variable</w:t>
      </w:r>
    </w:p>
    <w:p w14:paraId="1E2B1E06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304800</wp:posOffset>
            </wp:positionV>
            <wp:extent cx="3609975" cy="914400"/>
            <wp:effectExtent l="0" t="0" r="0" b="0"/>
            <wp:wrapTopAndBottom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13"/>
          <w:sz w:val="22"/>
        </w:rPr>
        <w:t xml:space="preserve"> </w:t>
      </w:r>
      <w:r>
        <w:rPr>
          <w:sz w:val="22"/>
        </w:rPr>
        <w:t>colors.scss</w:t>
      </w:r>
      <w:r>
        <w:rPr>
          <w:spacing w:val="-13"/>
          <w:sz w:val="22"/>
        </w:rPr>
        <w:t xml:space="preserve"> </w:t>
      </w:r>
      <w:r>
        <w:rPr>
          <w:sz w:val="22"/>
        </w:rPr>
        <w:t>pada</w:t>
      </w:r>
      <w:r>
        <w:rPr>
          <w:spacing w:val="-10"/>
          <w:sz w:val="22"/>
        </w:rPr>
        <w:t xml:space="preserve"> </w:t>
      </w:r>
      <w:r>
        <w:rPr>
          <w:sz w:val="22"/>
        </w:rPr>
        <w:t>folder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styles</w:t>
      </w:r>
    </w:p>
    <w:p w14:paraId="24F7D7DA">
      <w:pPr>
        <w:pStyle w:val="8"/>
        <w:numPr>
          <w:numId w:val="0"/>
        </w:numPr>
        <w:tabs>
          <w:tab w:val="left" w:pos="743"/>
        </w:tabs>
        <w:spacing w:before="23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1876425" cy="904875"/>
            <wp:effectExtent l="0" t="0" r="3175" b="9525"/>
            <wp:docPr id="1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2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5990">
      <w:pPr>
        <w:pStyle w:val="8"/>
        <w:numPr>
          <w:ilvl w:val="3"/>
          <w:numId w:val="1"/>
        </w:numPr>
        <w:tabs>
          <w:tab w:val="left" w:pos="743"/>
        </w:tabs>
        <w:spacing w:before="23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Modifikasi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colors.scss</w:t>
      </w:r>
    </w:p>
    <w:p w14:paraId="3AEA4031">
      <w:pPr>
        <w:pStyle w:val="8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592FAA92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4562475" cy="1943100"/>
            <wp:effectExtent l="0" t="0" r="0" b="0"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7130">
      <w:pPr>
        <w:pStyle w:val="8"/>
        <w:numPr>
          <w:numId w:val="0"/>
        </w:numPr>
        <w:tabs>
          <w:tab w:val="left" w:pos="221"/>
        </w:tabs>
        <w:spacing w:before="185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3771900" cy="1809750"/>
            <wp:effectExtent l="0" t="0" r="0" b="6350"/>
            <wp:docPr id="1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3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18AB">
      <w:pPr>
        <w:pStyle w:val="8"/>
        <w:numPr>
          <w:ilvl w:val="2"/>
          <w:numId w:val="1"/>
        </w:numPr>
        <w:tabs>
          <w:tab w:val="left" w:pos="221"/>
        </w:tabs>
        <w:spacing w:before="185" w:after="0" w:line="240" w:lineRule="auto"/>
        <w:ind w:left="221" w:right="0" w:hanging="198"/>
        <w:jc w:val="left"/>
        <w:rPr>
          <w:b/>
          <w:sz w:val="22"/>
        </w:rPr>
      </w:pPr>
      <w:r>
        <w:rPr>
          <w:b/>
          <w:sz w:val="22"/>
        </w:rPr>
        <w:t>Gunakan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 xml:space="preserve"> Module</w:t>
      </w:r>
    </w:p>
    <w:p w14:paraId="653F6972">
      <w:pPr>
        <w:pStyle w:val="8"/>
        <w:numPr>
          <w:ilvl w:val="3"/>
          <w:numId w:val="1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305435</wp:posOffset>
            </wp:positionV>
            <wp:extent cx="3409950" cy="1285875"/>
            <wp:effectExtent l="0" t="0" r="0" b="0"/>
            <wp:wrapTopAndBottom/>
            <wp:docPr id="116" name="Imag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9"/>
          <w:sz w:val="22"/>
        </w:rPr>
        <w:t xml:space="preserve"> </w:t>
      </w:r>
      <w:r>
        <w:rPr>
          <w:sz w:val="22"/>
        </w:rPr>
        <w:t>file</w:t>
      </w:r>
      <w:r>
        <w:rPr>
          <w:spacing w:val="-9"/>
          <w:sz w:val="22"/>
        </w:rPr>
        <w:t xml:space="preserve"> </w:t>
      </w:r>
      <w:r>
        <w:rPr>
          <w:sz w:val="22"/>
        </w:rPr>
        <w:t>login.module.scss</w:t>
      </w:r>
      <w:r>
        <w:rPr>
          <w:spacing w:val="-10"/>
          <w:sz w:val="22"/>
        </w:rPr>
        <w:t xml:space="preserve"> </w:t>
      </w:r>
      <w:r>
        <w:rPr>
          <w:sz w:val="22"/>
        </w:rPr>
        <w:t>pada</w:t>
      </w:r>
      <w:r>
        <w:rPr>
          <w:spacing w:val="-10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views/auth/login/</w:t>
      </w:r>
    </w:p>
    <w:p w14:paraId="4B771B2B">
      <w:pPr>
        <w:pStyle w:val="8"/>
        <w:numPr>
          <w:numId w:val="0"/>
        </w:numPr>
        <w:tabs>
          <w:tab w:val="left" w:pos="743"/>
        </w:tabs>
        <w:spacing w:before="38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2238375" cy="1257300"/>
            <wp:effectExtent l="0" t="0" r="9525" b="0"/>
            <wp:docPr id="1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3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476A">
      <w:pPr>
        <w:pStyle w:val="8"/>
        <w:numPr>
          <w:ilvl w:val="3"/>
          <w:numId w:val="1"/>
        </w:numPr>
        <w:tabs>
          <w:tab w:val="left" w:pos="743"/>
        </w:tabs>
        <w:spacing w:before="38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index.tsx</w:t>
      </w:r>
    </w:p>
    <w:p w14:paraId="0AE2AC28">
      <w:pPr>
        <w:pStyle w:val="8"/>
        <w:numPr>
          <w:ilvl w:val="0"/>
          <w:numId w:val="5"/>
        </w:numPr>
        <w:tabs>
          <w:tab w:val="left" w:pos="1462"/>
        </w:tabs>
        <w:spacing w:before="21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9"/>
          <w:sz w:val="22"/>
        </w:rPr>
        <w:t xml:space="preserve"> </w:t>
      </w:r>
      <w:r>
        <w:rPr>
          <w:sz w:val="22"/>
        </w:rPr>
        <w:t>import</w:t>
      </w:r>
      <w:r>
        <w:rPr>
          <w:spacing w:val="-9"/>
          <w:sz w:val="22"/>
        </w:rPr>
        <w:t xml:space="preserve"> </w:t>
      </w:r>
      <w:r>
        <w:rPr>
          <w:sz w:val="22"/>
        </w:rPr>
        <w:t>styles</w:t>
      </w:r>
      <w:r>
        <w:rPr>
          <w:spacing w:val="-9"/>
          <w:sz w:val="22"/>
        </w:rPr>
        <w:t xml:space="preserve"> </w:t>
      </w:r>
      <w:r>
        <w:rPr>
          <w:sz w:val="22"/>
        </w:rPr>
        <w:t>from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login.module.scss</w:t>
      </w:r>
    </w:p>
    <w:p w14:paraId="6D607A53">
      <w:pPr>
        <w:pStyle w:val="8"/>
        <w:numPr>
          <w:ilvl w:val="0"/>
          <w:numId w:val="5"/>
        </w:numPr>
        <w:tabs>
          <w:tab w:val="left" w:pos="1462"/>
        </w:tabs>
        <w:spacing w:before="15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Disable</w:t>
      </w:r>
      <w:r>
        <w:rPr>
          <w:spacing w:val="-4"/>
          <w:sz w:val="22"/>
        </w:rPr>
        <w:t xml:space="preserve"> </w:t>
      </w:r>
      <w:r>
        <w:rPr>
          <w:sz w:val="22"/>
        </w:rPr>
        <w:t>import</w:t>
      </w:r>
      <w:r>
        <w:rPr>
          <w:spacing w:val="-3"/>
          <w:sz w:val="22"/>
        </w:rPr>
        <w:t xml:space="preserve"> </w:t>
      </w:r>
      <w:r>
        <w:rPr>
          <w:sz w:val="22"/>
        </w:rPr>
        <w:t>styles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login.module.css</w:t>
      </w:r>
    </w:p>
    <w:p w14:paraId="25850DFD">
      <w:pPr>
        <w:pStyle w:val="4"/>
        <w:ind w:left="0"/>
      </w:pPr>
    </w:p>
    <w:p w14:paraId="5105A1A2">
      <w:pPr>
        <w:pStyle w:val="4"/>
        <w:ind w:left="0"/>
      </w:pPr>
    </w:p>
    <w:p w14:paraId="61253118">
      <w:pPr>
        <w:pStyle w:val="4"/>
        <w:ind w:left="0"/>
      </w:pPr>
    </w:p>
    <w:p w14:paraId="3848B8EB">
      <w:pPr>
        <w:pStyle w:val="4"/>
        <w:ind w:left="0"/>
      </w:pPr>
    </w:p>
    <w:p w14:paraId="5D547432">
      <w:pPr>
        <w:pStyle w:val="4"/>
        <w:ind w:left="0"/>
      </w:pPr>
    </w:p>
    <w:p w14:paraId="511CEE24">
      <w:pPr>
        <w:pStyle w:val="4"/>
        <w:ind w:left="0"/>
      </w:pPr>
    </w:p>
    <w:p w14:paraId="15B8B771">
      <w:pPr>
        <w:pStyle w:val="4"/>
        <w:ind w:left="0"/>
      </w:pPr>
    </w:p>
    <w:p w14:paraId="1B4B6067">
      <w:pPr>
        <w:pStyle w:val="4"/>
        <w:ind w:left="0"/>
      </w:pPr>
    </w:p>
    <w:p w14:paraId="7A18AB12">
      <w:pPr>
        <w:pStyle w:val="4"/>
        <w:ind w:left="0"/>
      </w:pPr>
    </w:p>
    <w:p w14:paraId="1E4A5585">
      <w:pPr>
        <w:pStyle w:val="4"/>
        <w:ind w:left="0"/>
      </w:pPr>
    </w:p>
    <w:p w14:paraId="4B1E3449">
      <w:pPr>
        <w:pStyle w:val="4"/>
        <w:ind w:left="0"/>
      </w:pPr>
    </w:p>
    <w:p w14:paraId="64E71451">
      <w:pPr>
        <w:pStyle w:val="4"/>
        <w:ind w:left="0"/>
      </w:pPr>
      <w:r>
        <w:rPr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805180</wp:posOffset>
            </wp:positionH>
            <wp:positionV relativeFrom="paragraph">
              <wp:posOffset>156845</wp:posOffset>
            </wp:positionV>
            <wp:extent cx="5731510" cy="3237230"/>
            <wp:effectExtent l="0" t="0" r="0" b="0"/>
            <wp:wrapNone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37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0AAF6">
      <w:pPr>
        <w:pStyle w:val="4"/>
        <w:ind w:left="0"/>
      </w:pPr>
    </w:p>
    <w:p w14:paraId="5DEB7669">
      <w:pPr>
        <w:pStyle w:val="4"/>
        <w:ind w:left="0"/>
      </w:pPr>
    </w:p>
    <w:p w14:paraId="7E00770B">
      <w:pPr>
        <w:pStyle w:val="4"/>
        <w:ind w:left="0"/>
      </w:pPr>
    </w:p>
    <w:p w14:paraId="362B6982">
      <w:pPr>
        <w:pStyle w:val="4"/>
        <w:ind w:left="0"/>
      </w:pPr>
    </w:p>
    <w:p w14:paraId="3D1E37ED">
      <w:pPr>
        <w:pStyle w:val="4"/>
        <w:ind w:left="0"/>
      </w:pPr>
    </w:p>
    <w:p w14:paraId="10430C0B">
      <w:pPr>
        <w:pStyle w:val="4"/>
        <w:ind w:left="0"/>
      </w:pPr>
    </w:p>
    <w:p w14:paraId="6761A07D">
      <w:pPr>
        <w:pStyle w:val="4"/>
        <w:ind w:left="0"/>
      </w:pPr>
    </w:p>
    <w:p w14:paraId="31370CD0">
      <w:pPr>
        <w:pStyle w:val="4"/>
        <w:spacing w:before="54"/>
        <w:ind w:left="0"/>
      </w:pPr>
    </w:p>
    <w:p w14:paraId="0F4C7840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5D4A9788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427BD9A9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501859FC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24161B08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2E85877C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1E02985A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337AC164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224B69C5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6C7DCD15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797BBD30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0AD87691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121660" cy="3571875"/>
            <wp:effectExtent l="0" t="0" r="2540" b="9525"/>
            <wp:docPr id="1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3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BA0A2">
      <w:pPr>
        <w:pStyle w:val="8"/>
        <w:numPr>
          <w:ilvl w:val="3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login.module.scss</w:t>
      </w:r>
    </w:p>
    <w:p w14:paraId="3639FE01">
      <w:pPr>
        <w:pStyle w:val="8"/>
        <w:numPr>
          <w:ilvl w:val="0"/>
          <w:numId w:val="6"/>
        </w:numPr>
        <w:tabs>
          <w:tab w:val="left" w:pos="1462"/>
        </w:tabs>
        <w:spacing w:before="60" w:after="0" w:line="240" w:lineRule="auto"/>
        <w:ind w:left="1462" w:right="0" w:hanging="359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FF0000"/>
          <w:sz w:val="21"/>
        </w:rPr>
        <w:t>background-color</w:t>
      </w:r>
      <w:r>
        <w:rPr>
          <w:rFonts w:ascii="Consolas" w:hAnsi="Consolas"/>
          <w:color w:val="212121"/>
          <w:sz w:val="21"/>
        </w:rPr>
        <w:t>:</w:t>
      </w:r>
      <w:r>
        <w:rPr>
          <w:rFonts w:ascii="Consolas" w:hAnsi="Consolas"/>
          <w:color w:val="212121"/>
          <w:spacing w:val="-11"/>
          <w:sz w:val="21"/>
        </w:rPr>
        <w:t xml:space="preserve"> </w:t>
      </w:r>
      <w:r>
        <w:rPr>
          <w:rFonts w:ascii="Consolas" w:hAnsi="Consolas"/>
          <w:color w:val="795E25"/>
          <w:sz w:val="21"/>
        </w:rPr>
        <w:t>map-get</w:t>
      </w:r>
      <w:r>
        <w:rPr>
          <w:rFonts w:ascii="Consolas" w:hAnsi="Consolas"/>
          <w:color w:val="212121"/>
          <w:sz w:val="21"/>
        </w:rPr>
        <w:t>(</w:t>
      </w:r>
      <w:r>
        <w:rPr>
          <w:rFonts w:ascii="Consolas" w:hAnsi="Consolas"/>
          <w:color w:val="FF0000"/>
          <w:sz w:val="21"/>
        </w:rPr>
        <w:t>$map</w:t>
      </w:r>
      <w:r>
        <w:rPr>
          <w:rFonts w:ascii="Consolas" w:hAnsi="Consolas"/>
          <w:color w:val="000F80"/>
          <w:sz w:val="21"/>
        </w:rPr>
        <w:t>:</w:t>
      </w:r>
      <w:r>
        <w:rPr>
          <w:rFonts w:ascii="Consolas" w:hAnsi="Consolas"/>
          <w:color w:val="000F80"/>
          <w:spacing w:val="-6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$schema</w:t>
      </w:r>
      <w:r>
        <w:rPr>
          <w:rFonts w:ascii="Consolas" w:hAnsi="Consolas"/>
          <w:color w:val="212121"/>
          <w:sz w:val="21"/>
        </w:rPr>
        <w:t>,</w:t>
      </w:r>
      <w:r>
        <w:rPr>
          <w:rFonts w:ascii="Consolas" w:hAnsi="Consolas"/>
          <w:color w:val="212121"/>
          <w:spacing w:val="-6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$key</w:t>
      </w:r>
      <w:r>
        <w:rPr>
          <w:rFonts w:ascii="Consolas" w:hAnsi="Consolas"/>
          <w:color w:val="000F80"/>
          <w:sz w:val="21"/>
        </w:rPr>
        <w:t>:color-</w:t>
      </w:r>
      <w:r>
        <w:rPr>
          <w:rFonts w:ascii="Consolas" w:hAnsi="Consolas"/>
          <w:color w:val="000F80"/>
          <w:spacing w:val="-2"/>
          <w:sz w:val="21"/>
        </w:rPr>
        <w:t>secondary</w:t>
      </w:r>
      <w:r>
        <w:rPr>
          <w:rFonts w:ascii="Consolas" w:hAnsi="Consolas"/>
          <w:color w:val="212121"/>
          <w:spacing w:val="-2"/>
          <w:sz w:val="21"/>
        </w:rPr>
        <w:t>);</w:t>
      </w:r>
    </w:p>
    <w:p w14:paraId="5D35AD2F">
      <w:pPr>
        <w:pStyle w:val="4"/>
        <w:ind w:left="837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3444875" cy="1428115"/>
            <wp:effectExtent l="0" t="0" r="0" b="0"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369" cy="142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9BDA">
      <w:pPr>
        <w:pStyle w:val="8"/>
        <w:numPr>
          <w:numId w:val="0"/>
        </w:numPr>
        <w:tabs>
          <w:tab w:val="left" w:pos="743"/>
        </w:tabs>
        <w:spacing w:before="47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5238750" cy="1857375"/>
            <wp:effectExtent l="0" t="0" r="6350" b="9525"/>
            <wp:docPr id="1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3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A78F">
      <w:pPr>
        <w:pStyle w:val="8"/>
        <w:numPr>
          <w:ilvl w:val="3"/>
          <w:numId w:val="1"/>
        </w:numPr>
        <w:tabs>
          <w:tab w:val="left" w:pos="743"/>
        </w:tabs>
        <w:spacing w:before="47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5F923249">
      <w:pPr>
        <w:pStyle w:val="4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4136390" cy="2160270"/>
            <wp:effectExtent l="0" t="0" r="0" b="0"/>
            <wp:wrapTopAndBottom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51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7F347">
      <w:pPr>
        <w:pStyle w:val="4"/>
        <w:spacing w:before="155"/>
        <w:ind w:left="23"/>
        <w:rPr>
          <w:rFonts w:ascii="Segoe UI Emoji" w:hAnsi="Segoe UI Emoji"/>
          <w:color w:val="D2D2D2"/>
          <w:spacing w:val="-241"/>
          <w:w w:val="399"/>
        </w:rPr>
      </w:pPr>
      <w:r>
        <w:drawing>
          <wp:inline distT="0" distB="0" distL="114300" distR="114300">
            <wp:extent cx="6199505" cy="2583180"/>
            <wp:effectExtent l="0" t="0" r="10795" b="7620"/>
            <wp:docPr id="1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3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C5B89">
      <w:pPr>
        <w:pStyle w:val="4"/>
        <w:spacing w:before="155"/>
        <w:ind w:left="23"/>
      </w:pPr>
      <w:r>
        <w:rPr>
          <w:rFonts w:ascii="Segoe UI Emoji" w:hAnsi="Segoe UI Emoji"/>
          <w:color w:val="D2D2D2"/>
          <w:spacing w:val="-241"/>
          <w:w w:val="399"/>
        </w:rPr>
        <w:t xml:space="preserve"> </w:t>
      </w:r>
      <w:r>
        <w:rPr>
          <w:rFonts w:ascii="Segoe UI Emoji" w:hAnsi="Segoe UI Emoji"/>
          <w:color w:val="C90A49"/>
          <w:spacing w:val="-303"/>
          <w:w w:val="498"/>
        </w:rPr>
        <w:t>‘</w:t>
      </w:r>
      <w:r>
        <w:rPr>
          <w:rFonts w:ascii="Segoe UI Emoji" w:hAnsi="Segoe UI Emoji"/>
          <w:color w:val="F8302E"/>
          <w:spacing w:val="-303"/>
          <w:w w:val="498"/>
        </w:rPr>
        <w:t>’</w:t>
      </w:r>
      <w:r>
        <w:rPr>
          <w:rFonts w:ascii="Segoe UI Emoji" w:hAnsi="Segoe UI Emoji"/>
          <w:color w:val="F8302E"/>
          <w:w w:val="202"/>
        </w:rPr>
        <w:t>z</w:t>
      </w:r>
      <w:r>
        <w:rPr>
          <w:rFonts w:ascii="Segoe UI Emoji" w:hAnsi="Segoe UI Emoji"/>
          <w:color w:val="F8302E"/>
          <w:spacing w:val="-186"/>
          <w:w w:val="399"/>
        </w:rPr>
        <w:t xml:space="preserve"> </w:t>
      </w:r>
      <w:r>
        <w:rPr>
          <w:spacing w:val="-2"/>
          <w:w w:val="110"/>
        </w:rPr>
        <w:t>Keunggulan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SCSS:</w:t>
      </w:r>
    </w:p>
    <w:p w14:paraId="4DEE6276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Variable</w:t>
      </w:r>
    </w:p>
    <w:p w14:paraId="5D09F0CA">
      <w:pPr>
        <w:pStyle w:val="8"/>
        <w:numPr>
          <w:ilvl w:val="0"/>
          <w:numId w:val="7"/>
        </w:numPr>
        <w:tabs>
          <w:tab w:val="left" w:pos="1462"/>
        </w:tabs>
        <w:spacing w:before="181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Bisa</w:t>
      </w:r>
      <w:r>
        <w:rPr>
          <w:spacing w:val="-5"/>
          <w:sz w:val="22"/>
        </w:rPr>
        <w:t xml:space="preserve"> </w:t>
      </w:r>
      <w:r>
        <w:rPr>
          <w:sz w:val="22"/>
        </w:rPr>
        <w:t>simpan</w:t>
      </w:r>
      <w:r>
        <w:rPr>
          <w:spacing w:val="-4"/>
          <w:sz w:val="22"/>
        </w:rPr>
        <w:t xml:space="preserve"> </w:t>
      </w:r>
      <w:r>
        <w:rPr>
          <w:sz w:val="22"/>
        </w:rPr>
        <w:t>warna,</w:t>
      </w:r>
      <w:r>
        <w:rPr>
          <w:spacing w:val="-5"/>
          <w:sz w:val="22"/>
        </w:rPr>
        <w:t xml:space="preserve"> </w:t>
      </w:r>
      <w:r>
        <w:rPr>
          <w:sz w:val="22"/>
        </w:rPr>
        <w:t>font,</w:t>
      </w:r>
      <w:r>
        <w:rPr>
          <w:spacing w:val="-5"/>
          <w:sz w:val="22"/>
        </w:rPr>
        <w:t xml:space="preserve"> </w:t>
      </w:r>
      <w:r>
        <w:rPr>
          <w:sz w:val="22"/>
        </w:rPr>
        <w:t>ukuran,</w:t>
      </w:r>
      <w:r>
        <w:rPr>
          <w:spacing w:val="-5"/>
          <w:sz w:val="22"/>
        </w:rPr>
        <w:t xml:space="preserve"> </w:t>
      </w:r>
      <w:r>
        <w:rPr>
          <w:sz w:val="22"/>
        </w:rPr>
        <w:t>dll</w:t>
      </w:r>
      <w:r>
        <w:rPr>
          <w:spacing w:val="-5"/>
          <w:sz w:val="22"/>
        </w:rPr>
        <w:t xml:space="preserve"> </w:t>
      </w:r>
      <w:r>
        <w:rPr>
          <w:sz w:val="22"/>
        </w:rPr>
        <w:t>di</w:t>
      </w:r>
      <w:r>
        <w:rPr>
          <w:spacing w:val="-4"/>
          <w:sz w:val="22"/>
        </w:rPr>
        <w:t xml:space="preserve"> </w:t>
      </w:r>
      <w:r>
        <w:rPr>
          <w:sz w:val="22"/>
        </w:rPr>
        <w:t>satu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tempat.</w:t>
      </w:r>
    </w:p>
    <w:p w14:paraId="57EADB88">
      <w:pPr>
        <w:pStyle w:val="4"/>
        <w:spacing w:before="9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113665</wp:posOffset>
            </wp:positionV>
            <wp:extent cx="3102610" cy="1321435"/>
            <wp:effectExtent l="0" t="0" r="0" b="0"/>
            <wp:wrapTopAndBottom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423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6AB5C">
      <w:pPr>
        <w:pStyle w:val="8"/>
        <w:numPr>
          <w:ilvl w:val="3"/>
          <w:numId w:val="1"/>
        </w:numPr>
        <w:tabs>
          <w:tab w:val="left" w:pos="743"/>
        </w:tabs>
        <w:spacing w:before="17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Nested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rule</w:t>
      </w:r>
    </w:p>
    <w:p w14:paraId="69E64B35">
      <w:pPr>
        <w:pStyle w:val="8"/>
        <w:numPr>
          <w:ilvl w:val="0"/>
          <w:numId w:val="8"/>
        </w:numPr>
        <w:tabs>
          <w:tab w:val="left" w:pos="1462"/>
        </w:tabs>
        <w:spacing w:before="18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Struktur</w:t>
      </w:r>
      <w:r>
        <w:rPr>
          <w:spacing w:val="-6"/>
          <w:sz w:val="22"/>
        </w:rPr>
        <w:t xml:space="preserve"> </w:t>
      </w:r>
      <w:r>
        <w:rPr>
          <w:sz w:val="22"/>
        </w:rPr>
        <w:t>CSS</w:t>
      </w:r>
      <w:r>
        <w:rPr>
          <w:spacing w:val="-6"/>
          <w:sz w:val="22"/>
        </w:rPr>
        <w:t xml:space="preserve"> </w:t>
      </w:r>
      <w:r>
        <w:rPr>
          <w:sz w:val="22"/>
        </w:rPr>
        <w:t>mengikuti</w:t>
      </w:r>
      <w:r>
        <w:rPr>
          <w:spacing w:val="-5"/>
          <w:sz w:val="22"/>
        </w:rPr>
        <w:t xml:space="preserve"> </w:t>
      </w:r>
      <w:r>
        <w:rPr>
          <w:sz w:val="22"/>
        </w:rPr>
        <w:t>struktur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HTML.</w:t>
      </w:r>
    </w:p>
    <w:p w14:paraId="4719DB9E">
      <w:pPr>
        <w:pStyle w:val="4"/>
        <w:spacing w:before="1"/>
        <w:ind w:left="0"/>
        <w:rPr>
          <w:sz w:val="17"/>
        </w:rPr>
      </w:pPr>
      <w:r>
        <w:rPr>
          <w:sz w:val="17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1870075</wp:posOffset>
            </wp:positionH>
            <wp:positionV relativeFrom="paragraph">
              <wp:posOffset>147955</wp:posOffset>
            </wp:positionV>
            <wp:extent cx="1926590" cy="1223645"/>
            <wp:effectExtent l="0" t="0" r="0" b="0"/>
            <wp:wrapTopAndBottom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876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5F8D6">
      <w:pPr>
        <w:pStyle w:val="8"/>
        <w:numPr>
          <w:ilvl w:val="3"/>
          <w:numId w:val="1"/>
        </w:numPr>
        <w:tabs>
          <w:tab w:val="left" w:pos="743"/>
        </w:tabs>
        <w:spacing w:before="18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Maintainable</w:t>
      </w:r>
      <w:r>
        <w:rPr>
          <w:spacing w:val="-6"/>
          <w:sz w:val="22"/>
        </w:rPr>
        <w:t xml:space="preserve"> </w:t>
      </w:r>
      <w:r>
        <w:rPr>
          <w:sz w:val="22"/>
        </w:rPr>
        <w:t>untuk</w:t>
      </w:r>
      <w:r>
        <w:rPr>
          <w:spacing w:val="-8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besar</w:t>
      </w:r>
    </w:p>
    <w:p w14:paraId="1EDC7197">
      <w:pPr>
        <w:pStyle w:val="4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2780" cy="20320"/>
                <wp:effectExtent l="0" t="0" r="0" b="0"/>
                <wp:wrapTopAndBottom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6pt;width:451.4pt;mso-position-horizontal-relative:page;mso-wrap-distance-bottom:0pt;mso-wrap-distance-top:0pt;z-index:-251638784;mso-width-relative:page;mso-height-relative:page;" coordsize="5732780,20320" o:gfxdata="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/1w1AdkAAAAKAQAADwAAAAAAAAABACAAAAAiAAAA&#10;ZHJzL2Rvd25yZXYueG1sUEsBAhQAFAAAAAgAh07iQPQSqlQHBAAAFhcAAA4AAAAAAAAAAQAgAAAA&#10;KAEAAGRycy9lMm9Eb2MueG1sUEsFBgAAAAAGAAYAWQEAAKEHAAAAAA==&#10;">
                <o:lock v:ext="edit" aspectratio="f"/>
                <v:shape id="Graphic 123" o:spid="_x0000_s1026" o:spt="100" style="position:absolute;left:0;top:0;height:19050;width:5731510;" fillcolor="#9F9F9F" filled="t" stroked="f" coordsize="5731510,19050" o:gfxdata="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v439ugAAANwA&#10;AAAPAAAAAAAAAAEAIAAAACIAAABkcnMvZG93bnJldi54bWxQSwECFAAUAAAACACHTuJAMy8FnjsA&#10;AAA5AAAAEAAAAAAAAAABACAAAAAJAQAAZHJzL3NoYXBleG1sLnhtbFBLBQYAAAAABgAGAFsBAACz&#10;AwAAAAA=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5729859;top:952;height:2540;width:2540;" fillcolor="#E2E2E2" filled="t" stroked="f" coordsize="2540,2540" o:gfxdata="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mcoNm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0;top:952;height:16510;width:5732780;" fillcolor="#9F9F9F" filled="t" stroked="f" coordsize="5732780,16510" o:gfxdata="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7wXa/&#10;AAAA3A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5729859;top:3492;height:13970;width:2540;" fillcolor="#E2E2E2" filled="t" stroked="f" coordsize="2540,13970" o:gfxdata="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WL3e8AAAA&#10;3AAAAA8AAAAAAAAAAQAgAAAAIgAAAGRycy9kb3ducmV2LnhtbFBLAQIUABQAAAAIAIdO4kAzLwWe&#10;OwAAADkAAAAQAAAAAAAAAAEAIAAAAAsBAABkcnMvc2hhcGV4bWwueG1sUEsFBgAAAAAGAAYAWwEA&#10;ALUDAAAAAA=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0;top:17462;height:2540;width:2540;" fillcolor="#9F9F9F" filled="t" stroked="f" coordsize="2540,2540" o:gfxdata="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lefG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0;top:17462;height:2540;width:5732780;" fillcolor="#E2E2E2" filled="t" stroked="f" coordsize="5732780,2540" o:gfxdata="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2/Sb4A&#10;AADcAAAADwAAAAAAAAABACAAAAAiAAAAZHJzL2Rvd25yZXYueG1sUEsBAhQAFAAAAAgAh07iQDMv&#10;BZ47AAAAOQAAABAAAAAAAAAAAQAgAAAADQEAAGRycy9zaGFwZXhtbC54bWxQSwUGAAAAAAYABgBb&#10;AQAAtw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1C03BD0">
      <w:pPr>
        <w:pStyle w:val="8"/>
        <w:numPr>
          <w:ilvl w:val="1"/>
          <w:numId w:val="1"/>
        </w:numPr>
        <w:tabs>
          <w:tab w:val="left" w:pos="241"/>
        </w:tabs>
        <w:spacing w:before="42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pacing w:val="-2"/>
          <w:sz w:val="22"/>
        </w:rPr>
        <w:t xml:space="preserve">Tailwind </w:t>
      </w:r>
      <w:r>
        <w:rPr>
          <w:b/>
          <w:spacing w:val="-5"/>
          <w:sz w:val="22"/>
        </w:rPr>
        <w:t>CSS</w:t>
      </w:r>
    </w:p>
    <w:p w14:paraId="53C16DE4">
      <w:pPr>
        <w:pStyle w:val="8"/>
        <w:numPr>
          <w:ilvl w:val="2"/>
          <w:numId w:val="1"/>
        </w:numPr>
        <w:tabs>
          <w:tab w:val="left" w:pos="238"/>
        </w:tabs>
        <w:spacing w:before="182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pacing w:val="-2"/>
          <w:sz w:val="22"/>
        </w:rPr>
        <w:t>Install</w:t>
      </w:r>
    </w:p>
    <w:p w14:paraId="7D34BDA5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1417320</wp:posOffset>
            </wp:positionH>
            <wp:positionV relativeFrom="paragraph">
              <wp:posOffset>331470</wp:posOffset>
            </wp:positionV>
            <wp:extent cx="4496435" cy="651510"/>
            <wp:effectExtent l="0" t="0" r="0" b="0"/>
            <wp:wrapTopAndBottom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582" cy="651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npm</w:t>
      </w:r>
      <w:r>
        <w:rPr>
          <w:spacing w:val="-6"/>
          <w:sz w:val="22"/>
        </w:rPr>
        <w:t xml:space="preserve"> </w:t>
      </w:r>
      <w:r>
        <w:rPr>
          <w:sz w:val="22"/>
        </w:rPr>
        <w:t>install</w:t>
      </w:r>
      <w:r>
        <w:rPr>
          <w:spacing w:val="-6"/>
          <w:sz w:val="22"/>
        </w:rPr>
        <w:t xml:space="preserve"> </w:t>
      </w:r>
      <w:r>
        <w:rPr>
          <w:sz w:val="22"/>
        </w:rPr>
        <w:t>-D</w:t>
      </w:r>
      <w:r>
        <w:rPr>
          <w:spacing w:val="-7"/>
          <w:sz w:val="22"/>
        </w:rPr>
        <w:t xml:space="preserve"> </w:t>
      </w:r>
      <w:r>
        <w:rPr>
          <w:sz w:val="22"/>
        </w:rPr>
        <w:t>tailwindcss</w:t>
      </w:r>
      <w:r>
        <w:rPr>
          <w:spacing w:val="-7"/>
          <w:sz w:val="22"/>
        </w:rPr>
        <w:t xml:space="preserve"> </w:t>
      </w:r>
      <w:r>
        <w:rPr>
          <w:sz w:val="22"/>
        </w:rPr>
        <w:t>postcss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autoprefixer</w:t>
      </w:r>
    </w:p>
    <w:p w14:paraId="5F87F4B2">
      <w:pPr>
        <w:pStyle w:val="8"/>
        <w:numPr>
          <w:numId w:val="0"/>
        </w:numPr>
        <w:tabs>
          <w:tab w:val="left" w:pos="743"/>
        </w:tabs>
        <w:spacing w:before="45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41E68E25">
      <w:pPr>
        <w:pStyle w:val="8"/>
        <w:numPr>
          <w:numId w:val="0"/>
        </w:numPr>
        <w:tabs>
          <w:tab w:val="left" w:pos="743"/>
        </w:tabs>
        <w:spacing w:before="45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6205855" cy="1263650"/>
            <wp:effectExtent l="0" t="0" r="4445" b="6350"/>
            <wp:docPr id="1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3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DE3C1">
      <w:pPr>
        <w:pStyle w:val="8"/>
        <w:numPr>
          <w:ilvl w:val="3"/>
          <w:numId w:val="1"/>
        </w:numPr>
        <w:tabs>
          <w:tab w:val="left" w:pos="743"/>
        </w:tabs>
        <w:spacing w:before="45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npx</w:t>
      </w:r>
      <w:r>
        <w:rPr>
          <w:spacing w:val="-6"/>
          <w:sz w:val="22"/>
        </w:rPr>
        <w:t xml:space="preserve"> </w:t>
      </w:r>
      <w:r>
        <w:rPr>
          <w:sz w:val="22"/>
        </w:rPr>
        <w:t>tailwindcss</w:t>
      </w:r>
      <w:r>
        <w:rPr>
          <w:spacing w:val="-5"/>
          <w:sz w:val="22"/>
        </w:rPr>
        <w:t xml:space="preserve"> </w:t>
      </w:r>
      <w:r>
        <w:rPr>
          <w:sz w:val="22"/>
        </w:rPr>
        <w:t>init</w:t>
      </w:r>
      <w:r>
        <w:rPr>
          <w:spacing w:val="-2"/>
          <w:sz w:val="22"/>
        </w:rPr>
        <w:t xml:space="preserve"> </w:t>
      </w:r>
      <w:r>
        <w:rPr>
          <w:sz w:val="22"/>
        </w:rPr>
        <w:t>-</w:t>
      </w:r>
      <w:r>
        <w:rPr>
          <w:spacing w:val="-10"/>
          <w:sz w:val="22"/>
        </w:rPr>
        <w:t>p</w:t>
      </w:r>
    </w:p>
    <w:p w14:paraId="79F3122E">
      <w:pPr>
        <w:pStyle w:val="8"/>
        <w:numPr>
          <w:ilvl w:val="0"/>
          <w:numId w:val="9"/>
        </w:numPr>
        <w:tabs>
          <w:tab w:val="left" w:pos="1462"/>
        </w:tabs>
        <w:spacing w:before="2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jika</w:t>
      </w:r>
      <w:r>
        <w:rPr>
          <w:spacing w:val="-6"/>
          <w:sz w:val="22"/>
        </w:rPr>
        <w:t xml:space="preserve"> </w:t>
      </w:r>
      <w:r>
        <w:rPr>
          <w:sz w:val="22"/>
        </w:rPr>
        <w:t>terjadi</w:t>
      </w:r>
      <w:r>
        <w:rPr>
          <w:spacing w:val="-5"/>
          <w:sz w:val="22"/>
        </w:rPr>
        <w:t xml:space="preserve"> </w:t>
      </w:r>
      <w:r>
        <w:rPr>
          <w:sz w:val="22"/>
        </w:rPr>
        <w:t>error</w:t>
      </w:r>
      <w:r>
        <w:rPr>
          <w:spacing w:val="-7"/>
          <w:sz w:val="22"/>
        </w:rPr>
        <w:t xml:space="preserve"> </w:t>
      </w:r>
      <w:r>
        <w:rPr>
          <w:sz w:val="22"/>
        </w:rPr>
        <w:t>seperti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berikut</w:t>
      </w:r>
    </w:p>
    <w:p w14:paraId="19172630">
      <w:pPr>
        <w:pStyle w:val="4"/>
        <w:spacing w:before="4"/>
        <w:ind w:left="0"/>
        <w:rPr>
          <w:sz w:val="3"/>
        </w:rPr>
      </w:pPr>
      <w:r>
        <w:rPr>
          <w:sz w:val="3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1739900</wp:posOffset>
            </wp:positionH>
            <wp:positionV relativeFrom="paragraph">
              <wp:posOffset>41275</wp:posOffset>
            </wp:positionV>
            <wp:extent cx="4422775" cy="918845"/>
            <wp:effectExtent l="0" t="0" r="0" b="0"/>
            <wp:wrapTopAndBottom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578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9A6A7">
      <w:pPr>
        <w:pStyle w:val="8"/>
        <w:numPr>
          <w:numId w:val="0"/>
        </w:numPr>
        <w:tabs>
          <w:tab w:val="left" w:pos="1462"/>
        </w:tabs>
        <w:spacing w:before="62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6196965" cy="499110"/>
            <wp:effectExtent l="0" t="0" r="635" b="8890"/>
            <wp:docPr id="1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3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CDF4">
      <w:pPr>
        <w:pStyle w:val="8"/>
        <w:numPr>
          <w:ilvl w:val="0"/>
          <w:numId w:val="9"/>
        </w:numPr>
        <w:tabs>
          <w:tab w:val="left" w:pos="1462"/>
        </w:tabs>
        <w:spacing w:before="6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Solusinya</w:t>
      </w:r>
      <w:r>
        <w:rPr>
          <w:spacing w:val="-8"/>
          <w:sz w:val="22"/>
        </w:rPr>
        <w:t xml:space="preserve"> </w:t>
      </w:r>
      <w:r>
        <w:rPr>
          <w:sz w:val="22"/>
        </w:rPr>
        <w:t>downgrade</w:t>
      </w:r>
      <w:r>
        <w:rPr>
          <w:spacing w:val="-8"/>
          <w:sz w:val="22"/>
        </w:rPr>
        <w:t xml:space="preserve"> </w:t>
      </w:r>
      <w:r>
        <w:rPr>
          <w:sz w:val="22"/>
        </w:rPr>
        <w:t>versi</w:t>
      </w:r>
      <w:r>
        <w:rPr>
          <w:spacing w:val="-8"/>
          <w:sz w:val="22"/>
        </w:rPr>
        <w:t xml:space="preserve"> </w:t>
      </w:r>
      <w:r>
        <w:rPr>
          <w:sz w:val="22"/>
        </w:rPr>
        <w:t>tailwindcss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nya</w:t>
      </w:r>
    </w:p>
    <w:p w14:paraId="6ADAB4E7">
      <w:pPr>
        <w:pStyle w:val="4"/>
        <w:spacing w:before="34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1692275</wp:posOffset>
            </wp:positionH>
            <wp:positionV relativeFrom="paragraph">
              <wp:posOffset>191770</wp:posOffset>
            </wp:positionV>
            <wp:extent cx="4472940" cy="985520"/>
            <wp:effectExtent l="0" t="0" r="0" b="0"/>
            <wp:wrapTopAndBottom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999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32958">
      <w:pPr>
        <w:pStyle w:val="4"/>
        <w:ind w:left="0"/>
      </w:pPr>
    </w:p>
    <w:p w14:paraId="645213DB">
      <w:pPr>
        <w:pStyle w:val="4"/>
        <w:spacing w:before="103"/>
        <w:ind w:left="0"/>
      </w:pPr>
    </w:p>
    <w:p w14:paraId="670ED1B3">
      <w:pPr>
        <w:pStyle w:val="8"/>
        <w:numPr>
          <w:numId w:val="0"/>
        </w:numPr>
        <w:tabs>
          <w:tab w:val="left" w:pos="247"/>
        </w:tabs>
        <w:spacing w:before="0" w:after="0" w:line="240" w:lineRule="auto"/>
        <w:ind w:left="23" w:leftChars="0" w:right="0" w:rightChars="0"/>
        <w:jc w:val="left"/>
      </w:pPr>
      <w:r>
        <w:drawing>
          <wp:inline distT="0" distB="0" distL="114300" distR="114300">
            <wp:extent cx="6209030" cy="772795"/>
            <wp:effectExtent l="0" t="0" r="1270" b="1905"/>
            <wp:docPr id="1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3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2E63">
      <w:pPr>
        <w:pStyle w:val="8"/>
        <w:numPr>
          <w:numId w:val="0"/>
        </w:numPr>
        <w:tabs>
          <w:tab w:val="left" w:pos="247"/>
        </w:tabs>
        <w:spacing w:before="0" w:after="0" w:line="240" w:lineRule="auto"/>
        <w:ind w:left="23" w:leftChars="0" w:right="0" w:rightChars="0"/>
        <w:jc w:val="left"/>
      </w:pPr>
      <w:r>
        <w:drawing>
          <wp:inline distT="0" distB="0" distL="114300" distR="114300">
            <wp:extent cx="6207760" cy="874395"/>
            <wp:effectExtent l="0" t="0" r="2540" b="1905"/>
            <wp:docPr id="1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3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B34AA">
      <w:pPr>
        <w:pStyle w:val="8"/>
        <w:numPr>
          <w:ilvl w:val="2"/>
          <w:numId w:val="1"/>
        </w:numPr>
        <w:tabs>
          <w:tab w:val="left" w:pos="247"/>
        </w:tabs>
        <w:spacing w:before="0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pacing w:val="-2"/>
          <w:sz w:val="22"/>
        </w:rPr>
        <w:t>Konfigurasi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tailwind.config.js</w:t>
      </w:r>
    </w:p>
    <w:p w14:paraId="6BD1B479">
      <w:pPr>
        <w:pStyle w:val="4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2240915</wp:posOffset>
            </wp:positionH>
            <wp:positionV relativeFrom="paragraph">
              <wp:posOffset>147320</wp:posOffset>
            </wp:positionV>
            <wp:extent cx="2593975" cy="1739900"/>
            <wp:effectExtent l="0" t="0" r="0" b="0"/>
            <wp:wrapTopAndBottom/>
            <wp:docPr id="132" name="Imag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095" cy="174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AE1B2">
      <w:pPr>
        <w:pStyle w:val="8"/>
        <w:numPr>
          <w:numId w:val="0"/>
        </w:numPr>
        <w:tabs>
          <w:tab w:val="left" w:pos="221"/>
        </w:tabs>
        <w:spacing w:before="209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3068955" cy="1983740"/>
            <wp:effectExtent l="0" t="0" r="4445" b="10160"/>
            <wp:docPr id="1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4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DD15">
      <w:pPr>
        <w:pStyle w:val="8"/>
        <w:numPr>
          <w:ilvl w:val="2"/>
          <w:numId w:val="1"/>
        </w:numPr>
        <w:tabs>
          <w:tab w:val="left" w:pos="221"/>
        </w:tabs>
        <w:spacing w:before="209" w:after="0" w:line="240" w:lineRule="auto"/>
        <w:ind w:left="221" w:right="0" w:hanging="198"/>
        <w:jc w:val="left"/>
        <w:rPr>
          <w:b/>
          <w:sz w:val="22"/>
        </w:rPr>
      </w:pPr>
      <w:r>
        <w:rPr>
          <w:b/>
          <w:sz w:val="22"/>
        </w:rPr>
        <w:t>Import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Global</w:t>
      </w:r>
      <w:r>
        <w:rPr>
          <w:b/>
          <w:spacing w:val="-1"/>
          <w:sz w:val="22"/>
        </w:rPr>
        <w:t xml:space="preserve"> </w:t>
      </w:r>
      <w:r>
        <w:rPr>
          <w:b/>
          <w:spacing w:val="-5"/>
          <w:sz w:val="22"/>
        </w:rPr>
        <w:t>CSS</w:t>
      </w:r>
    </w:p>
    <w:p w14:paraId="439B2A47">
      <w:pPr>
        <w:pStyle w:val="8"/>
        <w:numPr>
          <w:ilvl w:val="0"/>
          <w:numId w:val="10"/>
        </w:numPr>
        <w:tabs>
          <w:tab w:val="left" w:pos="1462"/>
        </w:tabs>
        <w:spacing w:before="181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@tailwind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base;</w:t>
      </w:r>
    </w:p>
    <w:p w14:paraId="73FACD8F">
      <w:pPr>
        <w:pStyle w:val="8"/>
        <w:numPr>
          <w:ilvl w:val="0"/>
          <w:numId w:val="10"/>
        </w:numPr>
        <w:tabs>
          <w:tab w:val="left" w:pos="1462"/>
        </w:tabs>
        <w:spacing w:before="14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@tailwind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components;</w:t>
      </w:r>
    </w:p>
    <w:p w14:paraId="4C805282">
      <w:pPr>
        <w:pStyle w:val="8"/>
        <w:numPr>
          <w:ilvl w:val="0"/>
          <w:numId w:val="10"/>
        </w:numPr>
        <w:tabs>
          <w:tab w:val="left" w:pos="1462"/>
        </w:tabs>
        <w:spacing w:before="15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@tailwind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utilities;</w:t>
      </w:r>
    </w:p>
    <w:p w14:paraId="3A5A1198">
      <w:pPr>
        <w:pStyle w:val="4"/>
        <w:ind w:left="2800"/>
        <w:rPr>
          <w:sz w:val="20"/>
        </w:rPr>
      </w:pPr>
      <w:r>
        <w:rPr>
          <w:sz w:val="20"/>
        </w:rPr>
        <w:drawing>
          <wp:inline distT="0" distB="0" distL="0" distR="0">
            <wp:extent cx="2237105" cy="2408555"/>
            <wp:effectExtent l="0" t="0" r="0" b="0"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397" cy="240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2E94">
      <w:pPr>
        <w:pStyle w:val="8"/>
        <w:numPr>
          <w:numId w:val="0"/>
        </w:numPr>
        <w:tabs>
          <w:tab w:val="left" w:pos="247"/>
        </w:tabs>
        <w:spacing w:before="177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3526790" cy="1656715"/>
            <wp:effectExtent l="0" t="0" r="3810" b="6985"/>
            <wp:docPr id="1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4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2A28E">
      <w:pPr>
        <w:pStyle w:val="8"/>
        <w:numPr>
          <w:ilvl w:val="2"/>
          <w:numId w:val="1"/>
        </w:numPr>
        <w:tabs>
          <w:tab w:val="left" w:pos="247"/>
        </w:tabs>
        <w:spacing w:before="177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Contoh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Penggunaan</w:t>
      </w:r>
    </w:p>
    <w:p w14:paraId="112017DF">
      <w:pPr>
        <w:pStyle w:val="8"/>
        <w:numPr>
          <w:ilvl w:val="3"/>
          <w:numId w:val="1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 xml:space="preserve"> </w:t>
      </w:r>
      <w:r>
        <w:rPr>
          <w:sz w:val="22"/>
        </w:rPr>
        <w:t>index.tsx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8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auth/login/</w:t>
      </w:r>
    </w:p>
    <w:p w14:paraId="79D363E1">
      <w:pPr>
        <w:pStyle w:val="8"/>
        <w:numPr>
          <w:ilvl w:val="0"/>
          <w:numId w:val="11"/>
        </w:numPr>
        <w:tabs>
          <w:tab w:val="left" w:pos="1463"/>
        </w:tabs>
        <w:spacing w:before="60" w:after="0" w:line="268" w:lineRule="auto"/>
        <w:ind w:left="1463" w:right="1735" w:hanging="3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</w:t>
      </w:r>
      <w:r>
        <w:rPr>
          <w:rFonts w:ascii="Consolas" w:hAnsi="Consolas"/>
          <w:color w:val="800000"/>
          <w:spacing w:val="-8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className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>"text-3xl</w:t>
      </w:r>
      <w:r>
        <w:rPr>
          <w:rFonts w:ascii="Consolas" w:hAnsi="Consolas"/>
          <w:color w:val="A21515"/>
          <w:spacing w:val="-9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font-bold</w:t>
      </w:r>
      <w:r>
        <w:rPr>
          <w:rFonts w:ascii="Consolas" w:hAnsi="Consolas"/>
          <w:color w:val="A21515"/>
          <w:spacing w:val="-11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text-blue-600</w:t>
      </w:r>
      <w:r>
        <w:rPr>
          <w:rFonts w:ascii="Consolas" w:hAnsi="Consolas"/>
          <w:color w:val="A21515"/>
          <w:spacing w:val="-9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"</w:t>
      </w:r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sz w:val="21"/>
        </w:rPr>
        <w:t xml:space="preserve">Halaman </w:t>
      </w:r>
      <w:r>
        <w:rPr>
          <w:rFonts w:ascii="Consolas" w:hAnsi="Consolas"/>
          <w:spacing w:val="-2"/>
          <w:sz w:val="21"/>
        </w:rPr>
        <w:t>Login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044A94DC">
      <w:pPr>
        <w:pStyle w:val="4"/>
        <w:ind w:left="983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4535805" cy="2303145"/>
            <wp:effectExtent l="0" t="0" r="0" b="0"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88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6173">
      <w:pPr>
        <w:pStyle w:val="8"/>
        <w:numPr>
          <w:numId w:val="0"/>
        </w:numPr>
        <w:tabs>
          <w:tab w:val="left" w:pos="743"/>
        </w:tabs>
        <w:spacing w:before="199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5017770" cy="1074420"/>
            <wp:effectExtent l="0" t="0" r="11430" b="5080"/>
            <wp:docPr id="1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4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099D5">
      <w:pPr>
        <w:pStyle w:val="8"/>
        <w:numPr>
          <w:ilvl w:val="3"/>
          <w:numId w:val="1"/>
        </w:numPr>
        <w:tabs>
          <w:tab w:val="left" w:pos="743"/>
        </w:tabs>
        <w:spacing w:before="199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316865</wp:posOffset>
            </wp:positionV>
            <wp:extent cx="3630295" cy="2353945"/>
            <wp:effectExtent l="0" t="0" r="0" b="0"/>
            <wp:wrapTopAndBottom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385" cy="235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2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2931160</wp:posOffset>
                </wp:positionV>
                <wp:extent cx="5732780" cy="20320"/>
                <wp:effectExtent l="0" t="0" r="0" b="0"/>
                <wp:wrapTopAndBottom/>
                <wp:docPr id="136" name="Group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0.8pt;height:1.6pt;width:451.4pt;mso-position-horizontal-relative:page;mso-wrap-distance-bottom:0pt;mso-wrap-distance-top:0pt;z-index:-251635712;mso-width-relative:page;mso-height-relative:page;" coordsize="5732780,20320" o:gfxdata="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QgaqU2gAA&#10;AAwBAAAPAAAAAAAAAAEAIAAAACIAAABkcnMvZG93bnJldi54bWxQSwECFAAUAAAACACHTuJAAgJi&#10;ix0EAAAWFwAADgAAAAAAAAABACAAAAApAQAAZHJzL2Uyb0RvYy54bWxQSwUGAAAAAAYABgBZAQAA&#10;uAcAAAAA&#10;">
                <o:lock v:ext="edit" aspectratio="f"/>
                <v:shape id="Graphic 137" o:spid="_x0000_s1026" o:spt="100" style="position:absolute;left:0;top:0;height:19050;width:5731510;" fillcolor="#9F9F9F" filled="t" stroked="f" coordsize="5731510,19050" o:gfxdata="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0dI7sAAADc&#10;AAAADwAAAAAAAAABACAAAAAiAAAAZHJzL2Rvd25yZXYueG1sUEsBAhQAFAAAAAgAh07iQDMvBZ47&#10;AAAAOQAAABAAAAAAAAAAAQAgAAAACgEAAGRycy9zaGFwZXhtbC54bWxQSwUGAAAAAAYABgBbAQAA&#10;tAMAAAAA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5729859;top:952;height:2540;width:2540;" fillcolor="#E2E2E2" filled="t" stroked="f" coordsize="2540,2540" o:gfxdata="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0IPAG/&#10;AAAA3AAAAA8AAAAAAAAAAQAgAAAAIgAAAGRycy9kb3ducmV2LnhtbFBLAQIUABQAAAAIAIdO4kAz&#10;LwWeOwAAADkAAAAQAAAAAAAAAAEAIAAAAA4BAABkcnMvc2hhcGV4bWwueG1sUEsFBgAAAAAGAAYA&#10;WwEAALg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0;top:952;height:16510;width:5732780;" fillcolor="#9F9F9F" filled="t" stroked="f" coordsize="5732780,16510" o:gfxdata="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+9drr4A&#10;AADcAAAADwAAAAAAAAABACAAAAAiAAAAZHJzL2Rvd25yZXYueG1sUEsBAhQAFAAAAAgAh07iQDMv&#10;BZ47AAAAOQAAABAAAAAAAAAAAQAgAAAADQEAAGRycy9zaGFwZXhtbC54bWxQSwUGAAAAAAYABgBb&#10;AQAAtwMAAAAA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5729859;top:3492;height:13970;width:2540;" fillcolor="#E2E2E2" filled="t" stroked="f" coordsize="2540,13970" o:gfxdata="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s9zi/&#10;AAAA3A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0;top:17462;height:2540;width:2540;" fillcolor="#9F9F9F" filled="t" stroked="f" coordsize="2540,2540" o:gfxdata="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36G+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0;top:17462;height:2540;width:5732780;" fillcolor="#E2E2E2" filled="t" stroked="f" coordsize="5732780,2540" o:gfxdata="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Km0DugAAANw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Jalankan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16C2E637">
      <w:pPr>
        <w:pStyle w:val="4"/>
        <w:spacing w:before="142"/>
        <w:ind w:left="0"/>
        <w:rPr>
          <w:sz w:val="20"/>
        </w:rPr>
      </w:pPr>
    </w:p>
    <w:p w14:paraId="7A1638A2">
      <w:pPr>
        <w:pStyle w:val="4"/>
        <w:spacing w:after="0"/>
        <w:rPr>
          <w:sz w:val="20"/>
        </w:rPr>
      </w:pPr>
    </w:p>
    <w:p w14:paraId="7C14258B">
      <w:pPr>
        <w:pStyle w:val="4"/>
        <w:spacing w:after="0"/>
        <w:rPr>
          <w:sz w:val="20"/>
        </w:rPr>
      </w:pPr>
    </w:p>
    <w:p w14:paraId="6BD44CD3">
      <w:pPr>
        <w:pStyle w:val="4"/>
        <w:spacing w:after="0"/>
        <w:rPr>
          <w:sz w:val="20"/>
        </w:rPr>
      </w:pPr>
    </w:p>
    <w:p w14:paraId="127F3303">
      <w:pPr>
        <w:pStyle w:val="4"/>
        <w:spacing w:after="0"/>
        <w:rPr>
          <w:sz w:val="20"/>
        </w:rPr>
      </w:pPr>
    </w:p>
    <w:p w14:paraId="477F4897">
      <w:pPr>
        <w:pStyle w:val="4"/>
        <w:spacing w:after="0"/>
      </w:pPr>
      <w:r>
        <w:drawing>
          <wp:inline distT="0" distB="0" distL="114300" distR="114300">
            <wp:extent cx="3254375" cy="1337310"/>
            <wp:effectExtent l="0" t="0" r="9525" b="8890"/>
            <wp:docPr id="2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43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095A">
      <w:pPr>
        <w:pStyle w:val="4"/>
        <w:numPr>
          <w:ilvl w:val="0"/>
          <w:numId w:val="1"/>
        </w:numPr>
        <w:spacing w:after="0"/>
        <w:ind w:left="257" w:leftChars="0" w:hanging="234" w:firstLineChars="0"/>
        <w:rPr>
          <w:b/>
          <w:sz w:val="22"/>
        </w:rPr>
      </w:pPr>
      <w:r>
        <w:rPr>
          <w:b/>
          <w:spacing w:val="-2"/>
          <w:sz w:val="22"/>
        </w:rPr>
        <w:t>Tugas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Praktikum</w:t>
      </w:r>
    </w:p>
    <w:p w14:paraId="0A19DA26">
      <w:pPr>
        <w:pStyle w:val="4"/>
        <w:spacing w:before="182"/>
        <w:ind w:left="23"/>
      </w:pPr>
      <w:r>
        <w:rPr>
          <w:spacing w:val="-2"/>
        </w:rPr>
        <w:t>Tugas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418A325A">
      <w:pPr>
        <w:pStyle w:val="8"/>
        <w:numPr>
          <w:ilvl w:val="0"/>
          <w:numId w:val="1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>halaman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Register</w:t>
      </w:r>
    </w:p>
    <w:p w14:paraId="537EC03C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343150" cy="781050"/>
            <wp:effectExtent l="0" t="0" r="6350" b="6350"/>
            <wp:docPr id="20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4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1924">
      <w:pPr>
        <w:pStyle w:val="8"/>
        <w:numPr>
          <w:ilvl w:val="0"/>
          <w:numId w:val="12"/>
        </w:numPr>
        <w:tabs>
          <w:tab w:val="left" w:pos="743"/>
        </w:tabs>
        <w:spacing w:before="181" w:after="0" w:line="403" w:lineRule="auto"/>
        <w:ind w:left="23" w:right="7128" w:firstLine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13"/>
          <w:sz w:val="22"/>
        </w:rPr>
        <w:t xml:space="preserve"> </w:t>
      </w:r>
      <w:r>
        <w:rPr>
          <w:sz w:val="22"/>
        </w:rPr>
        <w:t>CSS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Module </w:t>
      </w:r>
    </w:p>
    <w:p w14:paraId="13889D9D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left="383" w:leftChars="0" w:right="7128" w:rightChars="0"/>
        <w:jc w:val="left"/>
      </w:pPr>
      <w:r>
        <w:drawing>
          <wp:inline distT="0" distB="0" distL="114300" distR="114300">
            <wp:extent cx="4619625" cy="3067050"/>
            <wp:effectExtent l="0" t="0" r="3175" b="6350"/>
            <wp:docPr id="20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4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D8A9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left="383" w:leftChars="0" w:right="7128" w:rightChars="0"/>
        <w:jc w:val="left"/>
      </w:pPr>
      <w:r>
        <w:drawing>
          <wp:inline distT="0" distB="0" distL="114300" distR="114300">
            <wp:extent cx="4594860" cy="2553970"/>
            <wp:effectExtent l="0" t="0" r="2540" b="11430"/>
            <wp:docPr id="20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4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90BA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right="7128" w:rightChars="0"/>
        <w:jc w:val="left"/>
        <w:rPr>
          <w:sz w:val="22"/>
        </w:rPr>
      </w:pPr>
      <w:r>
        <w:drawing>
          <wp:inline distT="0" distB="0" distL="114300" distR="114300">
            <wp:extent cx="3241675" cy="3186430"/>
            <wp:effectExtent l="0" t="0" r="9525" b="1270"/>
            <wp:docPr id="20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4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2574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right="7128" w:rightChars="0"/>
        <w:jc w:val="left"/>
        <w:rPr>
          <w:sz w:val="22"/>
        </w:rPr>
      </w:pPr>
      <w:r>
        <w:rPr>
          <w:sz w:val="22"/>
        </w:rPr>
        <w:t>Tugas 2</w:t>
      </w:r>
    </w:p>
    <w:p w14:paraId="0AB8C7FD">
      <w:pPr>
        <w:pStyle w:val="8"/>
        <w:numPr>
          <w:ilvl w:val="0"/>
          <w:numId w:val="12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z w:val="22"/>
        </w:rPr>
        <w:t>Refactor</w:t>
      </w:r>
      <w:r>
        <w:rPr>
          <w:spacing w:val="-9"/>
          <w:sz w:val="22"/>
        </w:rPr>
        <w:t xml:space="preserve"> </w:t>
      </w:r>
      <w:r>
        <w:rPr>
          <w:sz w:val="22"/>
        </w:rPr>
        <w:t>halaman</w:t>
      </w:r>
      <w:r>
        <w:rPr>
          <w:spacing w:val="-8"/>
          <w:sz w:val="22"/>
        </w:rPr>
        <w:t xml:space="preserve"> </w:t>
      </w:r>
      <w:r>
        <w:rPr>
          <w:sz w:val="22"/>
        </w:rPr>
        <w:t>Produk</w:t>
      </w:r>
      <w:r>
        <w:rPr>
          <w:spacing w:val="-7"/>
          <w:sz w:val="22"/>
        </w:rPr>
        <w:t xml:space="preserve"> </w:t>
      </w:r>
      <w:r>
        <w:rPr>
          <w:sz w:val="22"/>
        </w:rPr>
        <w:t>ke</w:t>
      </w:r>
      <w:r>
        <w:rPr>
          <w:spacing w:val="-8"/>
          <w:sz w:val="22"/>
        </w:rPr>
        <w:t xml:space="preserve"> </w:t>
      </w:r>
      <w:r>
        <w:rPr>
          <w:sz w:val="22"/>
        </w:rPr>
        <w:t>folder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views</w:t>
      </w:r>
    </w:p>
    <w:p w14:paraId="287895B6">
      <w:pPr>
        <w:pStyle w:val="8"/>
        <w:numPr>
          <w:ilvl w:val="0"/>
          <w:numId w:val="12"/>
        </w:numPr>
        <w:tabs>
          <w:tab w:val="left" w:pos="743"/>
        </w:tabs>
        <w:spacing w:before="179" w:after="0" w:line="403" w:lineRule="auto"/>
        <w:ind w:left="23" w:right="5452" w:firstLine="360"/>
        <w:jc w:val="left"/>
        <w:rPr>
          <w:sz w:val="22"/>
        </w:rPr>
      </w:pPr>
      <w:r>
        <w:rPr>
          <w:sz w:val="22"/>
        </w:rPr>
        <w:t>Pisahkan</w:t>
      </w:r>
      <w:r>
        <w:rPr>
          <w:spacing w:val="-8"/>
          <w:sz w:val="22"/>
        </w:rPr>
        <w:t xml:space="preserve"> </w:t>
      </w:r>
      <w:r>
        <w:rPr>
          <w:sz w:val="22"/>
        </w:rPr>
        <w:t>Hero</w:t>
      </w:r>
      <w:r>
        <w:rPr>
          <w:spacing w:val="-10"/>
          <w:sz w:val="22"/>
        </w:rPr>
        <w:t xml:space="preserve"> </w:t>
      </w:r>
      <w:r>
        <w:rPr>
          <w:sz w:val="22"/>
        </w:rPr>
        <w:t>Section</w:t>
      </w:r>
      <w:r>
        <w:rPr>
          <w:spacing w:val="-10"/>
          <w:sz w:val="22"/>
        </w:rPr>
        <w:t xml:space="preserve"> </w:t>
      </w:r>
      <w:r>
        <w:rPr>
          <w:sz w:val="22"/>
        </w:rPr>
        <w:t>dan</w:t>
      </w:r>
      <w:r>
        <w:rPr>
          <w:spacing w:val="-8"/>
          <w:sz w:val="22"/>
        </w:rPr>
        <w:t xml:space="preserve"> </w:t>
      </w:r>
      <w:r>
        <w:rPr>
          <w:sz w:val="22"/>
        </w:rPr>
        <w:t>Main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Section </w:t>
      </w:r>
    </w:p>
    <w:p w14:paraId="78B3CF89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1695450" cy="1381125"/>
            <wp:effectExtent l="0" t="0" r="6350" b="3175"/>
            <wp:docPr id="20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5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24C8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Detail.tsx</w:t>
      </w:r>
    </w:p>
    <w:p w14:paraId="019E00B8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4248150" cy="2895600"/>
            <wp:effectExtent l="0" t="0" r="6350" b="0"/>
            <wp:docPr id="2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5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1DCA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Hero_section.tsx</w:t>
      </w:r>
    </w:p>
    <w:p w14:paraId="21CA5C3D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2781300" cy="1543050"/>
            <wp:effectExtent l="0" t="0" r="0" b="6350"/>
            <wp:docPr id="21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5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7BDF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Main_section.tsx</w:t>
      </w:r>
    </w:p>
    <w:p w14:paraId="628D942F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3943350" cy="3228975"/>
            <wp:effectExtent l="0" t="0" r="6350" b="9525"/>
            <wp:docPr id="21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5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1DAF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Index.tsx</w:t>
      </w:r>
    </w:p>
    <w:p w14:paraId="17EF931B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Views:</w:t>
      </w:r>
    </w:p>
    <w:p w14:paraId="3CAFCE48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3538855" cy="2726690"/>
            <wp:effectExtent l="0" t="0" r="4445" b="3810"/>
            <wp:docPr id="21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5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A839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Pages/produk:</w:t>
      </w:r>
    </w:p>
    <w:p w14:paraId="52ACCBDF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3638550" cy="1828800"/>
            <wp:effectExtent l="0" t="0" r="6350" b="0"/>
            <wp:docPr id="21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5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B78D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[id].tsx</w:t>
      </w:r>
    </w:p>
    <w:p w14:paraId="56680E8F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752975" cy="2162175"/>
            <wp:effectExtent l="0" t="0" r="9525" b="9525"/>
            <wp:docPr id="21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5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D37D8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Hasil :</w:t>
      </w:r>
    </w:p>
    <w:p w14:paraId="1707B1F0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sz w:val="22"/>
          <w:lang w:val="en-US"/>
        </w:rPr>
      </w:pPr>
      <w:r>
        <w:drawing>
          <wp:inline distT="0" distB="0" distL="114300" distR="114300">
            <wp:extent cx="2990850" cy="1971675"/>
            <wp:effectExtent l="0" t="0" r="6350" b="9525"/>
            <wp:docPr id="20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5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1AD2A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sz w:val="22"/>
          <w:lang w:val="en-US"/>
        </w:rPr>
      </w:pPr>
      <w:r>
        <w:drawing>
          <wp:inline distT="0" distB="0" distL="114300" distR="114300">
            <wp:extent cx="3495675" cy="790575"/>
            <wp:effectExtent l="0" t="0" r="9525" b="9525"/>
            <wp:docPr id="20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5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7C5A">
      <w:pPr>
        <w:rPr>
          <w:sz w:val="22"/>
        </w:rPr>
      </w:pPr>
      <w:r>
        <w:rPr>
          <w:sz w:val="22"/>
        </w:rPr>
        <w:br w:type="page"/>
      </w:r>
    </w:p>
    <w:p w14:paraId="74527E04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sz w:val="22"/>
        </w:rPr>
      </w:pPr>
      <w:r>
        <w:rPr>
          <w:sz w:val="22"/>
        </w:rPr>
        <w:t>Tugas 3</w:t>
      </w:r>
    </w:p>
    <w:p w14:paraId="75510AE2">
      <w:pPr>
        <w:pStyle w:val="8"/>
        <w:numPr>
          <w:ilvl w:val="0"/>
          <w:numId w:val="12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Terapkan</w:t>
      </w:r>
      <w:r>
        <w:rPr>
          <w:spacing w:val="3"/>
          <w:sz w:val="22"/>
        </w:rPr>
        <w:t xml:space="preserve"> </w:t>
      </w:r>
      <w:r>
        <w:rPr>
          <w:spacing w:val="-4"/>
          <w:sz w:val="22"/>
        </w:rPr>
        <w:t>Tailwind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>CSS</w:t>
      </w:r>
    </w:p>
    <w:p w14:paraId="6B819C40">
      <w:pPr>
        <w:pStyle w:val="8"/>
        <w:numPr>
          <w:ilvl w:val="0"/>
          <w:numId w:val="1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4"/>
          <w:sz w:val="22"/>
        </w:rPr>
        <w:t xml:space="preserve"> </w:t>
      </w:r>
      <w:r>
        <w:rPr>
          <w:sz w:val="22"/>
        </w:rPr>
        <w:t>minimal</w:t>
      </w:r>
      <w:r>
        <w:rPr>
          <w:spacing w:val="-3"/>
          <w:sz w:val="22"/>
        </w:rPr>
        <w:t xml:space="preserve"> </w:t>
      </w:r>
      <w:r>
        <w:rPr>
          <w:sz w:val="22"/>
        </w:rPr>
        <w:t>5</w:t>
      </w:r>
      <w:r>
        <w:rPr>
          <w:spacing w:val="-5"/>
          <w:sz w:val="22"/>
        </w:rPr>
        <w:t xml:space="preserve"> </w:t>
      </w:r>
      <w:r>
        <w:rPr>
          <w:sz w:val="22"/>
        </w:rPr>
        <w:t>utility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class</w:t>
      </w:r>
    </w:p>
    <w:p w14:paraId="3986A73B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857750" cy="3848100"/>
            <wp:effectExtent l="0" t="0" r="6350" b="0"/>
            <wp:docPr id="21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5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ED66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562600" cy="2514600"/>
            <wp:effectExtent l="0" t="0" r="0" b="0"/>
            <wp:docPr id="21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6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593D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057650" cy="1371600"/>
            <wp:effectExtent l="0" t="0" r="6350" b="0"/>
            <wp:docPr id="21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6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C9E7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72150" cy="4486275"/>
            <wp:effectExtent l="0" t="0" r="6350" b="9525"/>
            <wp:docPr id="21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6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5501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hasil:</w:t>
      </w:r>
    </w:p>
    <w:p w14:paraId="382547DF">
      <w:pPr>
        <w:pStyle w:val="4"/>
        <w:spacing w:before="100"/>
        <w:ind w:left="0"/>
      </w:pPr>
      <w:r>
        <w:drawing>
          <wp:inline distT="0" distB="0" distL="114300" distR="114300">
            <wp:extent cx="6196330" cy="2888615"/>
            <wp:effectExtent l="0" t="0" r="1270" b="6985"/>
            <wp:docPr id="22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6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C1DF">
      <w:pPr>
        <w:pStyle w:val="4"/>
        <w:spacing w:before="100"/>
        <w:ind w:left="0"/>
      </w:pPr>
      <w:r>
        <w:drawing>
          <wp:inline distT="0" distB="0" distL="114300" distR="114300">
            <wp:extent cx="4371975" cy="4095750"/>
            <wp:effectExtent l="0" t="0" r="9525" b="6350"/>
            <wp:docPr id="22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6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A8BE">
      <w:pPr>
        <w:pStyle w:val="4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34688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F6YoenZAAAACgEAAA8AAAAAAAAAAQAgAAAAIgAAAGRycy9kb3ducmV2LnhtbFBLAQIUABQA&#10;AAAIAIdO4kBkLZxvKQQAABYXAAAOAAAAAAAAAAEAIAAAACgBAABkcnMvZTJvRG9jLnhtbFBLBQYA&#10;AAAABgAGAFkBAADDBwAAAAA=&#10;">
                <o:lock v:ext="edit" aspectratio="f"/>
                <v:shape id="Graphic 144" o:spid="_x0000_s1026" o:spt="100" style="position:absolute;left:0;top:0;height:19050;width:5731510;" fillcolor="#9F9F9F" filled="t" stroked="f" coordsize="5731510,19050" o:gfxdata="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qJ8Cm5AAAA3AAA&#10;AA8AAAAAAAAAAQAgAAAAIgAAAGRycy9kb3ducmV2LnhtbFBLAQIUABQAAAAIAIdO4kAzLwWeOwAA&#10;ADkAAAAQAAAAAAAAAAEAIAAAAAgBAABkcnMvc2hhcGV4bWwueG1sUEsFBgAAAAAGAAYAWwEAALID&#10;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5729859;top:254;height:2540;width:2540;" fillcolor="#E2E2E2" filled="t" stroked="f" coordsize="2540,2540" o:gfxdata="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P4OK8AAAA&#10;3AAAAA8AAAAAAAAAAQAgAAAAIgAAAGRycy9kb3ducmV2LnhtbFBLAQIUABQAAAAIAIdO4kAzLwWe&#10;OwAAADkAAAAQAAAAAAAAAAEAIAAAAAsBAABkcnMvc2hhcGV4bWwueG1sUEsFBgAAAAAGAAYAWwEA&#10;ALUD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0;top:266;height:16510;width:5732780;" fillcolor="#9F9F9F" filled="t" stroked="f" coordsize="5732780,16510" o:gfxdata="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a6ob4A&#10;AADcAAAADwAAAAAAAAABACAAAAAiAAAAZHJzL2Rvd25yZXYueG1sUEsBAhQAFAAAAAgAh07iQDMv&#10;BZ47AAAAOQAAABAAAAAAAAAAAQAgAAAADQEAAGRycy9zaGFwZXhtbC54bWxQSwUGAAAAAAYABgBb&#10;AQAAtwMAAAAA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5729859;top:2793;height:13970;width:2540;" fillcolor="#E2E2E2" filled="t" stroked="f" coordsize="2540,13970" o:gfxdata="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W9M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0;top:16763;height:2540;width:2540;" fillcolor="#9F9F9F" filled="t" stroked="f" coordsize="2540,2540" o:gfxdata="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lCCO/&#10;AAAA3AAAAA8AAAAAAAAAAQAgAAAAIgAAAGRycy9kb3ducmV2LnhtbFBLAQIUABQAAAAIAIdO4kAz&#10;LwWeOwAAADkAAAAQAAAAAAAAAAEAIAAAAA4BAABkcnMvc2hhcGV4bWwueG1sUEsFBgAAAAAGAAYA&#10;WwEAALg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0;top:16763;height:2540;width:5732780;" fillcolor="#E2E2E2" filled="t" stroked="f" coordsize="5732780,2540" o:gfxdata="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Y7/cr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11DCF06">
      <w:pPr>
        <w:pStyle w:val="8"/>
        <w:numPr>
          <w:ilvl w:val="0"/>
          <w:numId w:val="1"/>
        </w:numPr>
        <w:tabs>
          <w:tab w:val="left" w:pos="208"/>
        </w:tabs>
        <w:spacing w:before="232" w:after="0" w:line="240" w:lineRule="auto"/>
        <w:ind w:left="208" w:right="0" w:hanging="185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Refleksi</w:t>
      </w:r>
    </w:p>
    <w:p w14:paraId="4DA01205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Kapan</w:t>
      </w:r>
      <w:r>
        <w:rPr>
          <w:spacing w:val="-6"/>
          <w:sz w:val="22"/>
        </w:rPr>
        <w:t xml:space="preserve"> </w:t>
      </w:r>
      <w:r>
        <w:rPr>
          <w:sz w:val="22"/>
        </w:rPr>
        <w:t>sebaiknya</w:t>
      </w:r>
      <w:r>
        <w:rPr>
          <w:spacing w:val="-5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7"/>
          <w:sz w:val="22"/>
        </w:rPr>
        <w:t xml:space="preserve"> </w:t>
      </w:r>
      <w:r>
        <w:rPr>
          <w:sz w:val="22"/>
        </w:rPr>
        <w:t>CSS</w:t>
      </w:r>
      <w:r>
        <w:rPr>
          <w:spacing w:val="-5"/>
          <w:sz w:val="22"/>
        </w:rPr>
        <w:t xml:space="preserve"> </w:t>
      </w:r>
      <w:r>
        <w:rPr>
          <w:sz w:val="22"/>
        </w:rPr>
        <w:t>Module</w:t>
      </w:r>
      <w:r>
        <w:rPr>
          <w:spacing w:val="-8"/>
          <w:sz w:val="22"/>
        </w:rPr>
        <w:t xml:space="preserve"> </w:t>
      </w:r>
      <w:r>
        <w:rPr>
          <w:sz w:val="22"/>
        </w:rPr>
        <w:t>dibanding</w:t>
      </w:r>
      <w:r>
        <w:rPr>
          <w:spacing w:val="-5"/>
          <w:sz w:val="22"/>
        </w:rPr>
        <w:t xml:space="preserve"> </w:t>
      </w:r>
      <w:r>
        <w:rPr>
          <w:sz w:val="22"/>
        </w:rPr>
        <w:t>Global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CSS?</w:t>
      </w:r>
    </w:p>
    <w:p w14:paraId="3514FEF4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Jawab : CSS Module digunakan sa</w:t>
      </w:r>
      <w:bookmarkStart w:id="0" w:name="_GoBack"/>
      <w:bookmarkEnd w:id="0"/>
      <w:r>
        <w:rPr>
          <w:rFonts w:hint="default"/>
          <w:sz w:val="22"/>
          <w:lang w:val="en-US"/>
        </w:rPr>
        <w:t xml:space="preserve">at styling hanya digunakan dalam 1 komponen saja </w:t>
      </w:r>
    </w:p>
    <w:p w14:paraId="276E620F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7"/>
          <w:sz w:val="22"/>
        </w:rPr>
        <w:t xml:space="preserve"> </w:t>
      </w:r>
      <w:r>
        <w:rPr>
          <w:sz w:val="22"/>
        </w:rPr>
        <w:t>kelemahan</w:t>
      </w:r>
      <w:r>
        <w:rPr>
          <w:spacing w:val="-5"/>
          <w:sz w:val="22"/>
        </w:rPr>
        <w:t xml:space="preserve"> </w:t>
      </w:r>
      <w:r>
        <w:rPr>
          <w:sz w:val="22"/>
        </w:rPr>
        <w:t>inline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styling?</w:t>
      </w:r>
    </w:p>
    <w:p w14:paraId="143728F6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</w:t>
      </w:r>
      <w:r>
        <w:rPr>
          <w:rFonts w:hint="default" w:ascii="Calibri" w:hAnsi="Calibri" w:cs="Calibri"/>
          <w:spacing w:val="-2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 xml:space="preserve">tidak dapat menggunakan pseudo-class seperti </w:t>
      </w:r>
      <w:r>
        <w:rPr>
          <w:rStyle w:val="5"/>
          <w:rFonts w:hint="default" w:ascii="Calibri" w:hAnsi="Calibri" w:eastAsia="SimSun" w:cs="Calibri"/>
          <w:sz w:val="22"/>
          <w:szCs w:val="22"/>
        </w:rPr>
        <w:t>hover</w:t>
      </w:r>
      <w:r>
        <w:rPr>
          <w:rFonts w:hint="default" w:ascii="Calibri" w:hAnsi="Calibri" w:eastAsia="SimSun" w:cs="Calibri"/>
          <w:sz w:val="22"/>
          <w:szCs w:val="22"/>
        </w:rPr>
        <w:t xml:space="preserve"> atau </w:t>
      </w:r>
      <w:r>
        <w:rPr>
          <w:rStyle w:val="5"/>
          <w:rFonts w:hint="default" w:ascii="Calibri" w:hAnsi="Calibri" w:eastAsia="SimSun" w:cs="Calibri"/>
          <w:sz w:val="22"/>
          <w:szCs w:val="22"/>
        </w:rPr>
        <w:t>focus</w:t>
      </w:r>
      <w:r>
        <w:rPr>
          <w:rFonts w:hint="default" w:ascii="Calibri" w:hAnsi="Calibri" w:eastAsia="SimSun" w:cs="Calibri"/>
          <w:sz w:val="22"/>
          <w:szCs w:val="22"/>
        </w:rPr>
        <w:t>, tidak mendukung media query, dan sulit untuk dikelola jika jumlah styling semakin banyak</w:t>
      </w:r>
    </w:p>
    <w:p w14:paraId="3DA88429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rFonts w:hint="default" w:ascii="Calibri" w:hAnsi="Calibri" w:cs="Calibri"/>
          <w:sz w:val="22"/>
          <w:szCs w:val="22"/>
        </w:rPr>
      </w:pPr>
      <w:r>
        <w:rPr>
          <w:sz w:val="22"/>
        </w:rPr>
        <w:t>M</w:t>
      </w:r>
      <w:r>
        <w:rPr>
          <w:rFonts w:hint="default" w:ascii="Calibri" w:hAnsi="Calibri" w:cs="Calibri"/>
          <w:sz w:val="22"/>
          <w:szCs w:val="22"/>
        </w:rPr>
        <w:t>engapa</w:t>
      </w:r>
      <w:r>
        <w:rPr>
          <w:rFonts w:hint="default" w:ascii="Calibri" w:hAnsi="Calibri" w:cs="Calibri"/>
          <w:spacing w:val="-5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SCSS</w:t>
      </w:r>
      <w:r>
        <w:rPr>
          <w:rFonts w:hint="default" w:ascii="Calibri" w:hAnsi="Calibri" w:cs="Calibri"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cocok</w:t>
      </w:r>
      <w:r>
        <w:rPr>
          <w:rFonts w:hint="default" w:ascii="Calibri" w:hAnsi="Calibri" w:cs="Calibri"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untuk</w:t>
      </w:r>
      <w:r>
        <w:rPr>
          <w:rFonts w:hint="default" w:ascii="Calibri" w:hAnsi="Calibri" w:cs="Calibri"/>
          <w:spacing w:val="-5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project</w:t>
      </w:r>
      <w:r>
        <w:rPr>
          <w:rFonts w:hint="default" w:ascii="Calibri" w:hAnsi="Calibri" w:cs="Calibri"/>
          <w:spacing w:val="-4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skala</w:t>
      </w:r>
      <w:r>
        <w:rPr>
          <w:rFonts w:hint="default" w:ascii="Calibri" w:hAnsi="Calibri" w:cs="Calibri"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2"/>
          <w:sz w:val="22"/>
          <w:szCs w:val="22"/>
        </w:rPr>
        <w:t>besar?</w:t>
      </w:r>
    </w:p>
    <w:p w14:paraId="7133FB47">
      <w:pPr>
        <w:pStyle w:val="8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pacing w:val="-2"/>
          <w:sz w:val="22"/>
          <w:szCs w:val="22"/>
          <w:lang w:val="en-US"/>
        </w:rPr>
        <w:t xml:space="preserve">Jawab : </w:t>
      </w:r>
      <w:r>
        <w:rPr>
          <w:rFonts w:hint="default" w:ascii="Calibri" w:hAnsi="Calibri" w:eastAsia="SimSun" w:cs="Calibri"/>
          <w:sz w:val="22"/>
          <w:szCs w:val="22"/>
        </w:rPr>
        <w:t>SCSS cocok untuk project skala besar karena memiliki fitur tambahan seperti variable, nesting, dan mixin yang membantu mengorganisir kode dengan lebih baik</w:t>
      </w:r>
    </w:p>
    <w:p w14:paraId="3AEDABF8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Apa</w:t>
      </w:r>
      <w:r>
        <w:rPr>
          <w:rFonts w:hint="default" w:ascii="Calibri" w:hAnsi="Calibri" w:cs="Calibri"/>
          <w:spacing w:val="-12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keunggulan</w:t>
      </w:r>
      <w:r>
        <w:rPr>
          <w:rFonts w:hint="default" w:ascii="Calibri" w:hAnsi="Calibri" w:cs="Calibri"/>
          <w:spacing w:val="-9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Tailwind</w:t>
      </w:r>
      <w:r>
        <w:rPr>
          <w:rFonts w:hint="default" w:ascii="Calibri" w:hAnsi="Calibri" w:cs="Calibri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dibanding</w:t>
      </w:r>
      <w:r>
        <w:rPr>
          <w:rFonts w:hint="default" w:ascii="Calibri" w:hAnsi="Calibri" w:cs="Calibri"/>
          <w:spacing w:val="-9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CSS</w:t>
      </w:r>
      <w:r>
        <w:rPr>
          <w:rFonts w:hint="default" w:ascii="Calibri" w:hAnsi="Calibri" w:cs="Calibri"/>
          <w:spacing w:val="-9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2"/>
          <w:sz w:val="22"/>
          <w:szCs w:val="22"/>
        </w:rPr>
        <w:t>tradisional?</w:t>
      </w:r>
    </w:p>
    <w:p w14:paraId="79818F4A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 w:ascii="Calibri" w:hAnsi="Calibri" w:cs="Calibri"/>
          <w:spacing w:val="-2"/>
          <w:sz w:val="22"/>
          <w:szCs w:val="22"/>
          <w:lang w:val="en-US"/>
        </w:rPr>
        <w:t xml:space="preserve">Jawab : Tailwind </w:t>
      </w:r>
      <w:r>
        <w:rPr>
          <w:rFonts w:hint="default" w:ascii="Calibri" w:hAnsi="Calibri" w:eastAsia="SimSun" w:cs="Calibri"/>
          <w:sz w:val="22"/>
          <w:szCs w:val="22"/>
        </w:rPr>
        <w:t>menggunakan pendekatan utility-first, yaitu styling langsung melalui class kecil yang sudah tersedia</w:t>
      </w:r>
    </w:p>
    <w:p w14:paraId="25D707EB">
      <w:pPr>
        <w:pStyle w:val="4"/>
        <w:spacing w:before="99"/>
        <w:ind w:left="0"/>
        <w:rPr>
          <w:sz w:val="20"/>
        </w:rPr>
      </w:pPr>
    </w:p>
    <w:p w14:paraId="39C58289">
      <w:pPr>
        <w:pStyle w:val="4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2780" cy="19685"/>
                <wp:effectExtent l="0" t="0" r="0" b="0"/>
                <wp:wrapTopAndBottom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55pt;width:451.4pt;mso-position-horizontal-relative:page;mso-wrap-distance-bottom:0pt;mso-wrap-distance-top:0pt;z-index:-251634688;mso-width-relative:page;mso-height-relative:page;" coordsize="5732780,19685" o:gfxdata="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p9zX1tkAAAAKAQAADwAAAAAAAAABACAAAAAi&#10;AAAAZHJzL2Rvd25yZXYueG1sUEsBAhQAFAAAAAgAh07iQPj6ZqEKBAAAFhcAAA4AAAAAAAAAAQAg&#10;AAAAKAEAAGRycy9lMm9Eb2MueG1sUEsFBgAAAAAGAAYAWQEAAKQHAAAAAA==&#10;">
                <o:lock v:ext="edit" aspectratio="f"/>
                <v:shape id="Graphic 151" o:spid="_x0000_s1026" o:spt="100" style="position:absolute;left:0;top:0;height:19050;width:5731510;" fillcolor="#9F9F9F" filled="t" stroked="f" coordsize="5731510,19050" o:gfxdata="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8nxWy5AAAA3AAA&#10;AA8AAAAAAAAAAQAgAAAAIgAAAGRycy9kb3ducmV2LnhtbFBLAQIUABQAAAAIAIdO4kAzLwWeOwAA&#10;ADkAAAAQAAAAAAAAAAEAIAAAAAgBAABkcnMvc2hhcGV4bWwueG1sUEsFBgAAAAAGAAYAWwEAALID&#10;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5729859;top:634;height:2540;width:2540;" fillcolor="#E2E2E2" filled="t" stroked="f" coordsize="2540,2540" o:gfxdata="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T/uS7gAAADcAAAA&#10;DwAAAAAAAAABACAAAAAiAAAAZHJzL2Rvd25yZXYueG1sUEsBAhQAFAAAAAgAh07iQDMvBZ47AAAA&#10;OQAAABAAAAAAAAAAAQAgAAAABwEAAGRycy9zaGFwZXhtbC54bWxQSwUGAAAAAAYABgBbAQAAsQMA&#10;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0;top:634;height:16510;width:5732780;" fillcolor="#9F9F9F" filled="t" stroked="f" coordsize="5732780,16510" o:gfxdata="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9iP5L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5729859;top:3175;height:13970;width:2540;" fillcolor="#E2E2E2" filled="t" stroked="f" coordsize="2540,13970" o:gfxdata="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Dmfm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0;top:17144;height:2540;width:2540;" fillcolor="#9F9F9F" filled="t" stroked="f" coordsize="2540,2540" o:gfxdata="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09MWC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0;top:17144;height:2540;width:5732780;" fillcolor="#E2E2E2" filled="t" stroked="f" coordsize="5732780,2540" o:gfxdata="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j93b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05014CE">
      <w:pPr>
        <w:pStyle w:val="8"/>
        <w:numPr>
          <w:ilvl w:val="0"/>
          <w:numId w:val="1"/>
        </w:numPr>
        <w:tabs>
          <w:tab w:val="left" w:pos="266"/>
        </w:tabs>
        <w:spacing w:before="230" w:after="0" w:line="240" w:lineRule="auto"/>
        <w:ind w:left="266" w:right="0" w:hanging="243"/>
        <w:jc w:val="left"/>
        <w:rPr>
          <w:sz w:val="22"/>
        </w:rPr>
      </w:pPr>
      <w:r>
        <w:rPr>
          <w:spacing w:val="-2"/>
          <w:sz w:val="22"/>
        </w:rPr>
        <w:t>Kesimpulan</w:t>
      </w:r>
    </w:p>
    <w:p w14:paraId="50D78825">
      <w:pPr>
        <w:pStyle w:val="4"/>
        <w:spacing w:before="182"/>
        <w:ind w:left="23"/>
      </w:pPr>
      <w:r>
        <w:t>Next.js</w:t>
      </w:r>
      <w:r>
        <w:rPr>
          <w:spacing w:val="-8"/>
        </w:rPr>
        <w:t xml:space="preserve"> </w:t>
      </w:r>
      <w:r>
        <w:t>memberikan</w:t>
      </w:r>
      <w:r>
        <w:rPr>
          <w:spacing w:val="-7"/>
        </w:rPr>
        <w:t xml:space="preserve"> </w:t>
      </w:r>
      <w:r>
        <w:t>fleksibilitas</w:t>
      </w:r>
      <w:r>
        <w:rPr>
          <w:spacing w:val="-6"/>
        </w:rPr>
        <w:t xml:space="preserve"> </w:t>
      </w:r>
      <w:r>
        <w:t>penuh</w:t>
      </w:r>
      <w:r>
        <w:rPr>
          <w:spacing w:val="-7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rPr>
          <w:spacing w:val="-2"/>
        </w:rPr>
        <w:t>styling:</w:t>
      </w:r>
    </w:p>
    <w:p w14:paraId="0AB09110">
      <w:pPr>
        <w:pStyle w:val="8"/>
        <w:numPr>
          <w:ilvl w:val="0"/>
          <w:numId w:val="13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1"/>
          <w:sz w:val="22"/>
        </w:rPr>
        <w:t xml:space="preserve"> </w:t>
      </w:r>
      <w:r>
        <w:rPr>
          <w:sz w:val="22"/>
        </w:rPr>
        <w:t>CSS</w:t>
      </w:r>
      <w:r>
        <w:rPr>
          <w:spacing w:val="-2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z w:val="22"/>
        </w:rPr>
        <w:t>utility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umum</w:t>
      </w:r>
    </w:p>
    <w:p w14:paraId="38B03D51">
      <w:pPr>
        <w:pStyle w:val="8"/>
        <w:numPr>
          <w:ilvl w:val="0"/>
          <w:numId w:val="1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CSS</w:t>
      </w:r>
      <w:r>
        <w:rPr>
          <w:spacing w:val="-2"/>
          <w:sz w:val="22"/>
        </w:rPr>
        <w:t xml:space="preserve"> </w:t>
      </w:r>
      <w:r>
        <w:rPr>
          <w:sz w:val="22"/>
        </w:rPr>
        <w:t>Module</w:t>
      </w:r>
      <w:r>
        <w:rPr>
          <w:spacing w:val="-1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komponen</w:t>
      </w:r>
    </w:p>
    <w:p w14:paraId="368BB479">
      <w:pPr>
        <w:pStyle w:val="8"/>
        <w:numPr>
          <w:ilvl w:val="0"/>
          <w:numId w:val="13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Inline</w:t>
      </w:r>
      <w:r>
        <w:rPr>
          <w:spacing w:val="-1"/>
          <w:sz w:val="22"/>
        </w:rPr>
        <w:t xml:space="preserve"> </w:t>
      </w:r>
      <w:r>
        <w:rPr>
          <w:sz w:val="22"/>
        </w:rPr>
        <w:t>Style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→ </w:t>
      </w:r>
      <w:r>
        <w:rPr>
          <w:spacing w:val="-2"/>
          <w:sz w:val="22"/>
        </w:rPr>
        <w:t>dinamis</w:t>
      </w:r>
    </w:p>
    <w:p w14:paraId="45F348FB">
      <w:pPr>
        <w:pStyle w:val="8"/>
        <w:numPr>
          <w:ilvl w:val="0"/>
          <w:numId w:val="13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SCSS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→ </w:t>
      </w:r>
      <w:r>
        <w:rPr>
          <w:spacing w:val="-2"/>
          <w:sz w:val="22"/>
        </w:rPr>
        <w:t>scalable</w:t>
      </w:r>
    </w:p>
    <w:p w14:paraId="101FA194">
      <w:pPr>
        <w:pStyle w:val="8"/>
        <w:numPr>
          <w:ilvl w:val="0"/>
          <w:numId w:val="1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Tailwind</w:t>
      </w:r>
      <w:r>
        <w:rPr>
          <w:spacing w:val="-7"/>
          <w:sz w:val="22"/>
        </w:rPr>
        <w:t xml:space="preserve"> </w:t>
      </w:r>
      <w:r>
        <w:rPr>
          <w:sz w:val="22"/>
        </w:rPr>
        <w:t>CSS</w:t>
      </w:r>
      <w:r>
        <w:rPr>
          <w:spacing w:val="-6"/>
          <w:sz w:val="22"/>
        </w:rPr>
        <w:t xml:space="preserve"> </w:t>
      </w:r>
      <w:r>
        <w:rPr>
          <w:sz w:val="22"/>
        </w:rPr>
        <w:t>→</w:t>
      </w:r>
      <w:r>
        <w:rPr>
          <w:spacing w:val="-7"/>
          <w:sz w:val="22"/>
        </w:rPr>
        <w:t xml:space="preserve"> </w:t>
      </w:r>
      <w:r>
        <w:rPr>
          <w:sz w:val="22"/>
        </w:rPr>
        <w:t>cepat</w:t>
      </w:r>
      <w:r>
        <w:rPr>
          <w:spacing w:val="-8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konsisten</w:t>
      </w:r>
    </w:p>
    <w:p w14:paraId="4B67E099">
      <w:pPr>
        <w:pStyle w:val="4"/>
        <w:spacing w:before="182"/>
        <w:ind w:left="23"/>
      </w:pPr>
      <w:r>
        <w:t>Pemilihan</w:t>
      </w:r>
      <w:r>
        <w:rPr>
          <w:spacing w:val="-9"/>
        </w:rPr>
        <w:t xml:space="preserve"> </w:t>
      </w:r>
      <w:r>
        <w:t>teknik</w:t>
      </w:r>
      <w:r>
        <w:rPr>
          <w:spacing w:val="-8"/>
        </w:rPr>
        <w:t xml:space="preserve"> </w:t>
      </w:r>
      <w:r>
        <w:t>styling</w:t>
      </w:r>
      <w:r>
        <w:rPr>
          <w:spacing w:val="-6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disesuaikan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skala</w:t>
      </w:r>
      <w:r>
        <w:rPr>
          <w:spacing w:val="-8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kebutuhan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sectPr>
      <w:pgSz w:w="11910" w:h="16840"/>
      <w:pgMar w:top="138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spacing w:val="0"/>
        <w:w w:val="10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972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948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24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87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85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828" w:hanging="360"/>
      </w:pPr>
      <w:rPr>
        <w:rFonts w:hint="default"/>
        <w:lang w:val="id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256" w:hanging="234"/>
        <w:jc w:val="left"/>
      </w:pPr>
      <w:rPr>
        <w:rFonts w:hint="default"/>
        <w:spacing w:val="-1"/>
        <w:w w:val="100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entative="0">
      <w:start w:val="1"/>
      <w:numFmt w:val="lowerLetter"/>
      <w:lvlText w:val="%3."/>
      <w:lvlJc w:val="left"/>
      <w:pPr>
        <w:ind w:left="238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4" w:tentative="0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351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437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23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09" w:hanging="360"/>
      </w:pPr>
      <w:rPr>
        <w:rFonts w:hint="default"/>
        <w:lang w:val="id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9">
    <w:nsid w:val="4D4DC07F"/>
    <w:multiLevelType w:val="multilevel"/>
    <w:tmpl w:val="4D4DC07F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0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spacing w:val="0"/>
        <w:w w:val="10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11">
    <w:nsid w:val="5A241D34"/>
    <w:multiLevelType w:val="multilevel"/>
    <w:tmpl w:val="5A241D34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12">
    <w:nsid w:val="72183CF9"/>
    <w:multiLevelType w:val="multilevel"/>
    <w:tmpl w:val="72183CF9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12"/>
  </w:num>
  <w:num w:numId="8">
    <w:abstractNumId w:val="5"/>
  </w:num>
  <w:num w:numId="9">
    <w:abstractNumId w:val="0"/>
  </w:num>
  <w:num w:numId="10">
    <w:abstractNumId w:val="8"/>
  </w:num>
  <w:num w:numId="11">
    <w:abstractNumId w:val="11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2D630E8"/>
    <w:rsid w:val="526F54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743"/>
    </w:pPr>
    <w:rPr>
      <w:rFonts w:ascii="Calibri" w:hAnsi="Calibri" w:eastAsia="Calibri" w:cs="Calibri"/>
      <w:sz w:val="22"/>
      <w:szCs w:val="22"/>
      <w:lang w:val="id" w:eastAsia="en-US" w:bidi="ar-SA"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2"/>
      <w:ind w:left="743" w:hanging="360"/>
    </w:pPr>
    <w:rPr>
      <w:rFonts w:ascii="Calibri" w:hAnsi="Calibri" w:eastAsia="Calibri" w:cs="Calibri"/>
      <w:lang w:val="id" w:eastAsia="en-US" w:bidi="ar-SA"/>
    </w:rPr>
  </w:style>
  <w:style w:type="paragraph" w:customStyle="1" w:styleId="9">
    <w:name w:val="Table Paragraph"/>
    <w:basedOn w:val="1"/>
    <w:qFormat/>
    <w:uiPriority w:val="1"/>
    <w:pPr>
      <w:ind w:left="106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jpe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jpe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jpeg"/><Relationship Id="rId77" Type="http://schemas.openxmlformats.org/officeDocument/2006/relationships/image" Target="media/image72.png"/><Relationship Id="rId76" Type="http://schemas.openxmlformats.org/officeDocument/2006/relationships/image" Target="media/image71.jpe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jpe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jpeg"/><Relationship Id="rId52" Type="http://schemas.openxmlformats.org/officeDocument/2006/relationships/image" Target="media/image47.png"/><Relationship Id="rId51" Type="http://schemas.openxmlformats.org/officeDocument/2006/relationships/image" Target="media/image46.jpe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jpe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jpe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jpe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2" Type="http://schemas.openxmlformats.org/officeDocument/2006/relationships/fontTable" Target="fontTable.xml"/><Relationship Id="rId111" Type="http://schemas.openxmlformats.org/officeDocument/2006/relationships/numbering" Target="numbering.xml"/><Relationship Id="rId110" Type="http://schemas.openxmlformats.org/officeDocument/2006/relationships/customXml" Target="../customXml/item1.xml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Words>461</Words>
  <Characters>3311</Characters>
  <TotalTime>303</TotalTime>
  <ScaleCrop>false</ScaleCrop>
  <LinksUpToDate>false</LinksUpToDate>
  <CharactersWithSpaces>3653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2026-03-02T14:21:00Z</dcterms:created>
  <dc:creator>dimas wahyu</dc:creator>
  <cp:lastModifiedBy>WPS_1677424249</cp:lastModifiedBy>
  <dcterms:modified xsi:type="dcterms:W3CDTF">2026-03-02T19:32:57Z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eyJoZGlkIjoiMmUzMWI5NzA3YWJhYzA1OTQwMjQ0ZjU1NjJiMzYwYzQiLCJ1c2VySWQiOiI4ODEzNjkzNTk0MDU1In0=</vt:lpwstr>
  </property>
  <property fmtid="{D5CDD505-2E9C-101B-9397-08002B2CF9AE}" pid="7" name="KSOProductBuildVer">
    <vt:lpwstr>1033-12.1.0.25242</vt:lpwstr>
  </property>
  <property fmtid="{D5CDD505-2E9C-101B-9397-08002B2CF9AE}" pid="8" name="ICV">
    <vt:lpwstr>0B05E99374574D5597AB67B464CE5B18_12</vt:lpwstr>
  </property>
</Properties>
</file>