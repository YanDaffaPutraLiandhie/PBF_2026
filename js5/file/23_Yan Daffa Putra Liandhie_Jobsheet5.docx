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462F0">
      <w:pPr>
        <w:pStyle w:val="6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01450046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51E12E6D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6598253A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5BD68672">
      <w:pPr>
        <w:pStyle w:val="4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57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F2A74">
      <w:pPr>
        <w:pStyle w:val="4"/>
        <w:rPr>
          <w:rFonts w:hint="default" w:ascii="Times New Roman" w:hAnsi="Times New Roman" w:cs="Times New Roman"/>
          <w:b/>
          <w:sz w:val="32"/>
        </w:rPr>
      </w:pPr>
    </w:p>
    <w:p w14:paraId="057D5455">
      <w:pPr>
        <w:pStyle w:val="4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05BA56C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5954303D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3E8DEA87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2DEA124E">
      <w:pPr>
        <w:pStyle w:val="4"/>
        <w:rPr>
          <w:rFonts w:hint="default" w:ascii="Times New Roman" w:hAnsi="Times New Roman" w:cs="Times New Roman"/>
          <w:sz w:val="28"/>
        </w:rPr>
      </w:pPr>
    </w:p>
    <w:p w14:paraId="6B24EF36">
      <w:pPr>
        <w:pStyle w:val="4"/>
        <w:rPr>
          <w:rFonts w:hint="default" w:ascii="Times New Roman" w:hAnsi="Times New Roman" w:cs="Times New Roman"/>
          <w:sz w:val="28"/>
        </w:rPr>
      </w:pPr>
    </w:p>
    <w:p w14:paraId="4A8513A2">
      <w:pPr>
        <w:pStyle w:val="4"/>
        <w:rPr>
          <w:rFonts w:hint="default" w:ascii="Times New Roman" w:hAnsi="Times New Roman" w:cs="Times New Roman"/>
          <w:sz w:val="28"/>
        </w:rPr>
      </w:pPr>
    </w:p>
    <w:p w14:paraId="5DDDC8D2">
      <w:pPr>
        <w:pStyle w:val="4"/>
        <w:rPr>
          <w:rFonts w:hint="default" w:ascii="Times New Roman" w:hAnsi="Times New Roman" w:cs="Times New Roman"/>
          <w:sz w:val="28"/>
        </w:rPr>
      </w:pPr>
    </w:p>
    <w:p w14:paraId="31A11A74">
      <w:pPr>
        <w:pStyle w:val="4"/>
        <w:rPr>
          <w:rFonts w:hint="default" w:ascii="Times New Roman" w:hAnsi="Times New Roman" w:cs="Times New Roman"/>
          <w:sz w:val="28"/>
        </w:rPr>
      </w:pPr>
    </w:p>
    <w:p w14:paraId="66C1FED5">
      <w:pPr>
        <w:pStyle w:val="4"/>
        <w:spacing w:before="69"/>
        <w:rPr>
          <w:rFonts w:hint="default" w:ascii="Times New Roman" w:hAnsi="Times New Roman" w:cs="Times New Roman"/>
          <w:sz w:val="28"/>
        </w:rPr>
      </w:pPr>
    </w:p>
    <w:p w14:paraId="1204B203">
      <w:pPr>
        <w:spacing w:before="0"/>
        <w:ind w:left="1909" w:right="1909" w:firstLine="0"/>
        <w:jc w:val="center"/>
        <w:rPr>
          <w:rFonts w:hint="default" w:ascii="Times New Roman" w:hAnsi="Times New Roman" w:cs="Times New Roman"/>
          <w:b/>
          <w:sz w:val="28"/>
          <w:lang w:val="en-US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0D2E04EB">
      <w:pPr>
        <w:rPr>
          <w:sz w:val="20"/>
        </w:rPr>
      </w:pPr>
      <w:r>
        <w:rPr>
          <w:sz w:val="20"/>
        </w:rPr>
        <w:br w:type="page"/>
      </w:r>
    </w:p>
    <w:p w14:paraId="1A9D15B3">
      <w:pPr>
        <w:pStyle w:val="8"/>
        <w:numPr>
          <w:ilvl w:val="0"/>
          <w:numId w:val="1"/>
        </w:numPr>
        <w:tabs>
          <w:tab w:val="left" w:pos="257"/>
        </w:tabs>
        <w:spacing w:before="232" w:after="0" w:line="240" w:lineRule="auto"/>
        <w:ind w:left="257" w:right="0" w:hanging="234"/>
        <w:jc w:val="left"/>
        <w:rPr>
          <w:sz w:val="22"/>
        </w:rPr>
      </w:pPr>
      <w:r>
        <w:rPr>
          <w:sz w:val="22"/>
        </w:rPr>
        <w:t>Langkah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Praktikum</w:t>
      </w:r>
    </w:p>
    <w:p w14:paraId="36ABDAF1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55pt;width:451.4pt;mso-position-horizontal-relative:page;mso-wrap-distance-bottom:0pt;mso-wrap-distance-top:0pt;z-index:-251655168;mso-width-relative:page;mso-height-relative:page;" coordsize="5732780,19685" o:gfxdata="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weUkm2QAAAAoBAAAPAAAAAAAAAAEAIAAAACIAAABkcnMvZG93bnJldi54&#10;bWxQSwECFAAUAAAACACHTuJAAkRUG/oDAAAIFwAADgAAAAAAAAABACAAAAAoAQAAZHJzL2Uyb0Rv&#10;Yy54bWxQSwUGAAAAAAYABgBZAQAAlAcAAAAA&#10;">
                <o:lock v:ext="edit" aspectratio="f"/>
                <v:shape id="Graphic 30" o:spid="_x0000_s1026" o:spt="100" style="position:absolute;left:0;top:0;height:19050;width:5731510;" fillcolor="#9F9F9F" filled="t" stroked="f" coordsize="5731510,19050" o:gfxdata="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a2vybgAAADbAAAA&#10;DwAAAAAAAAABACAAAAAiAAAAZHJzL2Rvd25yZXYueG1sUEsBAhQAFAAAAAgAh07iQDMvBZ47AAAA&#10;OQAAABAAAAAAAAAAAQAgAAAABwEAAGRycy9zaGFwZXhtbC54bWxQSwUGAAAAAAYABgBbAQAAsQMA&#10;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5729859;top:253;height:2540;width:2540;" fillcolor="#E2E2E2" filled="t" stroked="f" coordsize="2540,2540" o:gfxdata="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Ox4rsAAADb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253;height:16510;width:5732780;" fillcolor="#9F9F9F" filled="t" stroked="f" coordsize="5732780,16510" o:gfxdata="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/8XT+/&#10;AAAA2w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729859;top:2793;height:13970;width:2540;" fillcolor="#E2E2E2" filled="t" stroked="f" coordsize="2540,13970" o:gfxdata="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eGCL4A&#10;AADbAAAADwAAAAAAAAABACAAAAAiAAAAZHJzL2Rvd25yZXYueG1sUEsBAhQAFAAAAAgAh07iQDMv&#10;BZ47AAAAOQAAABAAAAAAAAAAAQAgAAAADQEAAGRycy9zaGFwZXhtbC54bWxQSwUGAAAAAAYABgBb&#10;AQAAtwMAAAAA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6764;height:2540;width:2540;" fillcolor="#9F9F9F" filled="t" stroked="f" coordsize="2540,2540" o:gfxdata="UEsDBAoAAAAAAIdO4kAAAAAAAAAAAAAAAAAEAAAAZHJzL1BLAwQUAAAACACHTuJAr59xOL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TB/gc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59xOL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0;top:16763;height:2540;width:5732780;" fillcolor="#E2E2E2" filled="t" stroked="f" coordsize="5732780,2540" o:gfxdata="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HlMUu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C103F60">
      <w:pPr>
        <w:pStyle w:val="8"/>
        <w:numPr>
          <w:ilvl w:val="1"/>
          <w:numId w:val="1"/>
        </w:numPr>
        <w:tabs>
          <w:tab w:val="left" w:pos="241"/>
        </w:tabs>
        <w:spacing w:before="230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</w:t>
      </w:r>
      <w:r>
        <w:rPr>
          <w:b/>
          <w:spacing w:val="-5"/>
          <w:sz w:val="22"/>
        </w:rPr>
        <w:t>CSS</w:t>
      </w:r>
    </w:p>
    <w:p w14:paraId="14BAB1ED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File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Global</w:t>
      </w:r>
    </w:p>
    <w:p w14:paraId="004AC478">
      <w:pPr>
        <w:pStyle w:val="4"/>
        <w:spacing w:before="10"/>
        <w:ind w:left="0"/>
        <w:rPr>
          <w:b/>
          <w:sz w:val="12"/>
        </w:rPr>
      </w:pPr>
    </w:p>
    <w:p w14:paraId="49CF1BDA">
      <w:pPr>
        <w:pStyle w:val="8"/>
        <w:numPr>
          <w:numId w:val="0"/>
        </w:numPr>
        <w:tabs>
          <w:tab w:val="left" w:pos="247"/>
        </w:tabs>
        <w:spacing w:before="202" w:after="0" w:line="240" w:lineRule="auto"/>
        <w:ind w:left="23" w:leftChars="0" w:right="0" w:rightChars="0"/>
        <w:jc w:val="left"/>
        <w:rPr>
          <w:b/>
          <w:sz w:val="22"/>
        </w:rPr>
      </w:pPr>
      <w:r>
        <w:rPr>
          <w:b/>
          <w:sz w:val="1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1101725</wp:posOffset>
            </wp:positionH>
            <wp:positionV relativeFrom="paragraph">
              <wp:posOffset>281305</wp:posOffset>
            </wp:positionV>
            <wp:extent cx="2081530" cy="288417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627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849120" cy="3575685"/>
            <wp:effectExtent l="0" t="0" r="5080" b="5715"/>
            <wp:docPr id="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8FCA">
      <w:pPr>
        <w:pStyle w:val="8"/>
        <w:numPr>
          <w:ilvl w:val="2"/>
          <w:numId w:val="1"/>
        </w:numPr>
        <w:tabs>
          <w:tab w:val="left" w:pos="247"/>
        </w:tabs>
        <w:spacing w:before="202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Import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</w:t>
      </w:r>
      <w:r>
        <w:rPr>
          <w:b/>
          <w:spacing w:val="-5"/>
          <w:sz w:val="22"/>
        </w:rPr>
        <w:t>CSS</w:t>
      </w:r>
    </w:p>
    <w:p w14:paraId="5B28C44F">
      <w:pPr>
        <w:pStyle w:val="4"/>
        <w:spacing w:before="182"/>
        <w:ind w:left="23"/>
      </w:pPr>
      <w:r>
        <w:t>//</w:t>
      </w:r>
      <w:r>
        <w:rPr>
          <w:spacing w:val="-2"/>
        </w:rPr>
        <w:t xml:space="preserve"> pages/_app.tsx</w:t>
      </w:r>
    </w:p>
    <w:p w14:paraId="06FBB268">
      <w:pPr>
        <w:pStyle w:val="4"/>
        <w:spacing w:before="181"/>
        <w:ind w:left="23"/>
      </w:pPr>
      <w:r>
        <w:t xml:space="preserve">import </w:t>
      </w:r>
      <w:r>
        <w:rPr>
          <w:spacing w:val="-2"/>
        </w:rPr>
        <w:t>"@/styles/globals.css";</w:t>
      </w:r>
    </w:p>
    <w:p w14:paraId="3D72A18D">
      <w:pPr>
        <w:pStyle w:val="4"/>
        <w:spacing w:before="1"/>
        <w:ind w:left="0"/>
        <w:rPr>
          <w:sz w:val="16"/>
        </w:rPr>
      </w:pPr>
      <w:r>
        <w:rPr>
          <w:sz w:val="16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2352040</wp:posOffset>
            </wp:positionH>
            <wp:positionV relativeFrom="paragraph">
              <wp:posOffset>139700</wp:posOffset>
            </wp:positionV>
            <wp:extent cx="2902585" cy="1579880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798" cy="158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1727D">
      <w:pPr>
        <w:pStyle w:val="4"/>
        <w:spacing w:before="93"/>
        <w:ind w:left="0"/>
      </w:pPr>
    </w:p>
    <w:p w14:paraId="0E5ABC93">
      <w:pPr>
        <w:spacing w:before="0"/>
        <w:ind w:left="23" w:right="0" w:firstLine="0"/>
        <w:jc w:val="left"/>
        <w:rPr>
          <w:rFonts w:ascii="Segoe UI Emoji" w:hAnsi="Segoe UI Emoji"/>
          <w:color w:val="F8302E"/>
          <w:spacing w:val="-303"/>
          <w:w w:val="578"/>
          <w:sz w:val="22"/>
        </w:rPr>
      </w:pPr>
      <w:r>
        <w:drawing>
          <wp:inline distT="0" distB="0" distL="114300" distR="114300">
            <wp:extent cx="4193540" cy="2327910"/>
            <wp:effectExtent l="0" t="0" r="10160" b="8890"/>
            <wp:docPr id="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/>
          <w:color w:val="F8302E"/>
          <w:spacing w:val="-303"/>
          <w:w w:val="578"/>
          <w:sz w:val="22"/>
        </w:rPr>
        <w:t>’</w:t>
      </w:r>
    </w:p>
    <w:p w14:paraId="712546F6"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8302E"/>
          <w:w w:val="282"/>
          <w:sz w:val="22"/>
        </w:rPr>
        <w:t>z</w:t>
      </w:r>
      <w:r>
        <w:rPr>
          <w:rFonts w:ascii="Segoe UI Emoji" w:hAnsi="Segoe UI Emoji"/>
          <w:color w:val="F8302E"/>
          <w:spacing w:val="-218"/>
          <w:w w:val="479"/>
          <w:sz w:val="22"/>
        </w:rPr>
        <w:t xml:space="preserve"> </w:t>
      </w:r>
      <w:r>
        <w:rPr>
          <w:b/>
          <w:spacing w:val="-2"/>
          <w:w w:val="120"/>
          <w:sz w:val="22"/>
        </w:rPr>
        <w:t>Catatan:</w:t>
      </w:r>
    </w:p>
    <w:p w14:paraId="0E853D8E">
      <w:pPr>
        <w:pStyle w:val="8"/>
        <w:numPr>
          <w:ilvl w:val="3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Global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hanya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bisa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di-import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 xml:space="preserve"> _app.tsx</w:t>
      </w:r>
    </w:p>
    <w:p w14:paraId="6A7D048B">
      <w:pPr>
        <w:pStyle w:val="8"/>
        <w:numPr>
          <w:ilvl w:val="3"/>
          <w:numId w:val="1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Berlaku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untuk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seluruh</w:t>
      </w:r>
      <w:r>
        <w:rPr>
          <w:b/>
          <w:spacing w:val="-2"/>
          <w:sz w:val="22"/>
        </w:rPr>
        <w:t xml:space="preserve"> aplikasi</w:t>
      </w:r>
    </w:p>
    <w:p w14:paraId="11A61072">
      <w:pPr>
        <w:pStyle w:val="8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2276993B">
      <w:pPr>
        <w:pStyle w:val="4"/>
        <w:spacing w:line="30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732780" cy="19050"/>
                <wp:effectExtent l="0" t="0" r="0" b="0"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451.4pt;" coordsize="5732780,19050" o:gfxdata="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EFV8AzUAAAAAwEAAA8AAAAAAAAAAQAgAAAAIgAAAGRycy9kb3ducmV2LnhtbFBLAQIU&#10;ABQAAAAIAIdO4kBsjH0j+AMAAC8XAAAOAAAAAAAAAAEAIAAAACMBAABkcnMvZTJvRG9jLnhtbFBL&#10;BQYAAAAABgAGAFkBAACNBwAAAAA=&#10;">
                <o:lock v:ext="edit" aspectratio="f"/>
                <v:shape id="Graphic 39" o:spid="_x0000_s1026" o:spt="100" style="position:absolute;left:0;top:0;height:19050;width:5731510;" fillcolor="#9F9F9F" filled="t" stroked="f" coordsize="5731510,19050" o:gfxdata="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XBlS8AAAA&#10;2wAAAA8AAAAAAAAAAQAgAAAAIgAAAGRycy9kb3ducmV2LnhtbFBLAQIUABQAAAAIAIdO4kAzLwWe&#10;OwAAADkAAAAQAAAAAAAAAAEAIAAAAAsBAABkcnMvc2hhcGV4bWwueG1sUEsFBgAAAAAGAAYAWwEA&#10;ALUDAAAAAA=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859;top:0;height:2540;width:2540;" fillcolor="#E2E2E2" filled="t" stroked="f" coordsize="2540,2540" o:gfxdata="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EZZwS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0;height:16510;width:5732780;" fillcolor="#9F9F9F" filled="t" stroked="f" coordsize="5732780,16510" o:gfxdata="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3KLA1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5729859;top:2540;height:13970;width:2540;" fillcolor="#E2E2E2" filled="t" stroked="f" coordsize="2540,13970" o:gfxdata="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9UO6/&#10;AAAA2w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0;top:16509;height:2540;width:2540;" fillcolor="#9F9F9F" filled="t" stroked="f" coordsize="2540,2540" o:gfxdata="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HCaM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16509;height:2540;width:5732780;" fillcolor="#E2E2E2" filled="t" stroked="f" coordsize="5732780,2540" o:gfxdata="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r+et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F95BD57">
      <w:pPr>
        <w:pStyle w:val="8"/>
        <w:numPr>
          <w:ilvl w:val="1"/>
          <w:numId w:val="1"/>
        </w:numPr>
        <w:tabs>
          <w:tab w:val="left" w:pos="241"/>
        </w:tabs>
        <w:spacing w:before="242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CSS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Module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(Local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Scope)</w:t>
      </w:r>
    </w:p>
    <w:p w14:paraId="41AAF4FB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Komponen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Navbar</w:t>
      </w:r>
    </w:p>
    <w:p w14:paraId="4A7A7EA9">
      <w:pPr>
        <w:pStyle w:val="4"/>
        <w:spacing w:before="182"/>
      </w:pPr>
      <w:r>
        <w:rPr>
          <w:spacing w:val="-2"/>
        </w:rPr>
        <w:t>src/components/layout/Navbar/</w:t>
      </w:r>
    </w:p>
    <w:p w14:paraId="05A848FC">
      <w:pPr>
        <w:pStyle w:val="4"/>
        <w:spacing w:before="182"/>
        <w:ind w:left="79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50EFF88D">
      <w:pPr>
        <w:pStyle w:val="4"/>
        <w:spacing w:before="185"/>
        <w:ind w:left="79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Navbar.module.css</w:t>
      </w:r>
    </w:p>
    <w:p w14:paraId="7D1F022F">
      <w:pPr>
        <w:pStyle w:val="4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1521460</wp:posOffset>
            </wp:positionH>
            <wp:positionV relativeFrom="paragraph">
              <wp:posOffset>113665</wp:posOffset>
            </wp:positionV>
            <wp:extent cx="4524375" cy="1425575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519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C8FB0">
      <w:pPr>
        <w:pStyle w:val="8"/>
        <w:numPr>
          <w:numId w:val="0"/>
        </w:numPr>
        <w:tabs>
          <w:tab w:val="left" w:pos="247"/>
        </w:tabs>
        <w:spacing w:before="187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2819400" cy="809625"/>
            <wp:effectExtent l="0" t="0" r="0" b="3175"/>
            <wp:docPr id="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AF152">
      <w:pPr>
        <w:pStyle w:val="8"/>
        <w:numPr>
          <w:ilvl w:val="2"/>
          <w:numId w:val="1"/>
        </w:numPr>
        <w:tabs>
          <w:tab w:val="left" w:pos="247"/>
        </w:tabs>
        <w:spacing w:before="187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File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Module</w:t>
      </w:r>
    </w:p>
    <w:p w14:paraId="314B61B2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global.css</w:t>
      </w:r>
    </w:p>
    <w:p w14:paraId="53AF886A">
      <w:pPr>
        <w:pStyle w:val="4"/>
        <w:spacing w:before="42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196850</wp:posOffset>
            </wp:positionV>
            <wp:extent cx="2846705" cy="2680335"/>
            <wp:effectExtent l="0" t="0" r="0" b="0"/>
            <wp:wrapTopAndBottom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6714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D0237">
      <w:pPr>
        <w:pStyle w:val="8"/>
        <w:numPr>
          <w:numId w:val="0"/>
        </w:numPr>
        <w:tabs>
          <w:tab w:val="left" w:pos="743"/>
        </w:tabs>
        <w:spacing w:before="61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404870" cy="2397125"/>
            <wp:effectExtent l="0" t="0" r="11430" b="3175"/>
            <wp:docPr id="1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2E41">
      <w:pPr>
        <w:pStyle w:val="8"/>
        <w:numPr>
          <w:ilvl w:val="3"/>
          <w:numId w:val="1"/>
        </w:numPr>
        <w:tabs>
          <w:tab w:val="left" w:pos="743"/>
        </w:tabs>
        <w:spacing w:before="6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navbar.module.css</w:t>
      </w:r>
    </w:p>
    <w:p w14:paraId="36E0C88D">
      <w:pPr>
        <w:pStyle w:val="4"/>
        <w:spacing w:before="5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1400810</wp:posOffset>
            </wp:positionH>
            <wp:positionV relativeFrom="paragraph">
              <wp:posOffset>203835</wp:posOffset>
            </wp:positionV>
            <wp:extent cx="4792980" cy="1360805"/>
            <wp:effectExtent l="0" t="0" r="0" b="0"/>
            <wp:wrapTopAndBottom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726" cy="1360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AF661">
      <w:pPr>
        <w:pStyle w:val="8"/>
        <w:numPr>
          <w:numId w:val="0"/>
        </w:numPr>
        <w:tabs>
          <w:tab w:val="left" w:pos="221"/>
        </w:tabs>
        <w:spacing w:before="42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2366645" cy="1869440"/>
            <wp:effectExtent l="0" t="0" r="8255" b="10160"/>
            <wp:docPr id="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84AA">
      <w:pPr>
        <w:pStyle w:val="8"/>
        <w:numPr>
          <w:ilvl w:val="2"/>
          <w:numId w:val="1"/>
        </w:numPr>
        <w:tabs>
          <w:tab w:val="left" w:pos="221"/>
        </w:tabs>
        <w:spacing w:before="42" w:after="0" w:line="240" w:lineRule="auto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Pemanggilan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Komponen</w:t>
      </w:r>
    </w:p>
    <w:p w14:paraId="405D0D86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kode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navbar</w:t>
      </w:r>
    </w:p>
    <w:p w14:paraId="1BF08EE8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1957070</wp:posOffset>
            </wp:positionH>
            <wp:positionV relativeFrom="paragraph">
              <wp:posOffset>114935</wp:posOffset>
            </wp:positionV>
            <wp:extent cx="3622040" cy="2129155"/>
            <wp:effectExtent l="0" t="0" r="0" b="0"/>
            <wp:wrapTopAndBottom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964" cy="2129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ABBDC">
      <w:pPr>
        <w:pStyle w:val="8"/>
        <w:numPr>
          <w:numId w:val="0"/>
        </w:numPr>
        <w:tabs>
          <w:tab w:val="left" w:pos="743"/>
        </w:tabs>
        <w:spacing w:before="218" w:after="21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886835" cy="2022475"/>
            <wp:effectExtent l="0" t="0" r="12065" b="9525"/>
            <wp:docPr id="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361C">
      <w:pPr>
        <w:pStyle w:val="8"/>
        <w:numPr>
          <w:ilvl w:val="3"/>
          <w:numId w:val="1"/>
        </w:numPr>
        <w:tabs>
          <w:tab w:val="left" w:pos="743"/>
        </w:tabs>
        <w:spacing w:before="218" w:after="21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064FD09B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214495" cy="160147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010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896B">
      <w:pPr>
        <w:pStyle w:val="4"/>
        <w:rPr>
          <w:sz w:val="20"/>
        </w:rPr>
      </w:pPr>
    </w:p>
    <w:p w14:paraId="6434885E">
      <w:pPr>
        <w:pStyle w:val="4"/>
        <w:ind w:left="0"/>
      </w:pPr>
      <w:r>
        <w:drawing>
          <wp:inline distT="0" distB="0" distL="114300" distR="114300">
            <wp:extent cx="6207760" cy="1254760"/>
            <wp:effectExtent l="0" t="0" r="2540" b="2540"/>
            <wp:docPr id="1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06D1D">
      <w:pPr>
        <w:pStyle w:val="4"/>
        <w:spacing w:before="3"/>
        <w:ind w:left="0"/>
      </w:pPr>
    </w:p>
    <w:p w14:paraId="1EF1882B">
      <w:pPr>
        <w:spacing w:before="0"/>
        <w:ind w:left="23" w:right="0" w:firstLine="0"/>
        <w:jc w:val="left"/>
        <w:rPr>
          <w:b/>
          <w:sz w:val="22"/>
        </w:rPr>
      </w:pPr>
      <w:r>
        <w:rPr>
          <w:rFonts w:ascii="Segoe UI Emoji" w:hAnsi="Segoe UI Emoji"/>
          <w:color w:val="F8302E"/>
          <w:spacing w:val="-303"/>
          <w:w w:val="320"/>
          <w:sz w:val="22"/>
        </w:rPr>
        <w:t>’z</w:t>
      </w:r>
      <w:r>
        <w:rPr>
          <w:rFonts w:ascii="Segoe UI Emoji" w:hAnsi="Segoe UI Emoji"/>
          <w:color w:val="D2D2D2"/>
          <w:spacing w:val="-193"/>
          <w:w w:val="320"/>
          <w:sz w:val="22"/>
        </w:rPr>
        <w:t xml:space="preserve"> </w:t>
      </w:r>
      <w:r>
        <w:rPr>
          <w:rFonts w:ascii="Segoe UI Emoji" w:hAnsi="Segoe UI Emoji"/>
          <w:color w:val="C90A49"/>
          <w:spacing w:val="-2"/>
          <w:w w:val="320"/>
          <w:sz w:val="22"/>
        </w:rPr>
        <w:t>‘</w:t>
      </w:r>
      <w:r>
        <w:rPr>
          <w:rFonts w:ascii="Segoe UI Emoji" w:hAnsi="Segoe UI Emoji"/>
          <w:color w:val="C90A49"/>
          <w:spacing w:val="-142"/>
          <w:w w:val="320"/>
          <w:sz w:val="22"/>
        </w:rPr>
        <w:t xml:space="preserve"> </w:t>
      </w:r>
      <w:r>
        <w:rPr>
          <w:b/>
          <w:spacing w:val="-2"/>
          <w:w w:val="110"/>
          <w:sz w:val="22"/>
        </w:rPr>
        <w:t>Keunggulan</w:t>
      </w:r>
      <w:r>
        <w:rPr>
          <w:b/>
          <w:spacing w:val="-3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CSS</w:t>
      </w:r>
      <w:r>
        <w:rPr>
          <w:b/>
          <w:spacing w:val="-4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Module:</w:t>
      </w:r>
    </w:p>
    <w:p w14:paraId="4C31E9F0">
      <w:pPr>
        <w:pStyle w:val="8"/>
        <w:numPr>
          <w:ilvl w:val="3"/>
          <w:numId w:val="1"/>
        </w:numPr>
        <w:tabs>
          <w:tab w:val="left" w:pos="743"/>
        </w:tabs>
        <w:spacing w:before="183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Scope</w:t>
      </w:r>
      <w:r>
        <w:rPr>
          <w:spacing w:val="-2"/>
          <w:sz w:val="22"/>
        </w:rPr>
        <w:t xml:space="preserve"> lokal</w:t>
      </w:r>
    </w:p>
    <w:p w14:paraId="2875E0B3">
      <w:pPr>
        <w:pStyle w:val="8"/>
        <w:numPr>
          <w:ilvl w:val="3"/>
          <w:numId w:val="1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Tidak</w:t>
      </w:r>
      <w:r>
        <w:rPr>
          <w:spacing w:val="-5"/>
          <w:sz w:val="22"/>
        </w:rPr>
        <w:t xml:space="preserve"> </w:t>
      </w:r>
      <w:r>
        <w:rPr>
          <w:sz w:val="22"/>
        </w:rPr>
        <w:t>bentrok</w:t>
      </w:r>
      <w:r>
        <w:rPr>
          <w:spacing w:val="-6"/>
          <w:sz w:val="22"/>
        </w:rPr>
        <w:t xml:space="preserve"> </w:t>
      </w:r>
      <w:r>
        <w:rPr>
          <w:sz w:val="22"/>
        </w:rPr>
        <w:t>antar</w:t>
      </w:r>
      <w:r>
        <w:rPr>
          <w:spacing w:val="-4"/>
          <w:sz w:val="22"/>
        </w:rPr>
        <w:t xml:space="preserve"> class</w:t>
      </w:r>
    </w:p>
    <w:p w14:paraId="1C177AD1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Cocok</w:t>
      </w:r>
      <w:r>
        <w:rPr>
          <w:spacing w:val="-6"/>
          <w:sz w:val="22"/>
        </w:rPr>
        <w:t xml:space="preserve"> </w:t>
      </w:r>
      <w:r>
        <w:rPr>
          <w:sz w:val="22"/>
        </w:rPr>
        <w:t>untuk</w:t>
      </w:r>
      <w:r>
        <w:rPr>
          <w:spacing w:val="-6"/>
          <w:sz w:val="22"/>
        </w:rPr>
        <w:t xml:space="preserve"> </w:t>
      </w:r>
      <w:r>
        <w:rPr>
          <w:sz w:val="22"/>
        </w:rPr>
        <w:t>komponen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reusable</w:t>
      </w:r>
    </w:p>
    <w:p w14:paraId="53406BFF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1072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Xpih6dkAAAAKAQAADwAAAAAAAAAB&#10;ACAAAAAiAAAAZHJzL2Rvd25yZXYueG1sUEsBAhQAFAAAAAgAh07iQFJ9Tu4QBAAACBcAAA4AAAAA&#10;AAAAAQAgAAAAKAEAAGRycy9lMm9Eb2MueG1sUEsFBgAAAAAGAAYAWQEAAKoHAAAAAA==&#10;">
                <o:lock v:ext="edit" aspectratio="f"/>
                <v:shape id="Graphic 51" o:spid="_x0000_s1026" o:spt="100" style="position:absolute;left:0;top:0;height:19050;width:5731510;" fillcolor="#9F9F9F" filled="t" stroked="f" coordsize="5731510,19050" o:gfxdata="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7v8rsAAADb&#10;AAAADwAAAAAAAAABACAAAAAiAAAAZHJzL2Rvd25yZXYueG1sUEsBAhQAFAAAAAgAh07iQDMvBZ47&#10;AAAAOQAAABAAAAAAAAAAAQAgAAAACgEAAGRycy9zaGFwZXhtbC54bWxQSwUGAAAAAAYABgBbAQAA&#10;tAMAAAAA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5729859;top:634;height:2540;width:2540;" fillcolor="#E2E2E2" filled="t" stroked="f" coordsize="2540,2540" o:gfxdata="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17KN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634;height:16510;width:5732780;" fillcolor="#9F9F9F" filled="t" stroked="f" coordsize="5732780,16510" o:gfxdata="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bx0E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5729859;top:3175;height:13970;width:2540;" fillcolor="#E2E2E2" filled="t" stroked="f" coordsize="2540,13970" o:gfxdata="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oH73L4A&#10;AADbAAAADwAAAAAAAAABACAAAAAiAAAAZHJzL2Rvd25yZXYueG1sUEsBAhQAFAAAAAgAh07iQDMv&#10;BZ47AAAAOQAAABAAAAAAAAAAAQAgAAAADQEAAGRycy9zaGFwZXhtbC54bWxQSwUGAAAAAAYABgBb&#10;AQAAtwMAAAAA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0;top:17144;height:2540;width:2540;" fillcolor="#9F9F9F" filled="t" stroked="f" coordsize="2540,2540" o:gfxdata="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DDEDvQAA&#10;ANs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17144;height:2540;width:5732780;" fillcolor="#E2E2E2" filled="t" stroked="f" coordsize="5732780,2540" o:gfxdata="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oSpy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1C3896">
      <w:pPr>
        <w:pStyle w:val="8"/>
        <w:numPr>
          <w:ilvl w:val="1"/>
          <w:numId w:val="1"/>
        </w:numPr>
        <w:tabs>
          <w:tab w:val="left" w:pos="241"/>
        </w:tabs>
        <w:spacing w:before="232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Styling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untuk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Pages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(CSS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Module)</w:t>
      </w:r>
    </w:p>
    <w:p w14:paraId="10309BE5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Contoh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Login</w:t>
      </w:r>
      <w:r>
        <w:rPr>
          <w:b/>
          <w:spacing w:val="-3"/>
          <w:sz w:val="22"/>
        </w:rPr>
        <w:t xml:space="preserve"> </w:t>
      </w:r>
      <w:r>
        <w:rPr>
          <w:b/>
          <w:spacing w:val="-4"/>
          <w:sz w:val="22"/>
        </w:rPr>
        <w:t>Page</w:t>
      </w:r>
    </w:p>
    <w:p w14:paraId="232A3CB8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305435</wp:posOffset>
            </wp:positionV>
            <wp:extent cx="4184650" cy="1539240"/>
            <wp:effectExtent l="0" t="0" r="0" b="0"/>
            <wp:wrapTopAndBottom/>
            <wp:docPr id="57" name="Imag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427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12"/>
          <w:sz w:val="22"/>
        </w:rPr>
        <w:t xml:space="preserve"> </w:t>
      </w:r>
      <w:r>
        <w:rPr>
          <w:sz w:val="22"/>
        </w:rPr>
        <w:t>login.module.css</w:t>
      </w:r>
      <w:r>
        <w:rPr>
          <w:spacing w:val="-10"/>
          <w:sz w:val="22"/>
        </w:rPr>
        <w:t xml:space="preserve"> </w:t>
      </w:r>
      <w:r>
        <w:rPr>
          <w:sz w:val="22"/>
        </w:rPr>
        <w:t>pada</w:t>
      </w:r>
      <w:r>
        <w:rPr>
          <w:spacing w:val="-11"/>
          <w:sz w:val="22"/>
        </w:rPr>
        <w:t xml:space="preserve"> </w:t>
      </w:r>
      <w:r>
        <w:rPr>
          <w:sz w:val="22"/>
        </w:rPr>
        <w:t>folder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>auth</w:t>
      </w:r>
    </w:p>
    <w:p w14:paraId="5AC6D574">
      <w:pPr>
        <w:pStyle w:val="8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80" w:right="708" w:bottom="280" w:left="1417" w:header="720" w:footer="720" w:gutter="0"/>
          <w:cols w:space="720" w:num="1"/>
        </w:sectPr>
      </w:pPr>
    </w:p>
    <w:p w14:paraId="4A8ED80E">
      <w:pPr>
        <w:pStyle w:val="8"/>
        <w:numPr>
          <w:numId w:val="0"/>
        </w:numPr>
        <w:tabs>
          <w:tab w:val="left" w:pos="743"/>
        </w:tabs>
        <w:spacing w:before="83" w:after="0" w:line="240" w:lineRule="auto"/>
        <w:ind w:left="383" w:leftChars="0" w:right="0" w:rightChars="0"/>
        <w:jc w:val="left"/>
        <w:rPr>
          <w:rFonts w:ascii="Symbol" w:hAnsi="Symbol"/>
          <w:b/>
          <w:bCs/>
          <w:sz w:val="22"/>
        </w:rPr>
      </w:pPr>
      <w:r>
        <w:drawing>
          <wp:inline distT="0" distB="0" distL="114300" distR="114300">
            <wp:extent cx="2971800" cy="1162050"/>
            <wp:effectExtent l="0" t="0" r="0" b="6350"/>
            <wp:docPr id="1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ED94">
      <w:pPr>
        <w:pStyle w:val="8"/>
        <w:numPr>
          <w:ilvl w:val="3"/>
          <w:numId w:val="1"/>
        </w:numPr>
        <w:tabs>
          <w:tab w:val="left" w:pos="743"/>
        </w:tabs>
        <w:spacing w:before="83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243840</wp:posOffset>
            </wp:positionV>
            <wp:extent cx="4071620" cy="1129665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1554" cy="112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login.module.css</w:t>
      </w:r>
    </w:p>
    <w:p w14:paraId="43302291">
      <w:pPr>
        <w:pStyle w:val="8"/>
        <w:numPr>
          <w:numId w:val="0"/>
        </w:numPr>
        <w:tabs>
          <w:tab w:val="left" w:pos="743"/>
        </w:tabs>
        <w:spacing w:before="12" w:after="0" w:line="240" w:lineRule="auto"/>
        <w:ind w:left="383" w:leftChars="0" w:right="0" w:rightChars="0"/>
        <w:jc w:val="left"/>
        <w:rPr>
          <w:rFonts w:ascii="Symbol" w:hAnsi="Symbol"/>
          <w:b/>
          <w:bCs/>
          <w:sz w:val="22"/>
        </w:rPr>
      </w:pPr>
      <w:r>
        <w:drawing>
          <wp:inline distT="0" distB="0" distL="114300" distR="114300">
            <wp:extent cx="3810000" cy="1724025"/>
            <wp:effectExtent l="0" t="0" r="0" b="3175"/>
            <wp:docPr id="1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AAF6">
      <w:pPr>
        <w:pStyle w:val="8"/>
        <w:numPr>
          <w:ilvl w:val="3"/>
          <w:numId w:val="1"/>
        </w:numPr>
        <w:tabs>
          <w:tab w:val="left" w:pos="743"/>
        </w:tabs>
        <w:spacing w:before="1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login.tsx</w:t>
      </w:r>
    </w:p>
    <w:p w14:paraId="4165E595">
      <w:pPr>
        <w:pStyle w:val="8"/>
        <w:numPr>
          <w:ilvl w:val="4"/>
          <w:numId w:val="1"/>
        </w:numPr>
        <w:tabs>
          <w:tab w:val="left" w:pos="2183"/>
        </w:tabs>
        <w:spacing w:before="22" w:after="0" w:line="240" w:lineRule="auto"/>
        <w:ind w:left="218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import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styles</w:t>
      </w:r>
    </w:p>
    <w:p w14:paraId="3F7BF2F6">
      <w:pPr>
        <w:pStyle w:val="8"/>
        <w:numPr>
          <w:ilvl w:val="4"/>
          <w:numId w:val="1"/>
        </w:numPr>
        <w:tabs>
          <w:tab w:val="left" w:pos="2183"/>
        </w:tabs>
        <w:spacing w:before="21" w:after="0" w:line="240" w:lineRule="auto"/>
        <w:ind w:left="2183" w:right="0" w:hanging="360"/>
        <w:jc w:val="left"/>
        <w:rPr>
          <w:sz w:val="22"/>
        </w:rPr>
      </w:pPr>
      <w:r>
        <w:rPr>
          <w:sz w:val="22"/>
        </w:rPr>
        <w:t>Tambahan</w:t>
      </w:r>
      <w:r>
        <w:rPr>
          <w:spacing w:val="-7"/>
          <w:sz w:val="22"/>
        </w:rPr>
        <w:t xml:space="preserve"> </w:t>
      </w:r>
      <w:r>
        <w:rPr>
          <w:sz w:val="22"/>
        </w:rPr>
        <w:t>classname</w:t>
      </w:r>
      <w:r>
        <w:rPr>
          <w:spacing w:val="-8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z w:val="22"/>
        </w:rPr>
        <w:t>{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styles.login}</w:t>
      </w:r>
    </w:p>
    <w:p w14:paraId="061AC098">
      <w:pPr>
        <w:pStyle w:val="4"/>
        <w:spacing w:before="9"/>
        <w:ind w:left="0"/>
        <w:rPr>
          <w:sz w:val="3"/>
        </w:rPr>
      </w:pPr>
      <w:r>
        <w:rPr>
          <w:sz w:val="3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1927860</wp:posOffset>
            </wp:positionH>
            <wp:positionV relativeFrom="paragraph">
              <wp:posOffset>43815</wp:posOffset>
            </wp:positionV>
            <wp:extent cx="3869055" cy="2978150"/>
            <wp:effectExtent l="0" t="0" r="0" b="0"/>
            <wp:wrapTopAndBottom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9153" cy="2977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86EA6">
      <w:pPr>
        <w:pStyle w:val="8"/>
        <w:numPr>
          <w:numId w:val="0"/>
        </w:numPr>
        <w:tabs>
          <w:tab w:val="left" w:pos="743"/>
        </w:tabs>
        <w:spacing w:before="145" w:after="19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4120515" cy="3532505"/>
            <wp:effectExtent l="0" t="0" r="6985" b="10795"/>
            <wp:docPr id="1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051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27B0">
      <w:pPr>
        <w:pStyle w:val="8"/>
        <w:numPr>
          <w:ilvl w:val="3"/>
          <w:numId w:val="1"/>
        </w:numPr>
        <w:tabs>
          <w:tab w:val="left" w:pos="743"/>
        </w:tabs>
        <w:spacing w:before="145" w:after="19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37488705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411855" cy="2858770"/>
            <wp:effectExtent l="0" t="0" r="0" b="0"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020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C887">
      <w:pPr>
        <w:pStyle w:val="4"/>
        <w:ind w:left="1463"/>
        <w:rPr>
          <w:sz w:val="20"/>
        </w:rPr>
      </w:pPr>
      <w:r>
        <w:drawing>
          <wp:inline distT="0" distB="0" distL="114300" distR="114300">
            <wp:extent cx="3782060" cy="2647315"/>
            <wp:effectExtent l="0" t="0" r="2540" b="6985"/>
            <wp:docPr id="1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1083">
      <w:pPr>
        <w:pStyle w:val="4"/>
        <w:spacing w:before="112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241300</wp:posOffset>
                </wp:positionV>
                <wp:extent cx="5732780" cy="20320"/>
                <wp:effectExtent l="0" t="0" r="0" b="0"/>
                <wp:wrapTopAndBottom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9pt;height:1.6pt;width:451.4pt;mso-position-horizontal-relative:page;mso-wrap-distance-bottom:0pt;mso-wrap-distance-top:0pt;z-index:-251649024;mso-width-relative:page;mso-height-relative:page;" coordsize="5732780,20320" o:gfxdata="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L4EfUfZAAAACgEAAA8AAAAAAAAAAQAg&#10;AAAAIgAAAGRycy9kb3ducmV2LnhtbFBLAQIUABQAAAAIAIdO4kAx2zfHDgQAAAsXAAAOAAAAAAAA&#10;AAEAIAAAACgBAABkcnMvZTJvRG9jLnhtbFBLBQYAAAAABgAGAFkBAACoBwAAAAA=&#10;">
                <o:lock v:ext="edit" aspectratio="f"/>
                <v:shape id="Graphic 62" o:spid="_x0000_s1026" o:spt="100" style="position:absolute;left:0;top:0;height:19050;width:5731510;" fillcolor="#9F9F9F" filled="t" stroked="f" coordsize="5731510,19050" o:gfxdata="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YC7OLsAAADb&#10;AAAADwAAAAAAAAABACAAAAAiAAAAZHJzL2Rvd25yZXYueG1sUEsBAhQAFAAAAAgAh07iQDMvBZ47&#10;AAAAOQAAABAAAAAAAAAAAQAgAAAACgEAAGRycy9zaGFwZXhtbC54bWxQSwUGAAAAAAYABgBbAQAA&#10;tAMAAAAA&#10;" path="m5731497,0l0,0,0,1016,0,3556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5729859;top:1015;height:2540;width:2540;" fillcolor="#E2E2E2" filled="t" stroked="f" coordsize="2540,2540" o:gfxdata="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p+pRO5AAAA2w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1015;height:16510;width:5732780;" fillcolor="#9F9F9F" filled="t" stroked="f" coordsize="5732780,16510" o:gfxdata="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6k/N&#10;wAAAANsAAAAPAAAAAAAAAAEAIAAAACIAAABkcnMvZG93bnJldi54bWxQSwECFAAUAAAACACHTuJA&#10;My8FnjsAAAA5AAAAEAAAAAAAAAABACAAAAAPAQAAZHJzL3NoYXBleG1sLnhtbFBLBQYAAAAABgAG&#10;AFsBAAC5AwAAAAA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5729859;top:3429;height:13970;width:2540;" fillcolor="#E2E2E2" filled="t" stroked="f" coordsize="2540,13970" o:gfxdata="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hlPq/&#10;AAAA2wAAAA8AAAAAAAAAAQAgAAAAIgAAAGRycy9kb3ducmV2LnhtbFBLAQIUABQAAAAIAIdO4kAz&#10;LwWeOwAAADkAAAAQAAAAAAAAAAEAIAAAAA4BAABkcnMvc2hhcGV4bWwueG1sUEsFBgAAAAAGAAYA&#10;WwEAALgDAAAAAA=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0;top:17398;height:2540;width:2540;" fillcolor="#9F9F9F" filled="t" stroked="f" coordsize="2540,2540" o:gfxdata="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OyZcm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17398;height:2540;width:5732780;" fillcolor="#E2E2E2" filled="t" stroked="f" coordsize="5732780,2540" o:gfxdata="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9yCW6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3B88A40">
      <w:pPr>
        <w:pStyle w:val="4"/>
        <w:spacing w:after="0"/>
        <w:rPr>
          <w:sz w:val="20"/>
        </w:rPr>
        <w:sectPr>
          <w:pgSz w:w="11910" w:h="16840"/>
          <w:pgMar w:top="1340" w:right="708" w:bottom="280" w:left="1417" w:header="720" w:footer="720" w:gutter="0"/>
          <w:cols w:space="720" w:num="1"/>
        </w:sectPr>
      </w:pPr>
    </w:p>
    <w:p w14:paraId="75822A7D">
      <w:pPr>
        <w:pStyle w:val="8"/>
        <w:numPr>
          <w:ilvl w:val="1"/>
          <w:numId w:val="1"/>
        </w:numPr>
        <w:tabs>
          <w:tab w:val="left" w:pos="242"/>
        </w:tabs>
        <w:spacing w:before="42" w:after="0" w:line="240" w:lineRule="auto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Conditional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Rendering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Navbar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(Tanpa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Navbar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Login)</w:t>
      </w:r>
    </w:p>
    <w:p w14:paraId="1EF297CC">
      <w:pPr>
        <w:pStyle w:val="8"/>
        <w:numPr>
          <w:ilvl w:val="0"/>
          <w:numId w:val="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Appsheel</w:t>
      </w:r>
    </w:p>
    <w:p w14:paraId="384EE79D">
      <w:pPr>
        <w:pStyle w:val="8"/>
        <w:numPr>
          <w:ilvl w:val="1"/>
          <w:numId w:val="2"/>
        </w:numPr>
        <w:tabs>
          <w:tab w:val="left" w:pos="1462"/>
        </w:tabs>
        <w:spacing w:before="22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 xml:space="preserve"> </w:t>
      </w:r>
      <w:r>
        <w:rPr>
          <w:sz w:val="22"/>
        </w:rPr>
        <w:t>{</w:t>
      </w:r>
      <w:r>
        <w:rPr>
          <w:spacing w:val="-3"/>
          <w:sz w:val="22"/>
        </w:rPr>
        <w:t xml:space="preserve"> </w:t>
      </w:r>
      <w:r>
        <w:rPr>
          <w:sz w:val="22"/>
        </w:rPr>
        <w:t>useRouter</w:t>
      </w:r>
      <w:r>
        <w:rPr>
          <w:spacing w:val="-5"/>
          <w:sz w:val="22"/>
        </w:rPr>
        <w:t xml:space="preserve"> </w:t>
      </w:r>
      <w:r>
        <w:rPr>
          <w:sz w:val="22"/>
        </w:rPr>
        <w:t>}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2"/>
          <w:sz w:val="22"/>
        </w:rPr>
        <w:t xml:space="preserve"> "next/router";</w:t>
      </w:r>
    </w:p>
    <w:p w14:paraId="5658A27C">
      <w:pPr>
        <w:pStyle w:val="8"/>
        <w:numPr>
          <w:ilvl w:val="1"/>
          <w:numId w:val="2"/>
        </w:numPr>
        <w:tabs>
          <w:tab w:val="left" w:pos="1462"/>
        </w:tabs>
        <w:spacing w:before="14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const</w:t>
      </w:r>
      <w:r>
        <w:rPr>
          <w:spacing w:val="-7"/>
          <w:sz w:val="22"/>
        </w:rPr>
        <w:t xml:space="preserve"> </w:t>
      </w:r>
      <w:r>
        <w:rPr>
          <w:sz w:val="22"/>
        </w:rPr>
        <w:t>disableNavbar</w:t>
      </w:r>
      <w:r>
        <w:rPr>
          <w:spacing w:val="-6"/>
          <w:sz w:val="22"/>
        </w:rPr>
        <w:t xml:space="preserve"> </w:t>
      </w:r>
      <w:r>
        <w:rPr>
          <w:sz w:val="22"/>
        </w:rPr>
        <w:t>=</w:t>
      </w:r>
      <w:r>
        <w:rPr>
          <w:spacing w:val="-8"/>
          <w:sz w:val="22"/>
        </w:rPr>
        <w:t xml:space="preserve"> </w:t>
      </w:r>
      <w:r>
        <w:rPr>
          <w:sz w:val="22"/>
        </w:rPr>
        <w:t>["/auth/login",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"/auth/register"];</w:t>
      </w:r>
    </w:p>
    <w:p w14:paraId="101D27A6">
      <w:pPr>
        <w:pStyle w:val="8"/>
        <w:numPr>
          <w:ilvl w:val="1"/>
          <w:numId w:val="2"/>
        </w:numPr>
        <w:tabs>
          <w:tab w:val="left" w:pos="1462"/>
        </w:tabs>
        <w:spacing w:before="13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z w:val="22"/>
        </w:rPr>
        <w:t>const</w:t>
      </w:r>
      <w:r>
        <w:rPr>
          <w:spacing w:val="-6"/>
          <w:sz w:val="22"/>
        </w:rPr>
        <w:t xml:space="preserve"> </w:t>
      </w:r>
      <w:r>
        <w:rPr>
          <w:sz w:val="22"/>
        </w:rPr>
        <w:t>{pathname}</w:t>
      </w:r>
      <w:r>
        <w:rPr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useRouter();</w:t>
      </w:r>
    </w:p>
    <w:p w14:paraId="770C21EE">
      <w:pPr>
        <w:pStyle w:val="8"/>
        <w:numPr>
          <w:ilvl w:val="1"/>
          <w:numId w:val="2"/>
        </w:numPr>
        <w:tabs>
          <w:tab w:val="left" w:pos="1462"/>
        </w:tabs>
        <w:spacing w:before="14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spacing w:val="-2"/>
          <w:sz w:val="22"/>
        </w:rPr>
        <w:t>{!disableNavbar.includes(router.pathname)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&amp;&amp;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&lt;Navbar</w:t>
      </w:r>
      <w:r>
        <w:rPr>
          <w:spacing w:val="8"/>
          <w:sz w:val="22"/>
        </w:rPr>
        <w:t xml:space="preserve"> </w:t>
      </w:r>
      <w:r>
        <w:rPr>
          <w:spacing w:val="-5"/>
          <w:sz w:val="22"/>
        </w:rPr>
        <w:t>/&gt;}</w:t>
      </w:r>
    </w:p>
    <w:p w14:paraId="4093177C">
      <w:pPr>
        <w:pStyle w:val="4"/>
        <w:spacing w:before="4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1931670</wp:posOffset>
            </wp:positionH>
            <wp:positionV relativeFrom="paragraph">
              <wp:posOffset>110490</wp:posOffset>
            </wp:positionV>
            <wp:extent cx="3698240" cy="411924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8387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AFE69">
      <w:pPr>
        <w:pStyle w:val="8"/>
        <w:numPr>
          <w:numId w:val="0"/>
        </w:numPr>
        <w:tabs>
          <w:tab w:val="left" w:pos="743"/>
        </w:tabs>
        <w:spacing w:before="180" w:after="2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407410" cy="3413760"/>
            <wp:effectExtent l="0" t="0" r="8890" b="2540"/>
            <wp:docPr id="1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8D7AD">
      <w:pPr>
        <w:pStyle w:val="8"/>
        <w:numPr>
          <w:ilvl w:val="0"/>
          <w:numId w:val="2"/>
        </w:numPr>
        <w:tabs>
          <w:tab w:val="left" w:pos="743"/>
        </w:tabs>
        <w:spacing w:before="180" w:after="2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7E6E9B2F">
      <w:pPr>
        <w:pStyle w:val="4"/>
        <w:ind w:left="2418"/>
        <w:rPr>
          <w:sz w:val="20"/>
        </w:rPr>
      </w:pPr>
      <w:r>
        <w:rPr>
          <w:sz w:val="20"/>
        </w:rPr>
        <w:drawing>
          <wp:inline distT="0" distB="0" distL="0" distR="0">
            <wp:extent cx="3093085" cy="2647315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360" cy="264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EA8F">
      <w:pPr>
        <w:pStyle w:val="4"/>
        <w:spacing w:after="0"/>
        <w:rPr>
          <w:sz w:val="20"/>
        </w:rPr>
      </w:pPr>
    </w:p>
    <w:p w14:paraId="2E68C5A6">
      <w:pPr>
        <w:pStyle w:val="4"/>
        <w:spacing w:after="0"/>
      </w:pPr>
    </w:p>
    <w:p w14:paraId="02F3ADE7">
      <w:pPr>
        <w:pStyle w:val="4"/>
        <w:spacing w:after="0"/>
      </w:pPr>
      <w:r>
        <w:drawing>
          <wp:inline distT="0" distB="0" distL="114300" distR="114300">
            <wp:extent cx="2437130" cy="1822450"/>
            <wp:effectExtent l="0" t="0" r="1270" b="6350"/>
            <wp:docPr id="1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3"/>
                    <pic:cNvPicPr>
                      <a:picLocks noChangeAspect="1"/>
                    </pic:cNvPicPr>
                  </pic:nvPicPr>
                  <pic:blipFill>
                    <a:blip r:embed="rId32"/>
                    <a:srcRect l="16104" r="20374"/>
                    <a:stretch>
                      <a:fillRect/>
                    </a:stretch>
                  </pic:blipFill>
                  <pic:spPr>
                    <a:xfrm>
                      <a:off x="0" y="0"/>
                      <a:ext cx="243713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8FC37">
      <w:pPr>
        <w:pStyle w:val="4"/>
        <w:spacing w:after="0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spacing w:val="-2"/>
          <w:w w:val="120"/>
        </w:rPr>
        <w:t>Insight:</w:t>
      </w:r>
    </w:p>
    <w:p w14:paraId="161E1FD5">
      <w:pPr>
        <w:pStyle w:val="8"/>
        <w:numPr>
          <w:ilvl w:val="0"/>
          <w:numId w:val="2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Gunakan</w:t>
      </w:r>
      <w:r>
        <w:rPr>
          <w:spacing w:val="-11"/>
          <w:sz w:val="22"/>
        </w:rPr>
        <w:t xml:space="preserve"> </w:t>
      </w:r>
      <w:r>
        <w:rPr>
          <w:sz w:val="22"/>
        </w:rPr>
        <w:t>router.pathname</w:t>
      </w:r>
      <w:r>
        <w:rPr>
          <w:spacing w:val="-10"/>
          <w:sz w:val="22"/>
        </w:rPr>
        <w:t xml:space="preserve"> </w:t>
      </w:r>
      <w:r>
        <w:rPr>
          <w:sz w:val="22"/>
        </w:rPr>
        <w:t>jika</w:t>
      </w:r>
      <w:r>
        <w:rPr>
          <w:spacing w:val="-11"/>
          <w:sz w:val="22"/>
        </w:rPr>
        <w:t xml:space="preserve"> </w:t>
      </w:r>
      <w:r>
        <w:rPr>
          <w:sz w:val="22"/>
        </w:rPr>
        <w:t>ada</w:t>
      </w:r>
      <w:r>
        <w:rPr>
          <w:spacing w:val="-12"/>
          <w:sz w:val="22"/>
        </w:rPr>
        <w:t xml:space="preserve"> </w:t>
      </w:r>
      <w:r>
        <w:rPr>
          <w:sz w:val="22"/>
        </w:rPr>
        <w:t>query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parameter</w:t>
      </w:r>
    </w:p>
    <w:p w14:paraId="472D6E51">
      <w:pPr>
        <w:pStyle w:val="8"/>
        <w:numPr>
          <w:ilvl w:val="1"/>
          <w:numId w:val="2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const</w:t>
      </w:r>
      <w:r>
        <w:rPr>
          <w:spacing w:val="-6"/>
          <w:sz w:val="22"/>
        </w:rPr>
        <w:t xml:space="preserve"> </w:t>
      </w:r>
      <w:r>
        <w:rPr>
          <w:sz w:val="22"/>
        </w:rPr>
        <w:t>{pathname}</w:t>
      </w:r>
      <w:r>
        <w:rPr>
          <w:spacing w:val="-4"/>
          <w:sz w:val="22"/>
        </w:rPr>
        <w:t xml:space="preserve"> </w:t>
      </w:r>
      <w:r>
        <w:rPr>
          <w:sz w:val="22"/>
        </w:rPr>
        <w:t>=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useRouter();</w:t>
      </w:r>
    </w:p>
    <w:p w14:paraId="6F14FEA8">
      <w:pPr>
        <w:pStyle w:val="8"/>
        <w:numPr>
          <w:ilvl w:val="1"/>
          <w:numId w:val="2"/>
        </w:numPr>
        <w:tabs>
          <w:tab w:val="left" w:pos="1462"/>
        </w:tabs>
        <w:spacing w:before="20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196215</wp:posOffset>
            </wp:positionV>
            <wp:extent cx="3533775" cy="1527175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753" cy="1527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Darimana</w:t>
      </w:r>
      <w:r>
        <w:rPr>
          <w:spacing w:val="-5"/>
          <w:sz w:val="22"/>
        </w:rPr>
        <w:t xml:space="preserve"> </w:t>
      </w:r>
      <w:r>
        <w:rPr>
          <w:sz w:val="22"/>
        </w:rPr>
        <w:t>kah</w:t>
      </w:r>
      <w:r>
        <w:rPr>
          <w:spacing w:val="-4"/>
          <w:sz w:val="22"/>
        </w:rPr>
        <w:t xml:space="preserve"> </w:t>
      </w:r>
      <w:r>
        <w:rPr>
          <w:sz w:val="22"/>
        </w:rPr>
        <w:t>pathname</w:t>
      </w:r>
      <w:r>
        <w:rPr>
          <w:spacing w:val="-3"/>
          <w:sz w:val="22"/>
        </w:rPr>
        <w:t xml:space="preserve"> </w:t>
      </w:r>
      <w:r>
        <w:rPr>
          <w:sz w:val="22"/>
        </w:rPr>
        <w:t>=&gt;</w:t>
      </w:r>
      <w:r>
        <w:rPr>
          <w:spacing w:val="-4"/>
          <w:sz w:val="22"/>
        </w:rPr>
        <w:t xml:space="preserve"> </w:t>
      </w:r>
      <w:r>
        <w:rPr>
          <w:sz w:val="22"/>
        </w:rPr>
        <w:t>lakukan</w:t>
      </w:r>
      <w:r>
        <w:rPr>
          <w:spacing w:val="-6"/>
          <w:sz w:val="22"/>
        </w:rPr>
        <w:t xml:space="preserve"> </w:t>
      </w:r>
      <w:r>
        <w:rPr>
          <w:sz w:val="22"/>
        </w:rPr>
        <w:t>console.log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router</w:t>
      </w:r>
    </w:p>
    <w:p w14:paraId="3F2CD4E6">
      <w:pPr>
        <w:pStyle w:val="8"/>
        <w:numPr>
          <w:numId w:val="0"/>
        </w:numPr>
        <w:tabs>
          <w:tab w:val="left" w:pos="743"/>
        </w:tabs>
        <w:spacing w:before="188" w:after="0" w:line="240" w:lineRule="auto"/>
        <w:ind w:left="383" w:leftChars="0" w:right="0" w:rightChars="0"/>
        <w:jc w:val="left"/>
        <w:rPr>
          <w:rFonts w:ascii="Symbol" w:hAnsi="Symbol"/>
          <w:sz w:val="20"/>
        </w:rPr>
      </w:pPr>
      <w:r>
        <w:drawing>
          <wp:inline distT="0" distB="0" distL="114300" distR="114300">
            <wp:extent cx="3242945" cy="2082800"/>
            <wp:effectExtent l="0" t="0" r="8255" b="0"/>
            <wp:docPr id="1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1CD68">
      <w:pPr>
        <w:pStyle w:val="8"/>
        <w:numPr>
          <w:ilvl w:val="0"/>
          <w:numId w:val="2"/>
        </w:numPr>
        <w:tabs>
          <w:tab w:val="left" w:pos="743"/>
        </w:tabs>
        <w:spacing w:before="188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Jangan</w:t>
      </w:r>
      <w:r>
        <w:rPr>
          <w:spacing w:val="-7"/>
          <w:sz w:val="22"/>
        </w:rPr>
        <w:t xml:space="preserve"> </w:t>
      </w:r>
      <w:r>
        <w:rPr>
          <w:sz w:val="22"/>
        </w:rPr>
        <w:t>gunakan</w:t>
      </w:r>
      <w:r>
        <w:rPr>
          <w:spacing w:val="-5"/>
          <w:sz w:val="22"/>
        </w:rPr>
        <w:t xml:space="preserve"> </w:t>
      </w:r>
      <w:r>
        <w:rPr>
          <w:sz w:val="22"/>
        </w:rPr>
        <w:t>asPath</w:t>
      </w:r>
      <w:r>
        <w:rPr>
          <w:spacing w:val="-6"/>
          <w:sz w:val="22"/>
        </w:rPr>
        <w:t xml:space="preserve"> </w:t>
      </w:r>
      <w:r>
        <w:rPr>
          <w:sz w:val="22"/>
        </w:rPr>
        <w:t>jika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6"/>
          <w:sz w:val="22"/>
        </w:rPr>
        <w:t xml:space="preserve"> </w:t>
      </w:r>
      <w:r>
        <w:rPr>
          <w:sz w:val="22"/>
        </w:rPr>
        <w:t>query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parameter</w:t>
      </w:r>
    </w:p>
    <w:p w14:paraId="18668353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48000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">
                <o:lock v:ext="edit" aspectratio="f"/>
                <v:shape id="Graphic 72" o:spid="_x0000_s1026" o:spt="100" style="position:absolute;left:0;top:0;height:19050;width:5731510;" fillcolor="#9F9F9F" filled="t" stroked="f" coordsize="5731510,19050" o:gfxdata="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ZLeW8AAAA&#10;2wAAAA8AAAAAAAAAAQAgAAAAIgAAAGRycy9kb3ducmV2LnhtbFBLAQIUABQAAAAIAIdO4kAzLwWe&#10;OwAAADkAAAAQAAAAAAAAAAEAIAAAAAsBAABkcnMvc2hhcGV4bWwueG1sUEsFBgAAAAAGAAYAWwEA&#10;ALUDAAAAAA==&#10;" path="m5731497,0l0,0,0,381,0,2921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729859;top:380;height:2540;width:2540;" fillcolor="#E2E2E2" filled="t" stroked="f" coordsize="2540,2540" o:gfxdata="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pzPO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380;height:16510;width:5732780;" fillcolor="#9F9F9F" filled="t" stroked="f" coordsize="5732780,16510" o:gfxdata="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kz2RC/&#10;AAAA2wAAAA8AAAAAAAAAAQAgAAAAIgAAAGRycy9kb3ducmV2LnhtbFBLAQIUABQAAAAIAIdO4kAz&#10;LwWeOwAAADkAAAAQAAAAAAAAAAEAIAAAAA4BAABkcnMvc2hhcGV4bWwueG1sUEsFBgAAAAAGAAYA&#10;WwEAALgDAAAAAA==&#10;" path="m2540,2413l0,2413,0,16383,2540,16383,2540,2413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5729859;top:2793;height:13970;width:2540;" fillcolor="#E2E2E2" filled="t" stroked="f" coordsize="2540,13970" o:gfxdata="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eAIn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16764;height:2540;width:2540;" fillcolor="#9F9F9F" filled="t" stroked="f" coordsize="2540,2540" o:gfxdata="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a/MUvQAA&#10;ANs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0;top:16776;height:2540;width:5732780;" fillcolor="#E2E2E2" filled="t" stroked="f" coordsize="5732780,2540" o:gfxdata="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Rs2e8AAAA&#10;2w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F63AC83">
      <w:pPr>
        <w:pStyle w:val="8"/>
        <w:numPr>
          <w:ilvl w:val="1"/>
          <w:numId w:val="1"/>
        </w:numPr>
        <w:tabs>
          <w:tab w:val="left" w:pos="241"/>
        </w:tabs>
        <w:spacing w:before="230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Refactoring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Struktur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Project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(Best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Practice)</w:t>
      </w:r>
    </w:p>
    <w:p w14:paraId="7B7EFAB4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Awal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(Kurang</w:t>
      </w:r>
      <w:r>
        <w:rPr>
          <w:b/>
          <w:spacing w:val="-6"/>
          <w:sz w:val="22"/>
        </w:rPr>
        <w:t xml:space="preserve"> </w:t>
      </w:r>
      <w:r>
        <w:rPr>
          <w:b/>
          <w:spacing w:val="-4"/>
          <w:sz w:val="22"/>
        </w:rPr>
        <w:t>Rapi)</w:t>
      </w:r>
    </w:p>
    <w:p w14:paraId="7948689D">
      <w:pPr>
        <w:pStyle w:val="4"/>
        <w:spacing w:before="182"/>
      </w:pPr>
      <w:r>
        <w:rPr>
          <w:spacing w:val="-2"/>
        </w:rPr>
        <w:t>pages/login.tsx</w:t>
      </w:r>
    </w:p>
    <w:p w14:paraId="200763EA">
      <w:pPr>
        <w:pStyle w:val="4"/>
        <w:spacing w:before="181"/>
      </w:pPr>
      <w:r>
        <w:rPr>
          <w:spacing w:val="-2"/>
        </w:rPr>
        <w:t>styles/login.module.css</w:t>
      </w:r>
    </w:p>
    <w:p w14:paraId="4D666398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600325" cy="628650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286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E92D9">
      <w:pPr>
        <w:pStyle w:val="8"/>
        <w:numPr>
          <w:ilvl w:val="2"/>
          <w:numId w:val="1"/>
        </w:numPr>
        <w:tabs>
          <w:tab w:val="left" w:pos="247"/>
        </w:tabs>
        <w:spacing w:before="185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Struktur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Refactor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(Disarankan)</w:t>
      </w:r>
    </w:p>
    <w:p w14:paraId="505B13AF">
      <w:pPr>
        <w:pStyle w:val="4"/>
        <w:spacing w:before="181"/>
      </w:pPr>
      <w:r>
        <w:rPr>
          <w:spacing w:val="-2"/>
        </w:rPr>
        <w:t>pages/auth/login.tsx</w:t>
      </w:r>
    </w:p>
    <w:p w14:paraId="0C95E45B">
      <w:pPr>
        <w:pStyle w:val="4"/>
        <w:spacing w:before="182"/>
      </w:pPr>
      <w:r>
        <w:rPr>
          <w:spacing w:val="-2"/>
        </w:rPr>
        <w:t>src/views/auth/Login/</w:t>
      </w:r>
    </w:p>
    <w:p w14:paraId="2F09F84C">
      <w:pPr>
        <w:pStyle w:val="4"/>
        <w:spacing w:before="183"/>
        <w:ind w:left="793"/>
      </w:pPr>
      <w:r>
        <w:rPr>
          <w:rFonts w:ascii="MS Gothic" w:hAnsi="MS Gothic"/>
        </w:rPr>
        <w:t>├</w:t>
      </w:r>
      <w:r>
        <w:t xml:space="preserve">── </w:t>
      </w:r>
      <w:r>
        <w:rPr>
          <w:spacing w:val="-2"/>
        </w:rPr>
        <w:t>index.tsx</w:t>
      </w:r>
    </w:p>
    <w:p w14:paraId="7E707778">
      <w:pPr>
        <w:pStyle w:val="4"/>
        <w:spacing w:before="184"/>
        <w:ind w:left="793"/>
      </w:pPr>
      <w:r>
        <w:t>└──</w:t>
      </w:r>
      <w:r>
        <w:rPr>
          <w:spacing w:val="-1"/>
        </w:rPr>
        <w:t xml:space="preserve"> </w:t>
      </w:r>
      <w:r>
        <w:rPr>
          <w:spacing w:val="-2"/>
        </w:rPr>
        <w:t>Login.module.css</w:t>
      </w:r>
    </w:p>
    <w:p w14:paraId="424FDFD0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2950845</wp:posOffset>
            </wp:positionH>
            <wp:positionV relativeFrom="paragraph">
              <wp:posOffset>114300</wp:posOffset>
            </wp:positionV>
            <wp:extent cx="2091690" cy="1951990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972" cy="1952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03A02">
      <w:pPr>
        <w:pStyle w:val="8"/>
        <w:numPr>
          <w:numId w:val="0"/>
        </w:numPr>
        <w:tabs>
          <w:tab w:val="left" w:pos="743"/>
        </w:tabs>
        <w:spacing w:before="208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047875" cy="1200150"/>
            <wp:effectExtent l="0" t="0" r="9525" b="6350"/>
            <wp:docPr id="1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CE8F">
      <w:pPr>
        <w:pStyle w:val="8"/>
        <w:numPr>
          <w:ilvl w:val="3"/>
          <w:numId w:val="1"/>
        </w:numPr>
        <w:tabs>
          <w:tab w:val="left" w:pos="743"/>
        </w:tabs>
        <w:spacing w:before="20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login.module.css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view/auth/login/</w:t>
      </w:r>
    </w:p>
    <w:p w14:paraId="4034504A">
      <w:pPr>
        <w:pStyle w:val="4"/>
        <w:ind w:left="802"/>
        <w:rPr>
          <w:sz w:val="20"/>
        </w:rPr>
      </w:pPr>
      <w:r>
        <w:rPr>
          <w:sz w:val="20"/>
        </w:rPr>
        <w:drawing>
          <wp:inline distT="0" distB="0" distL="0" distR="0">
            <wp:extent cx="4462145" cy="1136015"/>
            <wp:effectExtent l="0" t="0" r="0" b="0"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155" cy="113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D93D">
      <w:pPr>
        <w:pStyle w:val="4"/>
        <w:ind w:left="802"/>
        <w:rPr>
          <w:sz w:val="20"/>
        </w:rPr>
      </w:pPr>
      <w:r>
        <w:drawing>
          <wp:inline distT="0" distB="0" distL="114300" distR="114300">
            <wp:extent cx="4057650" cy="2105025"/>
            <wp:effectExtent l="0" t="0" r="6350" b="3175"/>
            <wp:docPr id="1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E8CE">
      <w:pPr>
        <w:pStyle w:val="8"/>
        <w:numPr>
          <w:ilvl w:val="3"/>
          <w:numId w:val="1"/>
        </w:numPr>
        <w:tabs>
          <w:tab w:val="left" w:pos="743"/>
        </w:tabs>
        <w:spacing w:before="16" w:after="21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Login.module.css</w:t>
      </w:r>
      <w:r>
        <w:rPr>
          <w:spacing w:val="-9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folder</w:t>
      </w:r>
      <w:r>
        <w:rPr>
          <w:spacing w:val="-7"/>
          <w:sz w:val="22"/>
        </w:rPr>
        <w:t xml:space="preserve"> </w:t>
      </w:r>
      <w:r>
        <w:rPr>
          <w:sz w:val="22"/>
        </w:rPr>
        <w:t>pages/auth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dihapus</w:t>
      </w:r>
    </w:p>
    <w:tbl>
      <w:tblPr>
        <w:tblStyle w:val="3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83"/>
        <w:gridCol w:w="4115"/>
      </w:tblGrid>
      <w:tr w14:paraId="0E40C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4183" w:type="dxa"/>
          </w:tcPr>
          <w:p w14:paraId="75C75E0C">
            <w:pPr>
              <w:pStyle w:val="9"/>
              <w:ind w:left="10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371090" cy="1055370"/>
                  <wp:effectExtent l="0" t="0" r="0" b="0"/>
                  <wp:docPr id="81" name="Imag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475" cy="1055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dxa"/>
          </w:tcPr>
          <w:p w14:paraId="3B289BFC">
            <w:pPr>
              <w:pStyle w:val="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56155" cy="1072515"/>
                  <wp:effectExtent l="0" t="0" r="0" b="0"/>
                  <wp:docPr id="82" name="Imag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274" cy="10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D521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4183" w:type="dxa"/>
          </w:tcPr>
          <w:p w14:paraId="1FA35078">
            <w:pPr>
              <w:pStyle w:val="9"/>
              <w:ind w:left="107"/>
              <w:rPr>
                <w:sz w:val="20"/>
              </w:rPr>
            </w:pPr>
            <w:r>
              <w:drawing>
                <wp:inline distT="0" distB="0" distL="114300" distR="114300">
                  <wp:extent cx="1895475" cy="1685925"/>
                  <wp:effectExtent l="0" t="0" r="9525" b="3175"/>
                  <wp:docPr id="17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dxa"/>
          </w:tcPr>
          <w:p w14:paraId="60442E6B">
            <w:pPr>
              <w:pStyle w:val="9"/>
              <w:rPr>
                <w:sz w:val="20"/>
              </w:rPr>
            </w:pPr>
            <w:r>
              <w:drawing>
                <wp:inline distT="0" distB="0" distL="114300" distR="114300">
                  <wp:extent cx="1914525" cy="1685925"/>
                  <wp:effectExtent l="0" t="0" r="3175" b="3175"/>
                  <wp:docPr id="17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8B6253">
      <w:pPr>
        <w:pStyle w:val="8"/>
        <w:numPr>
          <w:ilvl w:val="3"/>
          <w:numId w:val="1"/>
        </w:numPr>
        <w:tabs>
          <w:tab w:val="left" w:pos="743"/>
        </w:tabs>
        <w:spacing w:before="1" w:after="21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login.tsx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pages/auth</w:t>
      </w:r>
    </w:p>
    <w:tbl>
      <w:tblPr>
        <w:tblStyle w:val="3"/>
        <w:tblW w:w="0" w:type="auto"/>
        <w:tblInd w:w="7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9"/>
        <w:gridCol w:w="4089"/>
      </w:tblGrid>
      <w:tr w14:paraId="319F4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6" w:hRule="atLeast"/>
        </w:trPr>
        <w:tc>
          <w:tcPr>
            <w:tcW w:w="4209" w:type="dxa"/>
          </w:tcPr>
          <w:p w14:paraId="4318A411">
            <w:pPr>
              <w:pStyle w:val="9"/>
              <w:ind w:left="1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19680" cy="1815465"/>
                  <wp:effectExtent l="0" t="0" r="0" b="0"/>
                  <wp:docPr id="83" name="Imag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2" cy="1815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9" w:type="dxa"/>
          </w:tcPr>
          <w:p w14:paraId="2C22743F">
            <w:pPr>
              <w:pStyle w:val="9"/>
              <w:ind w:left="2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60905" cy="1352550"/>
                  <wp:effectExtent l="0" t="0" r="0" b="0"/>
                  <wp:docPr id="84" name="Image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909" cy="135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3252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6" w:hRule="atLeast"/>
        </w:trPr>
        <w:tc>
          <w:tcPr>
            <w:tcW w:w="4209" w:type="dxa"/>
          </w:tcPr>
          <w:p w14:paraId="425DBA19">
            <w:pPr>
              <w:pStyle w:val="9"/>
              <w:ind w:left="156"/>
              <w:rPr>
                <w:sz w:val="20"/>
              </w:rPr>
            </w:pPr>
            <w:r>
              <w:drawing>
                <wp:inline distT="0" distB="0" distL="114300" distR="114300">
                  <wp:extent cx="2665730" cy="2289175"/>
                  <wp:effectExtent l="0" t="0" r="1270" b="9525"/>
                  <wp:docPr id="17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5730" cy="2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9" w:type="dxa"/>
          </w:tcPr>
          <w:p w14:paraId="042BBAA7">
            <w:pPr>
              <w:pStyle w:val="9"/>
              <w:ind w:left="220"/>
              <w:rPr>
                <w:sz w:val="20"/>
              </w:rPr>
            </w:pPr>
            <w:r>
              <w:drawing>
                <wp:inline distT="0" distB="0" distL="114300" distR="114300">
                  <wp:extent cx="2586990" cy="1362710"/>
                  <wp:effectExtent l="0" t="0" r="3810" b="8890"/>
                  <wp:docPr id="17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99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8309FB">
      <w:pPr>
        <w:pStyle w:val="4"/>
        <w:spacing w:before="22"/>
        <w:ind w:left="0"/>
      </w:pPr>
    </w:p>
    <w:p w14:paraId="56A7626D">
      <w:pPr>
        <w:pStyle w:val="8"/>
        <w:numPr>
          <w:ilvl w:val="3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1419860</wp:posOffset>
            </wp:positionH>
            <wp:positionV relativeFrom="paragraph">
              <wp:posOffset>208915</wp:posOffset>
            </wp:positionV>
            <wp:extent cx="4453255" cy="2562225"/>
            <wp:effectExtent l="0" t="0" r="0" b="0"/>
            <wp:wrapTopAndBottom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225" cy="256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9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views/auth/login</w:t>
      </w:r>
    </w:p>
    <w:p w14:paraId="65BBD6C3">
      <w:pPr>
        <w:pStyle w:val="8"/>
        <w:numPr>
          <w:numId w:val="0"/>
        </w:numPr>
        <w:tabs>
          <w:tab w:val="left" w:pos="743"/>
        </w:tabs>
        <w:spacing w:before="188" w:after="0" w:line="240" w:lineRule="auto"/>
        <w:ind w:left="383" w:leftChars="0" w:right="0" w:rightChars="0"/>
        <w:jc w:val="left"/>
        <w:rPr>
          <w:rFonts w:hint="default" w:ascii="Symbol" w:hAnsi="Symbol"/>
          <w:sz w:val="22"/>
          <w:lang w:val="en-US"/>
        </w:rPr>
      </w:pPr>
      <w:r>
        <w:rPr>
          <w:rFonts w:hint="default" w:ascii="Symbol" w:hAnsi="Symbol"/>
          <w:sz w:val="22"/>
          <w:lang w:val="en-US"/>
        </w:rPr>
        <w:t>-</w:t>
      </w:r>
      <w:r>
        <w:drawing>
          <wp:inline distT="0" distB="0" distL="114300" distR="114300">
            <wp:extent cx="4057015" cy="2782570"/>
            <wp:effectExtent l="0" t="0" r="6985" b="11430"/>
            <wp:docPr id="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5701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ABB0">
      <w:pPr>
        <w:pStyle w:val="8"/>
        <w:numPr>
          <w:ilvl w:val="3"/>
          <w:numId w:val="1"/>
        </w:numPr>
        <w:tabs>
          <w:tab w:val="left" w:pos="743"/>
        </w:tabs>
        <w:spacing w:before="18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1CBD510B">
      <w:pPr>
        <w:pStyle w:val="8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480" w:right="708" w:bottom="280" w:left="1417" w:header="720" w:footer="720" w:gutter="0"/>
          <w:cols w:space="720" w:num="1"/>
        </w:sectPr>
      </w:pPr>
    </w:p>
    <w:p w14:paraId="2F7BFB13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3168015" cy="2712085"/>
            <wp:effectExtent l="0" t="0" r="0" b="0"/>
            <wp:docPr id="86" name="Imag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359" cy="27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6279">
      <w:pPr>
        <w:pStyle w:val="4"/>
        <w:spacing w:before="155"/>
        <w:ind w:left="23"/>
        <w:rPr>
          <w:rFonts w:ascii="Segoe UI Emoji" w:hAnsi="Segoe UI Emoji"/>
          <w:color w:val="F8302E"/>
          <w:spacing w:val="-303"/>
          <w:w w:val="325"/>
        </w:rPr>
      </w:pPr>
      <w:r>
        <w:drawing>
          <wp:inline distT="0" distB="0" distL="114300" distR="114300">
            <wp:extent cx="4814570" cy="2178050"/>
            <wp:effectExtent l="0" t="0" r="11430" b="6350"/>
            <wp:docPr id="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2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C85F">
      <w:pPr>
        <w:pStyle w:val="4"/>
        <w:spacing w:before="155"/>
        <w:ind w:left="23"/>
      </w:pPr>
      <w:r>
        <w:rPr>
          <w:rFonts w:ascii="Segoe UI Emoji" w:hAnsi="Segoe UI Emoji"/>
          <w:color w:val="F8302E"/>
          <w:spacing w:val="-303"/>
          <w:w w:val="325"/>
        </w:rPr>
        <w:t>z</w:t>
      </w:r>
      <w:r>
        <w:rPr>
          <w:rFonts w:ascii="Segoe UI Emoji" w:hAnsi="Segoe UI Emoji"/>
          <w:color w:val="D2D2D2"/>
          <w:spacing w:val="-198"/>
          <w:w w:val="325"/>
        </w:rPr>
        <w:t xml:space="preserve"> </w:t>
      </w:r>
      <w:r>
        <w:rPr>
          <w:rFonts w:ascii="Segoe UI Emoji" w:hAnsi="Segoe UI Emoji"/>
          <w:color w:val="C90A49"/>
          <w:spacing w:val="-303"/>
          <w:w w:val="555"/>
        </w:rPr>
        <w:t>‘</w:t>
      </w:r>
      <w:r>
        <w:rPr>
          <w:rFonts w:ascii="Segoe UI Emoji" w:hAnsi="Segoe UI Emoji"/>
          <w:color w:val="F8302E"/>
          <w:w w:val="555"/>
        </w:rPr>
        <w:t>’</w:t>
      </w:r>
      <w:r>
        <w:rPr>
          <w:rFonts w:ascii="Segoe UI Emoji" w:hAnsi="Segoe UI Emoji"/>
          <w:color w:val="F8302E"/>
          <w:spacing w:val="-284"/>
          <w:w w:val="555"/>
        </w:rPr>
        <w:t xml:space="preserve"> </w:t>
      </w:r>
      <w:r>
        <w:rPr>
          <w:spacing w:val="-2"/>
          <w:w w:val="115"/>
        </w:rPr>
        <w:t>Manfaat:</w:t>
      </w:r>
    </w:p>
    <w:p w14:paraId="72EDEC7D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Routing</w:t>
      </w:r>
      <w:r>
        <w:rPr>
          <w:spacing w:val="-10"/>
          <w:sz w:val="22"/>
        </w:rPr>
        <w:t xml:space="preserve"> </w:t>
      </w:r>
      <w:r>
        <w:rPr>
          <w:sz w:val="22"/>
        </w:rPr>
        <w:t>tetap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bersih</w:t>
      </w:r>
    </w:p>
    <w:p w14:paraId="7F4BE2B1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Logic</w:t>
      </w:r>
      <w:r>
        <w:rPr>
          <w:spacing w:val="-2"/>
          <w:sz w:val="22"/>
        </w:rPr>
        <w:t xml:space="preserve"> </w:t>
      </w:r>
      <w:r>
        <w:rPr>
          <w:sz w:val="22"/>
        </w:rPr>
        <w:t>&amp;</w:t>
      </w:r>
      <w:r>
        <w:rPr>
          <w:spacing w:val="-1"/>
          <w:sz w:val="22"/>
        </w:rPr>
        <w:t xml:space="preserve"> </w:t>
      </w:r>
      <w:r>
        <w:rPr>
          <w:sz w:val="22"/>
        </w:rPr>
        <w:t>UI</w:t>
      </w:r>
      <w:r>
        <w:rPr>
          <w:spacing w:val="-2"/>
          <w:sz w:val="22"/>
        </w:rPr>
        <w:t xml:space="preserve"> terpisah</w:t>
      </w:r>
    </w:p>
    <w:p w14:paraId="2AA58555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Mudah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dikembangkan</w:t>
      </w:r>
    </w:p>
    <w:p w14:paraId="3DBB6F5F">
      <w:pPr>
        <w:pStyle w:val="4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19685"/>
                <wp:effectExtent l="0" t="0" r="0" b="0"/>
                <wp:wrapTopAndBottom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55pt;width:451.4pt;mso-position-horizontal-relative:page;mso-wrap-distance-bottom:0pt;mso-wrap-distance-top:0pt;z-index:-251645952;mso-width-relative:page;mso-height-relative:page;" coordsize="5732780,19685" o:gfxdata="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Kfc19bZAAAACgEAAA8AAAAAAAAAAQAgAAAAIgAAAGRycy9kb3ducmV2LnhtbFBLAQIU&#10;ABQAAAAIAIdO4kDE1TBvLAQAAAgXAAAOAAAAAAAAAAEAIAAAACgBAABkcnMvZTJvRG9jLnhtbFBL&#10;BQYAAAAABgAGAFkBAADGBwAAAAA=&#10;">
                <o:lock v:ext="edit" aspectratio="f"/>
                <v:shape id="Graphic 88" o:spid="_x0000_s1026" o:spt="100" style="position:absolute;left:0;top:0;height:19050;width:5731510;" fillcolor="#9F9F9F" filled="t" stroked="f" coordsize="5731510,19050" o:gfxdata="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GRqKLUAAADbAAAADwAA&#10;AAAAAAABACAAAAAiAAAAZHJzL2Rvd25yZXYueG1sUEsBAhQAFAAAAAgAh07iQDMvBZ47AAAAOQAA&#10;ABAAAAAAAAAAAQAgAAAABAEAAGRycy9zaGFwZXhtbC54bWxQSwUGAAAAAAYABgBbAQAArgMAAAAA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5729859;top:635;height:2540;width:2540;" fillcolor="#E2E2E2" filled="t" stroked="f" coordsize="2540,2540" o:gfxdata="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5p0A74A&#10;AADbAAAADwAAAAAAAAABACAAAAAiAAAAZHJzL2Rvd25yZXYueG1sUEsBAhQAFAAAAAgAh07iQDMv&#10;BZ47AAAAOQAAABAAAAAAAAAAAQAgAAAADQEAAGRycy9zaGFwZXhtbC54bWxQSwUGAAAAAAYABgBb&#10;AQAAtw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0" o:spid="_x0000_s1026" o:spt="100" style="position:absolute;left:0;top:647;height:16510;width:5732780;" fillcolor="#9F9F9F" filled="t" stroked="f" coordsize="5732780,16510" o:gfxdata="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BDnpvQAA&#10;ANsAAAAPAAAAAAAAAAEAIAAAACIAAABkcnMvZG93bnJldi54bWxQSwECFAAUAAAACACHTuJAMy8F&#10;njsAAAA5AAAAEAAAAAAAAAABACAAAAAMAQAAZHJzL3NoYXBleG1sLnhtbFBLBQYAAAAABgAGAFsB&#10;AAC2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1" o:spid="_x0000_s1026" o:spt="100" style="position:absolute;left:5729859;top:3175;height:13970;width:2540;" fillcolor="#E2E2E2" filled="t" stroked="f" coordsize="2540,13970" o:gfxdata="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T+Le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17144;height:2540;width:2540;" fillcolor="#9F9F9F" filled="t" stroked="f" coordsize="2540,2540" o:gfxdata="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cE+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0;top:17144;height:2540;width:5732780;" fillcolor="#E2E2E2" filled="t" stroked="f" coordsize="5732780,2540" o:gfxdata="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mU56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0EEEBD0">
      <w:pPr>
        <w:pStyle w:val="8"/>
        <w:numPr>
          <w:ilvl w:val="1"/>
          <w:numId w:val="1"/>
        </w:numPr>
        <w:tabs>
          <w:tab w:val="left" w:pos="242"/>
        </w:tabs>
        <w:spacing w:before="232" w:after="0" w:line="240" w:lineRule="auto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Inline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Styling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(CSS-in-</w:t>
      </w:r>
      <w:r>
        <w:rPr>
          <w:b/>
          <w:spacing w:val="-5"/>
          <w:sz w:val="22"/>
        </w:rPr>
        <w:t>JS)</w:t>
      </w:r>
    </w:p>
    <w:p w14:paraId="4F079E73">
      <w:pPr>
        <w:pStyle w:val="8"/>
        <w:numPr>
          <w:ilvl w:val="0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8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views/auth/login</w:t>
      </w:r>
    </w:p>
    <w:p w14:paraId="44704871">
      <w:pPr>
        <w:pStyle w:val="8"/>
        <w:numPr>
          <w:ilvl w:val="1"/>
          <w:numId w:val="3"/>
        </w:numPr>
        <w:tabs>
          <w:tab w:val="left" w:pos="1462"/>
        </w:tabs>
        <w:spacing w:before="21" w:after="0" w:line="240" w:lineRule="auto"/>
        <w:ind w:left="1462" w:right="0" w:hanging="359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sz w:val="2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204470</wp:posOffset>
            </wp:positionV>
            <wp:extent cx="3719830" cy="1826895"/>
            <wp:effectExtent l="0" t="0" r="0" b="0"/>
            <wp:wrapTopAndBottom/>
            <wp:docPr id="94" name="Imag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104" cy="182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&lt;h1</w:t>
      </w:r>
      <w:r>
        <w:rPr>
          <w:spacing w:val="-9"/>
          <w:sz w:val="22"/>
        </w:rPr>
        <w:t xml:space="preserve"> </w:t>
      </w:r>
      <w:r>
        <w:rPr>
          <w:sz w:val="22"/>
        </w:rPr>
        <w:t>style={{</w:t>
      </w:r>
      <w:r>
        <w:rPr>
          <w:spacing w:val="-8"/>
          <w:sz w:val="22"/>
        </w:rPr>
        <w:t xml:space="preserve"> </w:t>
      </w:r>
      <w:r>
        <w:rPr>
          <w:sz w:val="22"/>
        </w:rPr>
        <w:t>color:</w:t>
      </w:r>
      <w:r>
        <w:rPr>
          <w:spacing w:val="-7"/>
          <w:sz w:val="22"/>
        </w:rPr>
        <w:t xml:space="preserve"> </w:t>
      </w:r>
      <w:r>
        <w:rPr>
          <w:sz w:val="22"/>
        </w:rPr>
        <w:t>"red",borderRadius:</w:t>
      </w:r>
      <w:r>
        <w:rPr>
          <w:spacing w:val="-7"/>
          <w:sz w:val="22"/>
        </w:rPr>
        <w:t xml:space="preserve"> </w:t>
      </w:r>
      <w:r>
        <w:rPr>
          <w:sz w:val="22"/>
        </w:rPr>
        <w:t>"10px",padding: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"10px",}}&gt;</w:t>
      </w:r>
    </w:p>
    <w:p w14:paraId="4A3C2C34">
      <w:pPr>
        <w:pStyle w:val="8"/>
        <w:numPr>
          <w:ilvl w:val="0"/>
          <w:numId w:val="3"/>
        </w:numPr>
        <w:tabs>
          <w:tab w:val="left" w:pos="743"/>
        </w:tabs>
        <w:spacing w:before="12" w:after="20" w:line="240" w:lineRule="auto"/>
        <w:ind w:left="743" w:right="0" w:hanging="36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115310" cy="3331845"/>
            <wp:effectExtent l="0" t="0" r="8890" b="8255"/>
            <wp:docPr id="18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2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5271">
      <w:pPr>
        <w:pStyle w:val="8"/>
        <w:numPr>
          <w:ilvl w:val="0"/>
          <w:numId w:val="3"/>
        </w:numPr>
        <w:tabs>
          <w:tab w:val="left" w:pos="743"/>
        </w:tabs>
        <w:spacing w:before="12" w:after="2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6A5F5897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2968625" cy="1659255"/>
            <wp:effectExtent l="0" t="0" r="0" b="0"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678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0805">
      <w:pPr>
        <w:pStyle w:val="4"/>
        <w:spacing w:before="22"/>
        <w:ind w:left="23"/>
        <w:rPr>
          <w:rFonts w:ascii="Segoe UI Emoji" w:hAnsi="Segoe UI Emoji"/>
          <w:color w:val="C90A49"/>
          <w:spacing w:val="-303"/>
          <w:w w:val="325"/>
        </w:rPr>
      </w:pPr>
      <w:r>
        <w:drawing>
          <wp:inline distT="0" distB="0" distL="114300" distR="114300">
            <wp:extent cx="4899660" cy="2268220"/>
            <wp:effectExtent l="0" t="0" r="2540" b="5080"/>
            <wp:docPr id="1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527D">
      <w:pPr>
        <w:pStyle w:val="4"/>
        <w:spacing w:before="22"/>
        <w:ind w:left="23"/>
      </w:pPr>
      <w:r>
        <w:rPr>
          <w:rFonts w:ascii="Segoe UI Emoji" w:hAnsi="Segoe UI Emoji"/>
          <w:color w:val="C90A49"/>
          <w:spacing w:val="-303"/>
          <w:w w:val="325"/>
        </w:rPr>
        <w:t>‘</w:t>
      </w:r>
      <w:r>
        <w:rPr>
          <w:rFonts w:ascii="Segoe UI Emoji" w:hAnsi="Segoe UI Emoji"/>
          <w:color w:val="D2D2D2"/>
          <w:spacing w:val="-196"/>
          <w:w w:val="325"/>
        </w:rPr>
        <w:t xml:space="preserve"> </w:t>
      </w:r>
      <w:r>
        <w:rPr>
          <w:rFonts w:ascii="Segoe UI Emoji" w:hAnsi="Segoe UI Emoji"/>
          <w:color w:val="F8302E"/>
          <w:spacing w:val="-303"/>
          <w:w w:val="177"/>
        </w:rPr>
        <w:t>z</w:t>
      </w:r>
      <w:r>
        <w:rPr>
          <w:rFonts w:ascii="Segoe UI Emoji" w:hAnsi="Segoe UI Emoji"/>
          <w:color w:val="F8302E"/>
          <w:w w:val="473"/>
        </w:rPr>
        <w:t>’</w:t>
      </w:r>
      <w:r>
        <w:rPr>
          <w:rFonts w:ascii="Segoe UI Emoji" w:hAnsi="Segoe UI Emoji"/>
          <w:color w:val="F8302E"/>
          <w:spacing w:val="-146"/>
          <w:w w:val="325"/>
        </w:rPr>
        <w:t xml:space="preserve"> </w:t>
      </w:r>
      <w:r>
        <w:rPr>
          <w:spacing w:val="-2"/>
          <w:w w:val="110"/>
        </w:rPr>
        <w:t>Catatan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Penting:</w:t>
      </w:r>
    </w:p>
    <w:p w14:paraId="447F6A18">
      <w:pPr>
        <w:pStyle w:val="8"/>
        <w:numPr>
          <w:ilvl w:val="0"/>
          <w:numId w:val="3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Menggunakan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camelCase</w:t>
      </w:r>
    </w:p>
    <w:p w14:paraId="5624A821">
      <w:pPr>
        <w:pStyle w:val="8"/>
        <w:numPr>
          <w:ilvl w:val="1"/>
          <w:numId w:val="3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rFonts w:ascii="Courier New" w:hAnsi="Courier New"/>
          <w:sz w:val="20"/>
        </w:rPr>
      </w:pPr>
      <w:r>
        <w:rPr>
          <w:sz w:val="22"/>
        </w:rPr>
        <w:t>borderRadius: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"10px",</w:t>
      </w:r>
    </w:p>
    <w:p w14:paraId="7E526510">
      <w:pPr>
        <w:pStyle w:val="8"/>
        <w:numPr>
          <w:ilvl w:val="0"/>
          <w:numId w:val="3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Cocok</w:t>
      </w:r>
      <w:r>
        <w:rPr>
          <w:spacing w:val="-4"/>
          <w:sz w:val="22"/>
        </w:rPr>
        <w:t xml:space="preserve"> </w:t>
      </w:r>
      <w:r>
        <w:rPr>
          <w:sz w:val="22"/>
        </w:rPr>
        <w:t>untuk</w:t>
      </w:r>
      <w:r>
        <w:rPr>
          <w:spacing w:val="-4"/>
          <w:sz w:val="22"/>
        </w:rPr>
        <w:t xml:space="preserve"> </w:t>
      </w:r>
      <w:r>
        <w:rPr>
          <w:sz w:val="22"/>
        </w:rPr>
        <w:t>styling</w:t>
      </w:r>
      <w:r>
        <w:rPr>
          <w:spacing w:val="-3"/>
          <w:sz w:val="22"/>
        </w:rPr>
        <w:t xml:space="preserve"> </w:t>
      </w:r>
      <w:r>
        <w:rPr>
          <w:sz w:val="22"/>
        </w:rPr>
        <w:t>kecil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dinamis</w:t>
      </w:r>
    </w:p>
    <w:p w14:paraId="60BF0D7A">
      <w:pPr>
        <w:pStyle w:val="8"/>
        <w:numPr>
          <w:ilvl w:val="0"/>
          <w:numId w:val="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Tidak</w:t>
      </w:r>
      <w:r>
        <w:rPr>
          <w:spacing w:val="-7"/>
          <w:sz w:val="22"/>
        </w:rPr>
        <w:t xml:space="preserve"> </w:t>
      </w:r>
      <w:r>
        <w:rPr>
          <w:sz w:val="22"/>
        </w:rPr>
        <w:t>disarankan</w:t>
      </w:r>
      <w:r>
        <w:rPr>
          <w:spacing w:val="-7"/>
          <w:sz w:val="22"/>
        </w:rPr>
        <w:t xml:space="preserve"> </w:t>
      </w:r>
      <w:r>
        <w:rPr>
          <w:sz w:val="22"/>
        </w:rPr>
        <w:t>untuk</w:t>
      </w:r>
      <w:r>
        <w:rPr>
          <w:spacing w:val="-7"/>
          <w:sz w:val="22"/>
        </w:rPr>
        <w:t xml:space="preserve"> </w:t>
      </w:r>
      <w:r>
        <w:rPr>
          <w:sz w:val="22"/>
        </w:rPr>
        <w:t>layout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besar</w:t>
      </w:r>
    </w:p>
    <w:p w14:paraId="34BE4C4C">
      <w:pPr>
        <w:pStyle w:val="4"/>
        <w:spacing w:before="98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232410</wp:posOffset>
                </wp:positionV>
                <wp:extent cx="5732780" cy="19685"/>
                <wp:effectExtent l="0" t="0" r="0" b="0"/>
                <wp:wrapTopAndBottom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pt;height:1.55pt;width:451.4pt;mso-position-horizontal-relative:page;mso-wrap-distance-bottom:0pt;mso-wrap-distance-top:0pt;z-index:-251644928;mso-width-relative:page;mso-height-relative:page;" coordsize="5732780,19685" o:gfxdata="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HZduBXZAAAACgEAAA8AAAAAAAAAAQAg&#10;AAAAIgAAAGRycy9kb3ducmV2LnhtbFBLAQIUABQAAAAIAIdO4kBZekN1DgQAAA4XAAAOAAAAAAAA&#10;AAEAIAAAACgBAABkcnMvZTJvRG9jLnhtbFBLBQYAAAAABgAGAFkBAACoBwAAAAA=&#10;">
                <o:lock v:ext="edit" aspectratio="f"/>
                <v:shape id="Graphic 97" o:spid="_x0000_s1026" o:spt="100" style="position:absolute;left:0;top:0;height:19050;width:5731510;" fillcolor="#9F9F9F" filled="t" stroked="f" coordsize="5731510,19050" o:gfxdata="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iaIe8AAAA&#10;2wAAAA8AAAAAAAAAAQAgAAAAIgAAAGRycy9kb3ducmV2LnhtbFBLAQIUABQAAAAIAIdO4kAzLwWe&#10;OwAAADkAAAAQAAAAAAAAAAEAIAAAAAsBAABkcnMvc2hhcGV4bWwueG1sUEsFBgAAAAAGAAYAWwEA&#10;ALUDAAAAAA==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5729859;top:253;height:2540;width:2540;" fillcolor="#E2E2E2" filled="t" stroked="f" coordsize="2540,2540" o:gfxdata="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EPR0W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253;height:16510;width:5732780;" fillcolor="#9F9F9F" filled="t" stroked="f" coordsize="5732780,16510" o:gfxdata="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PpB0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5729859;top:2793;height:13970;width:2540;" fillcolor="#E2E2E2" filled="t" stroked="f" coordsize="2540,13970" o:gfxdata="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GTv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16764;height:2540;width:2540;" fillcolor="#9F9F9F" filled="t" stroked="f" coordsize="2540,2540" o:gfxdata="UEsDBAoAAAAAAIdO4kAAAAAAAAAAAAAAAAAEAAAAZHJzL1BLAwQUAAAACACHTuJAAbUYfr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VQLvZ+IFcv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1GH6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16763;height:2540;width:5732780;" fillcolor="#E2E2E2" filled="t" stroked="f" coordsize="5732780,2540" o:gfxdata="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QNT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575C8B9">
      <w:pPr>
        <w:pStyle w:val="8"/>
        <w:numPr>
          <w:ilvl w:val="1"/>
          <w:numId w:val="1"/>
        </w:numPr>
        <w:tabs>
          <w:tab w:val="left" w:pos="242"/>
        </w:tabs>
        <w:spacing w:before="232" w:after="0" w:line="240" w:lineRule="auto"/>
        <w:ind w:left="242" w:right="0" w:hanging="219"/>
        <w:jc w:val="left"/>
        <w:rPr>
          <w:b/>
          <w:sz w:val="22"/>
        </w:rPr>
      </w:pPr>
      <w:r>
        <w:rPr>
          <w:b/>
          <w:sz w:val="22"/>
        </w:rPr>
        <w:t>Kombinasi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+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CSS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Module</w:t>
      </w:r>
    </w:p>
    <w:p w14:paraId="2C87EFE0">
      <w:pPr>
        <w:pStyle w:val="8"/>
        <w:numPr>
          <w:ilvl w:val="0"/>
          <w:numId w:val="4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global.css</w:t>
      </w:r>
    </w:p>
    <w:p w14:paraId="0D535461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2503170</wp:posOffset>
            </wp:positionH>
            <wp:positionV relativeFrom="paragraph">
              <wp:posOffset>114300</wp:posOffset>
            </wp:positionV>
            <wp:extent cx="2550795" cy="3089275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0779" cy="3089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DA7A7">
      <w:pPr>
        <w:pStyle w:val="8"/>
        <w:numPr>
          <w:numId w:val="0"/>
        </w:numPr>
        <w:tabs>
          <w:tab w:val="left" w:pos="743"/>
        </w:tabs>
        <w:spacing w:before="208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324100" cy="447675"/>
            <wp:effectExtent l="0" t="0" r="0" b="9525"/>
            <wp:docPr id="1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2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625C">
      <w:pPr>
        <w:pStyle w:val="8"/>
        <w:numPr>
          <w:ilvl w:val="0"/>
          <w:numId w:val="4"/>
        </w:numPr>
        <w:tabs>
          <w:tab w:val="left" w:pos="743"/>
        </w:tabs>
        <w:spacing w:before="20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index.tsx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7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components/layouts/navbar</w:t>
      </w:r>
    </w:p>
    <w:p w14:paraId="0C5F6911">
      <w:pPr>
        <w:pStyle w:val="8"/>
        <w:numPr>
          <w:ilvl w:val="1"/>
          <w:numId w:val="4"/>
        </w:numPr>
        <w:tabs>
          <w:tab w:val="left" w:pos="1462"/>
        </w:tabs>
        <w:spacing w:before="2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1938020</wp:posOffset>
            </wp:positionH>
            <wp:positionV relativeFrom="paragraph">
              <wp:posOffset>196215</wp:posOffset>
            </wp:positionV>
            <wp:extent cx="4144010" cy="2113915"/>
            <wp:effectExtent l="0" t="0" r="0" b="0"/>
            <wp:wrapTopAndBottom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141" cy="2113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&lt;div </w:t>
      </w:r>
      <w:r>
        <w:rPr>
          <w:spacing w:val="-2"/>
          <w:sz w:val="22"/>
        </w:rPr>
        <w:t>className=”big”&gt;navbar&lt;/div&gt;</w:t>
      </w:r>
    </w:p>
    <w:p w14:paraId="303CB30D">
      <w:pPr>
        <w:pStyle w:val="4"/>
        <w:spacing w:before="246"/>
        <w:ind w:left="23"/>
        <w:rPr>
          <w:rFonts w:ascii="Segoe UI Emoji" w:hAnsi="Segoe UI Emoji"/>
          <w:color w:val="F8302E"/>
          <w:spacing w:val="-303"/>
          <w:w w:val="568"/>
        </w:rPr>
      </w:pPr>
      <w:r>
        <w:drawing>
          <wp:inline distT="0" distB="0" distL="114300" distR="114300">
            <wp:extent cx="3008630" cy="2366645"/>
            <wp:effectExtent l="0" t="0" r="1270" b="8255"/>
            <wp:docPr id="1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2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0863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/>
          <w:color w:val="D2D2D2"/>
          <w:spacing w:val="-283"/>
          <w:w w:val="469"/>
        </w:rPr>
        <w:t xml:space="preserve"> </w:t>
      </w:r>
      <w:r>
        <w:rPr>
          <w:rFonts w:ascii="Segoe UI Emoji" w:hAnsi="Segoe UI Emoji"/>
          <w:color w:val="C90A49"/>
          <w:spacing w:val="-303"/>
          <w:w w:val="568"/>
        </w:rPr>
        <w:t>‘</w:t>
      </w:r>
      <w:r>
        <w:rPr>
          <w:rFonts w:ascii="Segoe UI Emoji" w:hAnsi="Segoe UI Emoji"/>
          <w:color w:val="F8302E"/>
          <w:spacing w:val="-303"/>
          <w:w w:val="568"/>
        </w:rPr>
        <w:t>’</w:t>
      </w:r>
    </w:p>
    <w:p w14:paraId="22E42BC2">
      <w:pPr>
        <w:pStyle w:val="4"/>
        <w:spacing w:before="246"/>
        <w:ind w:left="23"/>
      </w:pPr>
      <w:r>
        <w:rPr>
          <w:rFonts w:ascii="Segoe UI Emoji" w:hAnsi="Segoe UI Emoji"/>
          <w:color w:val="F8302E"/>
          <w:w w:val="272"/>
        </w:rPr>
        <w:t>z</w:t>
      </w:r>
      <w:r>
        <w:rPr>
          <w:rFonts w:ascii="Segoe UI Emoji" w:hAnsi="Segoe UI Emoji"/>
          <w:color w:val="F8302E"/>
          <w:spacing w:val="-202"/>
          <w:w w:val="469"/>
        </w:rPr>
        <w:t xml:space="preserve"> </w:t>
      </w:r>
      <w:r>
        <w:rPr>
          <w:spacing w:val="-2"/>
          <w:w w:val="115"/>
        </w:rPr>
        <w:t>Kesimpulan:</w:t>
      </w:r>
    </w:p>
    <w:p w14:paraId="639B94F1">
      <w:pPr>
        <w:pStyle w:val="8"/>
        <w:numPr>
          <w:ilvl w:val="0"/>
          <w:numId w:val="4"/>
        </w:numPr>
        <w:tabs>
          <w:tab w:val="left" w:pos="743"/>
        </w:tabs>
        <w:spacing w:before="184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Global</w:t>
      </w:r>
      <w:r>
        <w:rPr>
          <w:spacing w:val="-2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utility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umum</w:t>
      </w:r>
    </w:p>
    <w:p w14:paraId="071B419D">
      <w:pPr>
        <w:pStyle w:val="8"/>
        <w:numPr>
          <w:ilvl w:val="0"/>
          <w:numId w:val="4"/>
        </w:numPr>
        <w:tabs>
          <w:tab w:val="left" w:pos="743"/>
        </w:tabs>
        <w:spacing w:before="6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Module</w:t>
      </w:r>
      <w:r>
        <w:rPr>
          <w:spacing w:val="-5"/>
          <w:sz w:val="22"/>
        </w:rPr>
        <w:t xml:space="preserve"> </w:t>
      </w:r>
      <w:r>
        <w:rPr>
          <w:sz w:val="22"/>
        </w:rPr>
        <w:t>→</w:t>
      </w:r>
      <w:r>
        <w:rPr>
          <w:spacing w:val="-4"/>
          <w:sz w:val="22"/>
        </w:rPr>
        <w:t xml:space="preserve"> </w:t>
      </w:r>
      <w:r>
        <w:rPr>
          <w:sz w:val="22"/>
        </w:rPr>
        <w:t>styling</w:t>
      </w:r>
      <w:r>
        <w:rPr>
          <w:spacing w:val="-4"/>
          <w:sz w:val="22"/>
        </w:rPr>
        <w:t xml:space="preserve"> </w:t>
      </w:r>
      <w:r>
        <w:rPr>
          <w:sz w:val="22"/>
        </w:rPr>
        <w:t>spesifik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komponen</w:t>
      </w:r>
    </w:p>
    <w:p w14:paraId="3F8AD270">
      <w:pPr>
        <w:pStyle w:val="4"/>
        <w:spacing w:before="101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234315</wp:posOffset>
                </wp:positionV>
                <wp:extent cx="5732780" cy="19050"/>
                <wp:effectExtent l="0" t="0" r="0" b="0"/>
                <wp:wrapTopAndBottom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5pt;height:1.5pt;width:451.4pt;mso-position-horizontal-relative:page;mso-wrap-distance-bottom:0pt;mso-wrap-distance-top:0pt;z-index:-251642880;mso-width-relative:page;mso-height-relative:page;" coordsize="5732780,19050" o:gfxdata="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EGPUWnZAAAACgEAAA8AAAAAAAAAAQAgAAAAIgAAAGRycy9kb3du&#10;cmV2LnhtbFBLAQIUABQAAAAIAIdO4kCQal07/wMAAD0XAAAOAAAAAAAAAAEAIAAAACgBAABkcnMv&#10;ZTJvRG9jLnhtbFBLBQYAAAAABgAGAFkBAACZBwAAAAA=&#10;">
                <o:lock v:ext="edit" aspectratio="f"/>
                <v:shape id="Graphic 106" o:spid="_x0000_s1026" o:spt="100" style="position:absolute;left:0;top:0;height:19050;width:5731510;" fillcolor="#9F9F9F" filled="t" stroked="f" coordsize="5731510,19050" o:gfxdata="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fXIFugAAANwA&#10;AAAPAAAAAAAAAAEAIAAAACIAAABkcnMvZG93bnJldi54bWxQSwECFAAUAAAACACHTuJAMy8FnjsA&#10;AAA5AAAAEAAAAAAAAAABACAAAAAJAQAAZHJzL3NoYXBleG1sLnhtbFBLBQYAAAAABgAGAFsBAACz&#10;AwAAAAA=&#10;" path="m5731497,0l5729859,0,2540,0,0,0,0,2540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729859;top:0;height:2540;width:2540;" fillcolor="#E2E2E2" filled="t" stroked="f" coordsize="2540,2540" o:gfxdata="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S+2LO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0;height:16510;width:5732780;" fillcolor="#9F9F9F" filled="t" stroked="f" coordsize="5732780,16510" o:gfxdata="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s8y&#10;iMEAAADcAAAADwAAAAAAAAABACAAAAAiAAAAZHJzL2Rvd25yZXYueG1sUEsBAhQAFAAAAAgAh07i&#10;QDMvBZ47AAAAOQAAABAAAAAAAAAAAQAgAAAAEAEAAGRycy9zaGFwZXhtbC54bWxQSwUGAAAAAAYA&#10;BgBbAQAAug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5729859;top:2540;height:13970;width:2540;" fillcolor="#E2E2E2" filled="t" stroked="f" coordsize="2540,13970" o:gfxdata="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vOdl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0;top:16509;height:2540;width:2540;" fillcolor="#9F9F9F" filled="t" stroked="f" coordsize="2540,2540" o:gfxdata="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yArOL4A&#10;AADc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16509;height:2540;width:5732780;" fillcolor="#E2E2E2" filled="t" stroked="f" coordsize="5732780,2540" o:gfxdata="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vca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E548D7B">
      <w:pPr>
        <w:pStyle w:val="8"/>
        <w:numPr>
          <w:ilvl w:val="1"/>
          <w:numId w:val="1"/>
        </w:numPr>
        <w:tabs>
          <w:tab w:val="left" w:pos="241"/>
        </w:tabs>
        <w:spacing w:before="233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SCSS</w:t>
      </w:r>
      <w:r>
        <w:rPr>
          <w:b/>
          <w:spacing w:val="-2"/>
          <w:sz w:val="22"/>
        </w:rPr>
        <w:t xml:space="preserve"> (SASS)</w:t>
      </w:r>
    </w:p>
    <w:p w14:paraId="2077F684">
      <w:pPr>
        <w:pStyle w:val="8"/>
        <w:numPr>
          <w:ilvl w:val="2"/>
          <w:numId w:val="1"/>
        </w:numPr>
        <w:tabs>
          <w:tab w:val="left" w:pos="238"/>
        </w:tabs>
        <w:spacing w:before="181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z w:val="22"/>
        </w:rPr>
        <w:t>Install</w:t>
      </w:r>
      <w:r>
        <w:rPr>
          <w:b/>
          <w:spacing w:val="-7"/>
          <w:sz w:val="22"/>
        </w:rPr>
        <w:t xml:space="preserve"> </w:t>
      </w:r>
      <w:r>
        <w:rPr>
          <w:b/>
          <w:spacing w:val="-4"/>
          <w:sz w:val="22"/>
        </w:rPr>
        <w:t>SASS</w:t>
      </w:r>
    </w:p>
    <w:p w14:paraId="52E5DB2E">
      <w:pPr>
        <w:pStyle w:val="4"/>
        <w:spacing w:before="2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986155</wp:posOffset>
            </wp:positionH>
            <wp:positionV relativeFrom="paragraph">
              <wp:posOffset>186690</wp:posOffset>
            </wp:positionV>
            <wp:extent cx="5476240" cy="376555"/>
            <wp:effectExtent l="0" t="0" r="0" b="0"/>
            <wp:wrapTopAndBottom/>
            <wp:docPr id="112" name="Imag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433" cy="37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5E485">
      <w:pPr>
        <w:pStyle w:val="4"/>
        <w:ind w:left="0"/>
        <w:rPr>
          <w:b/>
        </w:rPr>
      </w:pPr>
      <w:r>
        <w:drawing>
          <wp:inline distT="0" distB="0" distL="114300" distR="114300">
            <wp:extent cx="6210935" cy="363855"/>
            <wp:effectExtent l="0" t="0" r="12065" b="4445"/>
            <wp:docPr id="1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2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29D7E">
      <w:pPr>
        <w:pStyle w:val="4"/>
        <w:spacing w:before="107"/>
        <w:ind w:left="0"/>
        <w:rPr>
          <w:b/>
        </w:rPr>
      </w:pPr>
    </w:p>
    <w:p w14:paraId="4FD8638F">
      <w:pPr>
        <w:pStyle w:val="8"/>
        <w:numPr>
          <w:ilvl w:val="3"/>
          <w:numId w:val="1"/>
        </w:numPr>
        <w:tabs>
          <w:tab w:val="left" w:pos="743"/>
        </w:tabs>
        <w:spacing w:before="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Cek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package.css</w:t>
      </w:r>
      <w:r>
        <w:rPr>
          <w:spacing w:val="-2"/>
          <w:sz w:val="22"/>
        </w:rPr>
        <w:t xml:space="preserve"> </w:t>
      </w:r>
      <w:r>
        <w:rPr>
          <w:sz w:val="22"/>
        </w:rPr>
        <w:t>jika</w:t>
      </w:r>
      <w:r>
        <w:rPr>
          <w:spacing w:val="-4"/>
          <w:sz w:val="22"/>
        </w:rPr>
        <w:t xml:space="preserve"> </w:t>
      </w:r>
      <w:r>
        <w:rPr>
          <w:sz w:val="22"/>
        </w:rPr>
        <w:t>berhasil</w:t>
      </w:r>
      <w:r>
        <w:rPr>
          <w:spacing w:val="-5"/>
          <w:sz w:val="22"/>
        </w:rPr>
        <w:t xml:space="preserve"> </w:t>
      </w:r>
      <w:r>
        <w:rPr>
          <w:sz w:val="22"/>
        </w:rPr>
        <w:t>mak</w:t>
      </w:r>
      <w:r>
        <w:rPr>
          <w:spacing w:val="-3"/>
          <w:sz w:val="22"/>
        </w:rPr>
        <w:t xml:space="preserve"> </w:t>
      </w:r>
      <w:r>
        <w:rPr>
          <w:sz w:val="22"/>
        </w:rPr>
        <w:t>akan</w:t>
      </w:r>
      <w:r>
        <w:rPr>
          <w:spacing w:val="-5"/>
          <w:sz w:val="22"/>
        </w:rPr>
        <w:t xml:space="preserve"> </w:t>
      </w:r>
      <w:r>
        <w:rPr>
          <w:sz w:val="22"/>
        </w:rPr>
        <w:t>muncul</w:t>
      </w:r>
      <w:r>
        <w:rPr>
          <w:spacing w:val="-4"/>
          <w:sz w:val="22"/>
        </w:rPr>
        <w:t xml:space="preserve"> </w:t>
      </w:r>
      <w:r>
        <w:rPr>
          <w:sz w:val="22"/>
        </w:rPr>
        <w:t>seperti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gambar</w:t>
      </w:r>
    </w:p>
    <w:p w14:paraId="2DF1E10A">
      <w:pPr>
        <w:pStyle w:val="4"/>
        <w:spacing w:before="5"/>
        <w:ind w:left="0"/>
        <w:rPr>
          <w:sz w:val="3"/>
        </w:rPr>
      </w:pPr>
      <w:r>
        <w:rPr>
          <w:sz w:val="3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2455545</wp:posOffset>
            </wp:positionH>
            <wp:positionV relativeFrom="paragraph">
              <wp:posOffset>41910</wp:posOffset>
            </wp:positionV>
            <wp:extent cx="3109595" cy="3828415"/>
            <wp:effectExtent l="0" t="0" r="0" b="0"/>
            <wp:wrapTopAndBottom/>
            <wp:docPr id="113" name="Imag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685" cy="3828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CB781">
      <w:pPr>
        <w:pStyle w:val="8"/>
        <w:numPr>
          <w:numId w:val="0"/>
        </w:numPr>
        <w:tabs>
          <w:tab w:val="left" w:pos="247"/>
        </w:tabs>
        <w:spacing w:before="230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345815" cy="4443095"/>
            <wp:effectExtent l="0" t="0" r="6985" b="1905"/>
            <wp:docPr id="1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2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BEE83">
      <w:pPr>
        <w:pStyle w:val="8"/>
        <w:numPr>
          <w:ilvl w:val="2"/>
          <w:numId w:val="1"/>
        </w:numPr>
        <w:tabs>
          <w:tab w:val="left" w:pos="247"/>
        </w:tabs>
        <w:spacing w:before="230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Global</w:t>
      </w:r>
      <w:r>
        <w:rPr>
          <w:b/>
          <w:spacing w:val="-2"/>
          <w:sz w:val="22"/>
        </w:rPr>
        <w:t xml:space="preserve"> Variable</w:t>
      </w:r>
    </w:p>
    <w:p w14:paraId="1E2B1E06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304800</wp:posOffset>
            </wp:positionV>
            <wp:extent cx="3609975" cy="914400"/>
            <wp:effectExtent l="0" t="0" r="0" b="0"/>
            <wp:wrapTopAndBottom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13"/>
          <w:sz w:val="22"/>
        </w:rPr>
        <w:t xml:space="preserve"> </w:t>
      </w:r>
      <w:r>
        <w:rPr>
          <w:sz w:val="22"/>
        </w:rPr>
        <w:t>colors.scss</w:t>
      </w:r>
      <w:r>
        <w:rPr>
          <w:spacing w:val="-13"/>
          <w:sz w:val="22"/>
        </w:rPr>
        <w:t xml:space="preserve"> </w:t>
      </w:r>
      <w:r>
        <w:rPr>
          <w:sz w:val="22"/>
        </w:rPr>
        <w:t>pada</w:t>
      </w:r>
      <w:r>
        <w:rPr>
          <w:spacing w:val="-10"/>
          <w:sz w:val="22"/>
        </w:rPr>
        <w:t xml:space="preserve"> </w:t>
      </w:r>
      <w:r>
        <w:rPr>
          <w:sz w:val="22"/>
        </w:rPr>
        <w:t>folder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styles</w:t>
      </w:r>
    </w:p>
    <w:p w14:paraId="24F7D7DA">
      <w:pPr>
        <w:pStyle w:val="8"/>
        <w:numPr>
          <w:numId w:val="0"/>
        </w:numPr>
        <w:tabs>
          <w:tab w:val="left" w:pos="743"/>
        </w:tabs>
        <w:spacing w:before="23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1876425" cy="904875"/>
            <wp:effectExtent l="0" t="0" r="3175" b="9525"/>
            <wp:docPr id="1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2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5990">
      <w:pPr>
        <w:pStyle w:val="8"/>
        <w:numPr>
          <w:ilvl w:val="3"/>
          <w:numId w:val="1"/>
        </w:numPr>
        <w:tabs>
          <w:tab w:val="left" w:pos="743"/>
        </w:tabs>
        <w:spacing w:before="23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Modifikasi</w:t>
      </w:r>
      <w:r>
        <w:rPr>
          <w:spacing w:val="7"/>
          <w:sz w:val="22"/>
        </w:rPr>
        <w:t xml:space="preserve"> </w:t>
      </w:r>
      <w:r>
        <w:rPr>
          <w:spacing w:val="-2"/>
          <w:sz w:val="22"/>
        </w:rPr>
        <w:t>colors.scss</w:t>
      </w:r>
    </w:p>
    <w:p w14:paraId="3AEA4031">
      <w:pPr>
        <w:pStyle w:val="8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60" w:right="708" w:bottom="280" w:left="1417" w:header="720" w:footer="720" w:gutter="0"/>
          <w:cols w:space="720" w:num="1"/>
        </w:sectPr>
      </w:pPr>
    </w:p>
    <w:p w14:paraId="592FAA92">
      <w:pPr>
        <w:pStyle w:val="4"/>
        <w:rPr>
          <w:sz w:val="20"/>
        </w:rPr>
      </w:pPr>
      <w:r>
        <w:rPr>
          <w:sz w:val="20"/>
        </w:rPr>
        <w:drawing>
          <wp:inline distT="0" distB="0" distL="0" distR="0">
            <wp:extent cx="4562475" cy="1943100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7130">
      <w:pPr>
        <w:pStyle w:val="8"/>
        <w:numPr>
          <w:numId w:val="0"/>
        </w:numPr>
        <w:tabs>
          <w:tab w:val="left" w:pos="221"/>
        </w:tabs>
        <w:spacing w:before="185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771900" cy="1809750"/>
            <wp:effectExtent l="0" t="0" r="0" b="6350"/>
            <wp:docPr id="18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3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18AB">
      <w:pPr>
        <w:pStyle w:val="8"/>
        <w:numPr>
          <w:ilvl w:val="2"/>
          <w:numId w:val="1"/>
        </w:numPr>
        <w:tabs>
          <w:tab w:val="left" w:pos="221"/>
        </w:tabs>
        <w:spacing w:before="185" w:after="0" w:line="240" w:lineRule="auto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Gunakan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 xml:space="preserve"> Module</w:t>
      </w:r>
    </w:p>
    <w:p w14:paraId="653F6972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305435</wp:posOffset>
            </wp:positionV>
            <wp:extent cx="3409950" cy="1285875"/>
            <wp:effectExtent l="0" t="0" r="0" b="0"/>
            <wp:wrapTopAndBottom/>
            <wp:docPr id="116" name="Imag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Tambahkan</w:t>
      </w:r>
      <w:r>
        <w:rPr>
          <w:spacing w:val="-9"/>
          <w:sz w:val="22"/>
        </w:rPr>
        <w:t xml:space="preserve"> </w:t>
      </w:r>
      <w:r>
        <w:rPr>
          <w:sz w:val="22"/>
        </w:rPr>
        <w:t>file</w:t>
      </w:r>
      <w:r>
        <w:rPr>
          <w:spacing w:val="-9"/>
          <w:sz w:val="22"/>
        </w:rPr>
        <w:t xml:space="preserve"> </w:t>
      </w:r>
      <w:r>
        <w:rPr>
          <w:sz w:val="22"/>
        </w:rPr>
        <w:t>login.module.scss</w:t>
      </w:r>
      <w:r>
        <w:rPr>
          <w:spacing w:val="-10"/>
          <w:sz w:val="22"/>
        </w:rPr>
        <w:t xml:space="preserve"> </w:t>
      </w:r>
      <w:r>
        <w:rPr>
          <w:sz w:val="22"/>
        </w:rPr>
        <w:t>pada</w:t>
      </w:r>
      <w:r>
        <w:rPr>
          <w:spacing w:val="-10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views/auth/login/</w:t>
      </w:r>
    </w:p>
    <w:p w14:paraId="4B771B2B">
      <w:pPr>
        <w:pStyle w:val="8"/>
        <w:numPr>
          <w:numId w:val="0"/>
        </w:numPr>
        <w:tabs>
          <w:tab w:val="left" w:pos="743"/>
        </w:tabs>
        <w:spacing w:before="38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2238375" cy="1257300"/>
            <wp:effectExtent l="0" t="0" r="9525" b="0"/>
            <wp:docPr id="18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3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476A">
      <w:pPr>
        <w:pStyle w:val="8"/>
        <w:numPr>
          <w:ilvl w:val="3"/>
          <w:numId w:val="1"/>
        </w:numPr>
        <w:tabs>
          <w:tab w:val="left" w:pos="743"/>
        </w:tabs>
        <w:spacing w:before="38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index.tsx</w:t>
      </w:r>
    </w:p>
    <w:p w14:paraId="0AE2AC28">
      <w:pPr>
        <w:pStyle w:val="8"/>
        <w:numPr>
          <w:ilvl w:val="0"/>
          <w:numId w:val="5"/>
        </w:numPr>
        <w:tabs>
          <w:tab w:val="left" w:pos="1462"/>
        </w:tabs>
        <w:spacing w:before="2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9"/>
          <w:sz w:val="22"/>
        </w:rPr>
        <w:t xml:space="preserve"> </w:t>
      </w:r>
      <w:r>
        <w:rPr>
          <w:sz w:val="22"/>
        </w:rPr>
        <w:t>import</w:t>
      </w:r>
      <w:r>
        <w:rPr>
          <w:spacing w:val="-9"/>
          <w:sz w:val="22"/>
        </w:rPr>
        <w:t xml:space="preserve"> </w:t>
      </w:r>
      <w:r>
        <w:rPr>
          <w:sz w:val="22"/>
        </w:rPr>
        <w:t>styles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login.module.scss</w:t>
      </w:r>
    </w:p>
    <w:p w14:paraId="6D607A53">
      <w:pPr>
        <w:pStyle w:val="8"/>
        <w:numPr>
          <w:ilvl w:val="0"/>
          <w:numId w:val="5"/>
        </w:numPr>
        <w:tabs>
          <w:tab w:val="left" w:pos="1462"/>
        </w:tabs>
        <w:spacing w:before="15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Disable</w:t>
      </w:r>
      <w:r>
        <w:rPr>
          <w:spacing w:val="-4"/>
          <w:sz w:val="22"/>
        </w:rPr>
        <w:t xml:space="preserve"> </w:t>
      </w:r>
      <w:r>
        <w:rPr>
          <w:sz w:val="22"/>
        </w:rPr>
        <w:t>import</w:t>
      </w:r>
      <w:r>
        <w:rPr>
          <w:spacing w:val="-3"/>
          <w:sz w:val="22"/>
        </w:rPr>
        <w:t xml:space="preserve"> </w:t>
      </w:r>
      <w:r>
        <w:rPr>
          <w:sz w:val="22"/>
        </w:rPr>
        <w:t>styles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login.module.css</w:t>
      </w:r>
    </w:p>
    <w:p w14:paraId="25850DFD">
      <w:pPr>
        <w:pStyle w:val="4"/>
        <w:ind w:left="0"/>
      </w:pPr>
    </w:p>
    <w:p w14:paraId="5105A1A2">
      <w:pPr>
        <w:pStyle w:val="4"/>
        <w:ind w:left="0"/>
      </w:pPr>
    </w:p>
    <w:p w14:paraId="61253118">
      <w:pPr>
        <w:pStyle w:val="4"/>
        <w:ind w:left="0"/>
      </w:pPr>
    </w:p>
    <w:p w14:paraId="3848B8EB">
      <w:pPr>
        <w:pStyle w:val="4"/>
        <w:ind w:left="0"/>
      </w:pPr>
    </w:p>
    <w:p w14:paraId="5D547432">
      <w:pPr>
        <w:pStyle w:val="4"/>
        <w:ind w:left="0"/>
      </w:pPr>
    </w:p>
    <w:p w14:paraId="511CEE24">
      <w:pPr>
        <w:pStyle w:val="4"/>
        <w:ind w:left="0"/>
      </w:pPr>
    </w:p>
    <w:p w14:paraId="15B8B771">
      <w:pPr>
        <w:pStyle w:val="4"/>
        <w:ind w:left="0"/>
      </w:pPr>
    </w:p>
    <w:p w14:paraId="1B4B6067">
      <w:pPr>
        <w:pStyle w:val="4"/>
        <w:ind w:left="0"/>
      </w:pPr>
    </w:p>
    <w:p w14:paraId="7A18AB12">
      <w:pPr>
        <w:pStyle w:val="4"/>
        <w:ind w:left="0"/>
      </w:pPr>
    </w:p>
    <w:p w14:paraId="1E4A5585">
      <w:pPr>
        <w:pStyle w:val="4"/>
        <w:ind w:left="0"/>
      </w:pPr>
    </w:p>
    <w:p w14:paraId="4B1E3449">
      <w:pPr>
        <w:pStyle w:val="4"/>
        <w:ind w:left="0"/>
      </w:pPr>
    </w:p>
    <w:p w14:paraId="64E71451">
      <w:pPr>
        <w:pStyle w:val="4"/>
        <w:ind w:left="0"/>
      </w:pPr>
      <w:r>
        <w:rPr>
          <w:sz w:val="2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805180</wp:posOffset>
            </wp:positionH>
            <wp:positionV relativeFrom="paragraph">
              <wp:posOffset>156845</wp:posOffset>
            </wp:positionV>
            <wp:extent cx="5731510" cy="3237230"/>
            <wp:effectExtent l="0" t="0" r="0" b="0"/>
            <wp:wrapNone/>
            <wp:docPr id="117" name="Imag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37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0AAF6">
      <w:pPr>
        <w:pStyle w:val="4"/>
        <w:ind w:left="0"/>
      </w:pPr>
    </w:p>
    <w:p w14:paraId="5DEB7669">
      <w:pPr>
        <w:pStyle w:val="4"/>
        <w:ind w:left="0"/>
      </w:pPr>
    </w:p>
    <w:p w14:paraId="7E00770B">
      <w:pPr>
        <w:pStyle w:val="4"/>
        <w:ind w:left="0"/>
      </w:pPr>
    </w:p>
    <w:p w14:paraId="362B6982">
      <w:pPr>
        <w:pStyle w:val="4"/>
        <w:ind w:left="0"/>
      </w:pPr>
    </w:p>
    <w:p w14:paraId="3D1E37ED">
      <w:pPr>
        <w:pStyle w:val="4"/>
        <w:ind w:left="0"/>
      </w:pPr>
    </w:p>
    <w:p w14:paraId="10430C0B">
      <w:pPr>
        <w:pStyle w:val="4"/>
        <w:ind w:left="0"/>
      </w:pPr>
    </w:p>
    <w:p w14:paraId="6761A07D">
      <w:pPr>
        <w:pStyle w:val="4"/>
        <w:ind w:left="0"/>
      </w:pPr>
    </w:p>
    <w:p w14:paraId="31370CD0">
      <w:pPr>
        <w:pStyle w:val="4"/>
        <w:spacing w:before="54"/>
        <w:ind w:left="0"/>
      </w:pPr>
    </w:p>
    <w:p w14:paraId="0F4C7840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5D4A9788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427BD9A9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501859FC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4161B08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E85877C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1E02985A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337AC164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224B69C5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6C7DCD15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797BBD30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0AD87691">
      <w:pPr>
        <w:pStyle w:val="8"/>
        <w:numPr>
          <w:numId w:val="0"/>
        </w:numPr>
        <w:tabs>
          <w:tab w:val="left" w:pos="743"/>
        </w:tabs>
        <w:spacing w:before="0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3121660" cy="3571875"/>
            <wp:effectExtent l="0" t="0" r="2540" b="9525"/>
            <wp:docPr id="1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32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BA0A2">
      <w:pPr>
        <w:pStyle w:val="8"/>
        <w:numPr>
          <w:ilvl w:val="3"/>
          <w:numId w:val="1"/>
        </w:numPr>
        <w:tabs>
          <w:tab w:val="left" w:pos="743"/>
        </w:tabs>
        <w:spacing w:before="0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login.module.scss</w:t>
      </w:r>
    </w:p>
    <w:p w14:paraId="3639FE01">
      <w:pPr>
        <w:pStyle w:val="8"/>
        <w:numPr>
          <w:ilvl w:val="0"/>
          <w:numId w:val="6"/>
        </w:numPr>
        <w:tabs>
          <w:tab w:val="left" w:pos="1462"/>
        </w:tabs>
        <w:spacing w:before="60" w:after="0" w:line="240" w:lineRule="auto"/>
        <w:ind w:left="1462" w:right="0" w:hanging="359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FF0000"/>
          <w:sz w:val="21"/>
        </w:rPr>
        <w:t>background-color</w:t>
      </w:r>
      <w:r>
        <w:rPr>
          <w:rFonts w:ascii="Consolas" w:hAnsi="Consolas"/>
          <w:color w:val="212121"/>
          <w:sz w:val="21"/>
        </w:rPr>
        <w:t>:</w:t>
      </w:r>
      <w:r>
        <w:rPr>
          <w:rFonts w:ascii="Consolas" w:hAnsi="Consolas"/>
          <w:color w:val="212121"/>
          <w:spacing w:val="-11"/>
          <w:sz w:val="21"/>
        </w:rPr>
        <w:t xml:space="preserve"> </w:t>
      </w:r>
      <w:r>
        <w:rPr>
          <w:rFonts w:ascii="Consolas" w:hAnsi="Consolas"/>
          <w:color w:val="795E25"/>
          <w:sz w:val="21"/>
        </w:rPr>
        <w:t>map-get</w:t>
      </w:r>
      <w:r>
        <w:rPr>
          <w:rFonts w:ascii="Consolas" w:hAnsi="Consolas"/>
          <w:color w:val="212121"/>
          <w:sz w:val="21"/>
        </w:rPr>
        <w:t>(</w:t>
      </w:r>
      <w:r>
        <w:rPr>
          <w:rFonts w:ascii="Consolas" w:hAnsi="Consolas"/>
          <w:color w:val="FF0000"/>
          <w:sz w:val="21"/>
        </w:rPr>
        <w:t>$map</w:t>
      </w:r>
      <w:r>
        <w:rPr>
          <w:rFonts w:ascii="Consolas" w:hAnsi="Consolas"/>
          <w:color w:val="000F80"/>
          <w:sz w:val="21"/>
        </w:rPr>
        <w:t>:</w:t>
      </w:r>
      <w:r>
        <w:rPr>
          <w:rFonts w:ascii="Consolas" w:hAnsi="Consolas"/>
          <w:color w:val="000F80"/>
          <w:spacing w:val="-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$schema</w:t>
      </w:r>
      <w:r>
        <w:rPr>
          <w:rFonts w:ascii="Consolas" w:hAnsi="Consolas"/>
          <w:color w:val="212121"/>
          <w:sz w:val="21"/>
        </w:rPr>
        <w:t>,</w:t>
      </w:r>
      <w:r>
        <w:rPr>
          <w:rFonts w:ascii="Consolas" w:hAnsi="Consolas"/>
          <w:color w:val="212121"/>
          <w:spacing w:val="-6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$key</w:t>
      </w:r>
      <w:r>
        <w:rPr>
          <w:rFonts w:ascii="Consolas" w:hAnsi="Consolas"/>
          <w:color w:val="000F80"/>
          <w:sz w:val="21"/>
        </w:rPr>
        <w:t>:color-</w:t>
      </w:r>
      <w:r>
        <w:rPr>
          <w:rFonts w:ascii="Consolas" w:hAnsi="Consolas"/>
          <w:color w:val="000F80"/>
          <w:spacing w:val="-2"/>
          <w:sz w:val="21"/>
        </w:rPr>
        <w:t>secondary</w:t>
      </w:r>
      <w:r>
        <w:rPr>
          <w:rFonts w:ascii="Consolas" w:hAnsi="Consolas"/>
          <w:color w:val="212121"/>
          <w:spacing w:val="-2"/>
          <w:sz w:val="21"/>
        </w:rPr>
        <w:t>);</w:t>
      </w:r>
    </w:p>
    <w:p w14:paraId="5D35AD2F">
      <w:pPr>
        <w:pStyle w:val="4"/>
        <w:ind w:left="837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3444875" cy="1428115"/>
            <wp:effectExtent l="0" t="0" r="0" b="0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369" cy="142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9BDA">
      <w:pPr>
        <w:pStyle w:val="8"/>
        <w:numPr>
          <w:numId w:val="0"/>
        </w:numPr>
        <w:tabs>
          <w:tab w:val="left" w:pos="743"/>
        </w:tabs>
        <w:spacing w:before="47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238750" cy="1857375"/>
            <wp:effectExtent l="0" t="0" r="6350" b="9525"/>
            <wp:docPr id="19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3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A78F">
      <w:pPr>
        <w:pStyle w:val="8"/>
        <w:numPr>
          <w:ilvl w:val="3"/>
          <w:numId w:val="1"/>
        </w:numPr>
        <w:tabs>
          <w:tab w:val="left" w:pos="743"/>
        </w:tabs>
        <w:spacing w:before="47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Jalankan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5F923249">
      <w:pPr>
        <w:pStyle w:val="4"/>
        <w:spacing w:before="10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4136390" cy="2160270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5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7F347">
      <w:pPr>
        <w:pStyle w:val="4"/>
        <w:spacing w:before="155"/>
        <w:ind w:left="23"/>
        <w:rPr>
          <w:rFonts w:ascii="Segoe UI Emoji" w:hAnsi="Segoe UI Emoji"/>
          <w:color w:val="D2D2D2"/>
          <w:spacing w:val="-241"/>
          <w:w w:val="399"/>
        </w:rPr>
      </w:pPr>
      <w:r>
        <w:drawing>
          <wp:inline distT="0" distB="0" distL="114300" distR="114300">
            <wp:extent cx="6199505" cy="2583180"/>
            <wp:effectExtent l="0" t="0" r="10795" b="7620"/>
            <wp:docPr id="1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3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5B89">
      <w:pPr>
        <w:pStyle w:val="4"/>
        <w:spacing w:before="155"/>
        <w:ind w:left="23"/>
      </w:pPr>
      <w:r>
        <w:rPr>
          <w:rFonts w:ascii="Segoe UI Emoji" w:hAnsi="Segoe UI Emoji"/>
          <w:color w:val="D2D2D2"/>
          <w:spacing w:val="-241"/>
          <w:w w:val="399"/>
        </w:rPr>
        <w:t xml:space="preserve"> </w:t>
      </w:r>
      <w:r>
        <w:rPr>
          <w:rFonts w:ascii="Segoe UI Emoji" w:hAnsi="Segoe UI Emoji"/>
          <w:color w:val="C90A49"/>
          <w:spacing w:val="-303"/>
          <w:w w:val="498"/>
        </w:rPr>
        <w:t>‘</w:t>
      </w:r>
      <w:r>
        <w:rPr>
          <w:rFonts w:ascii="Segoe UI Emoji" w:hAnsi="Segoe UI Emoji"/>
          <w:color w:val="F8302E"/>
          <w:spacing w:val="-303"/>
          <w:w w:val="498"/>
        </w:rPr>
        <w:t>’</w:t>
      </w:r>
      <w:r>
        <w:rPr>
          <w:rFonts w:ascii="Segoe UI Emoji" w:hAnsi="Segoe UI Emoji"/>
          <w:color w:val="F8302E"/>
          <w:w w:val="202"/>
        </w:rPr>
        <w:t>z</w:t>
      </w:r>
      <w:r>
        <w:rPr>
          <w:rFonts w:ascii="Segoe UI Emoji" w:hAnsi="Segoe UI Emoji"/>
          <w:color w:val="F8302E"/>
          <w:spacing w:val="-186"/>
          <w:w w:val="399"/>
        </w:rPr>
        <w:t xml:space="preserve"> </w:t>
      </w:r>
      <w:r>
        <w:rPr>
          <w:spacing w:val="-2"/>
          <w:w w:val="110"/>
        </w:rPr>
        <w:t>Keunggulan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SCSS:</w:t>
      </w:r>
    </w:p>
    <w:p w14:paraId="4DEE6276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Variable</w:t>
      </w:r>
    </w:p>
    <w:p w14:paraId="5D09F0CA">
      <w:pPr>
        <w:pStyle w:val="8"/>
        <w:numPr>
          <w:ilvl w:val="0"/>
          <w:numId w:val="7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Bisa</w:t>
      </w:r>
      <w:r>
        <w:rPr>
          <w:spacing w:val="-5"/>
          <w:sz w:val="22"/>
        </w:rPr>
        <w:t xml:space="preserve"> </w:t>
      </w:r>
      <w:r>
        <w:rPr>
          <w:sz w:val="22"/>
        </w:rPr>
        <w:t>simpan</w:t>
      </w:r>
      <w:r>
        <w:rPr>
          <w:spacing w:val="-4"/>
          <w:sz w:val="22"/>
        </w:rPr>
        <w:t xml:space="preserve"> </w:t>
      </w:r>
      <w:r>
        <w:rPr>
          <w:sz w:val="22"/>
        </w:rPr>
        <w:t>warna,</w:t>
      </w:r>
      <w:r>
        <w:rPr>
          <w:spacing w:val="-5"/>
          <w:sz w:val="22"/>
        </w:rPr>
        <w:t xml:space="preserve"> </w:t>
      </w:r>
      <w:r>
        <w:rPr>
          <w:sz w:val="22"/>
        </w:rPr>
        <w:t>font,</w:t>
      </w:r>
      <w:r>
        <w:rPr>
          <w:spacing w:val="-5"/>
          <w:sz w:val="22"/>
        </w:rPr>
        <w:t xml:space="preserve"> </w:t>
      </w:r>
      <w:r>
        <w:rPr>
          <w:sz w:val="22"/>
        </w:rPr>
        <w:t>ukuran,</w:t>
      </w:r>
      <w:r>
        <w:rPr>
          <w:spacing w:val="-5"/>
          <w:sz w:val="22"/>
        </w:rPr>
        <w:t xml:space="preserve"> </w:t>
      </w:r>
      <w:r>
        <w:rPr>
          <w:sz w:val="22"/>
        </w:rPr>
        <w:t>dll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4"/>
          <w:sz w:val="22"/>
        </w:rPr>
        <w:t xml:space="preserve"> </w:t>
      </w:r>
      <w:r>
        <w:rPr>
          <w:sz w:val="22"/>
        </w:rPr>
        <w:t>satu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tempat.</w:t>
      </w:r>
    </w:p>
    <w:p w14:paraId="57EADB88">
      <w:pPr>
        <w:pStyle w:val="4"/>
        <w:spacing w:before="9"/>
        <w:ind w:left="0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113665</wp:posOffset>
            </wp:positionV>
            <wp:extent cx="3102610" cy="1321435"/>
            <wp:effectExtent l="0" t="0" r="0" b="0"/>
            <wp:wrapTopAndBottom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423" cy="1321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6AB5C">
      <w:pPr>
        <w:pStyle w:val="8"/>
        <w:numPr>
          <w:ilvl w:val="3"/>
          <w:numId w:val="1"/>
        </w:numPr>
        <w:tabs>
          <w:tab w:val="left" w:pos="743"/>
        </w:tabs>
        <w:spacing w:before="172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Nested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rule</w:t>
      </w:r>
    </w:p>
    <w:p w14:paraId="69E64B35">
      <w:pPr>
        <w:pStyle w:val="8"/>
        <w:numPr>
          <w:ilvl w:val="0"/>
          <w:numId w:val="8"/>
        </w:numPr>
        <w:tabs>
          <w:tab w:val="left" w:pos="1462"/>
        </w:tabs>
        <w:spacing w:before="18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Struktur</w:t>
      </w:r>
      <w:r>
        <w:rPr>
          <w:spacing w:val="-6"/>
          <w:sz w:val="22"/>
        </w:rPr>
        <w:t xml:space="preserve"> </w:t>
      </w:r>
      <w:r>
        <w:rPr>
          <w:sz w:val="22"/>
        </w:rPr>
        <w:t>CSS</w:t>
      </w:r>
      <w:r>
        <w:rPr>
          <w:spacing w:val="-6"/>
          <w:sz w:val="22"/>
        </w:rPr>
        <w:t xml:space="preserve"> </w:t>
      </w:r>
      <w:r>
        <w:rPr>
          <w:sz w:val="22"/>
        </w:rPr>
        <w:t>mengikuti</w:t>
      </w:r>
      <w:r>
        <w:rPr>
          <w:spacing w:val="-5"/>
          <w:sz w:val="22"/>
        </w:rPr>
        <w:t xml:space="preserve"> </w:t>
      </w:r>
      <w:r>
        <w:rPr>
          <w:sz w:val="22"/>
        </w:rPr>
        <w:t>struktur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HTML.</w:t>
      </w:r>
    </w:p>
    <w:p w14:paraId="4719DB9E">
      <w:pPr>
        <w:pStyle w:val="4"/>
        <w:spacing w:before="1"/>
        <w:ind w:left="0"/>
        <w:rPr>
          <w:sz w:val="17"/>
        </w:rPr>
      </w:pPr>
      <w:r>
        <w:rPr>
          <w:sz w:val="17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1870075</wp:posOffset>
            </wp:positionH>
            <wp:positionV relativeFrom="paragraph">
              <wp:posOffset>147955</wp:posOffset>
            </wp:positionV>
            <wp:extent cx="1926590" cy="1223645"/>
            <wp:effectExtent l="0" t="0" r="0" b="0"/>
            <wp:wrapTopAndBottom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876" cy="1223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5F8D6">
      <w:pPr>
        <w:pStyle w:val="8"/>
        <w:numPr>
          <w:ilvl w:val="3"/>
          <w:numId w:val="1"/>
        </w:numPr>
        <w:tabs>
          <w:tab w:val="left" w:pos="743"/>
        </w:tabs>
        <w:spacing w:before="180" w:after="0" w:line="240" w:lineRule="auto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Maintainable</w:t>
      </w:r>
      <w:r>
        <w:rPr>
          <w:spacing w:val="-6"/>
          <w:sz w:val="22"/>
        </w:rPr>
        <w:t xml:space="preserve"> </w:t>
      </w:r>
      <w:r>
        <w:rPr>
          <w:sz w:val="22"/>
        </w:rPr>
        <w:t>untuk</w:t>
      </w:r>
      <w:r>
        <w:rPr>
          <w:spacing w:val="-8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besar</w:t>
      </w:r>
    </w:p>
    <w:p w14:paraId="1EDC7197">
      <w:pPr>
        <w:pStyle w:val="4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20320"/>
                <wp:effectExtent l="0" t="0" r="0" b="0"/>
                <wp:wrapTopAndBottom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6pt;width:451.4pt;mso-position-horizontal-relative:page;mso-wrap-distance-bottom:0pt;mso-wrap-distance-top:0pt;z-index:-251638784;mso-width-relative:page;mso-height-relative:page;" coordsize="5732780,20320" o:gfxdata="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">
                <o:lock v:ext="edit" aspectratio="f"/>
                <v:shape id="Graphic 123" o:spid="_x0000_s1026" o:spt="100" style="position:absolute;left:0;top:0;height:19050;width:5731510;" fillcolor="#9F9F9F" filled="t" stroked="f" coordsize="5731510,19050" o:gfxdata="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v439ugAAANwA&#10;AAAPAAAAAAAAAAEAIAAAACIAAABkcnMvZG93bnJldi54bWxQSwECFAAUAAAACACHTuJAMy8FnjsA&#10;AAA5AAAAEAAAAAAAAAABACAAAAAJAQAAZHJzL3NoYXBleG1sLnhtbFBLBQYAAAAABgAGAFsBAACz&#10;AwAAAAA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729859;top:952;height:2540;width:2540;" fillcolor="#E2E2E2" filled="t" stroked="f" coordsize="2540,2540" o:gfxdata="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mcoNm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952;height:16510;width:5732780;" fillcolor="#9F9F9F" filled="t" stroked="f" coordsize="5732780,16510" o:gfxdata="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7wXa/&#10;AAAA3A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5729859;top:3492;height:13970;width:2540;" fillcolor="#E2E2E2" filled="t" stroked="f" coordsize="2540,13970" o:gfxdata="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WL3e8AAAA&#10;3AAAAA8AAAAAAAAAAQAgAAAAIgAAAGRycy9kb3ducmV2LnhtbFBLAQIUABQAAAAIAIdO4kAzLwWe&#10;OwAAADkAAAAQAAAAAAAAAAEAIAAAAAsBAABkcnMvc2hhcGV4bWwueG1sUEsFBgAAAAAGAAYAWwEA&#10;ALUDAAAAAA=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17462;height:2540;width:2540;" fillcolor="#9F9F9F" filled="t" stroked="f" coordsize="2540,2540" o:gfxdata="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qlefG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0;top:17462;height:2540;width:5732780;" fillcolor="#E2E2E2" filled="t" stroked="f" coordsize="5732780,2540" o:gfxdata="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2/Sb4A&#10;AADcAAAADwAAAAAAAAABACAAAAAiAAAAZHJzL2Rvd25yZXYueG1sUEsBAhQAFAAAAAgAh07iQDMv&#10;BZ47AAAAOQAAABAAAAAAAAAAAQAgAAAADQEAAGRycy9zaGFwZXhtbC54bWxQSwUGAAAAAAYABgBb&#10;AQAAtw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61C03BD0">
      <w:pPr>
        <w:pStyle w:val="8"/>
        <w:numPr>
          <w:ilvl w:val="1"/>
          <w:numId w:val="1"/>
        </w:numPr>
        <w:tabs>
          <w:tab w:val="left" w:pos="241"/>
        </w:tabs>
        <w:spacing w:before="42" w:after="0" w:line="240" w:lineRule="auto"/>
        <w:ind w:left="241" w:right="0" w:hanging="218"/>
        <w:jc w:val="left"/>
        <w:rPr>
          <w:b/>
          <w:sz w:val="22"/>
        </w:rPr>
      </w:pPr>
      <w:r>
        <w:rPr>
          <w:b/>
          <w:spacing w:val="-2"/>
          <w:sz w:val="22"/>
        </w:rPr>
        <w:t xml:space="preserve">Tailwind </w:t>
      </w:r>
      <w:r>
        <w:rPr>
          <w:b/>
          <w:spacing w:val="-5"/>
          <w:sz w:val="22"/>
        </w:rPr>
        <w:t>CSS</w:t>
      </w:r>
    </w:p>
    <w:p w14:paraId="53C16DE4">
      <w:pPr>
        <w:pStyle w:val="8"/>
        <w:numPr>
          <w:ilvl w:val="2"/>
          <w:numId w:val="1"/>
        </w:numPr>
        <w:tabs>
          <w:tab w:val="left" w:pos="238"/>
        </w:tabs>
        <w:spacing w:before="182" w:after="0" w:line="240" w:lineRule="auto"/>
        <w:ind w:left="238" w:right="0" w:hanging="215"/>
        <w:jc w:val="left"/>
        <w:rPr>
          <w:b/>
          <w:sz w:val="22"/>
        </w:rPr>
      </w:pPr>
      <w:r>
        <w:rPr>
          <w:b/>
          <w:spacing w:val="-2"/>
          <w:sz w:val="22"/>
        </w:rPr>
        <w:t>Install</w:t>
      </w:r>
    </w:p>
    <w:p w14:paraId="7D34BDA5">
      <w:pPr>
        <w:pStyle w:val="8"/>
        <w:numPr>
          <w:ilvl w:val="3"/>
          <w:numId w:val="1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1417320</wp:posOffset>
            </wp:positionH>
            <wp:positionV relativeFrom="paragraph">
              <wp:posOffset>331470</wp:posOffset>
            </wp:positionV>
            <wp:extent cx="4496435" cy="651510"/>
            <wp:effectExtent l="0" t="0" r="0" b="0"/>
            <wp:wrapTopAndBottom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582" cy="651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npm</w:t>
      </w:r>
      <w:r>
        <w:rPr>
          <w:spacing w:val="-6"/>
          <w:sz w:val="22"/>
        </w:rPr>
        <w:t xml:space="preserve"> </w:t>
      </w:r>
      <w:r>
        <w:rPr>
          <w:sz w:val="22"/>
        </w:rPr>
        <w:t>install</w:t>
      </w:r>
      <w:r>
        <w:rPr>
          <w:spacing w:val="-6"/>
          <w:sz w:val="22"/>
        </w:rPr>
        <w:t xml:space="preserve"> </w:t>
      </w:r>
      <w:r>
        <w:rPr>
          <w:sz w:val="22"/>
        </w:rPr>
        <w:t>-D</w:t>
      </w:r>
      <w:r>
        <w:rPr>
          <w:spacing w:val="-7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7"/>
          <w:sz w:val="22"/>
        </w:rPr>
        <w:t xml:space="preserve"> </w:t>
      </w:r>
      <w:r>
        <w:rPr>
          <w:sz w:val="22"/>
        </w:rPr>
        <w:t>postcss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autoprefixer</w:t>
      </w:r>
    </w:p>
    <w:p w14:paraId="5F87F4B2">
      <w:pPr>
        <w:pStyle w:val="8"/>
        <w:numPr>
          <w:numId w:val="0"/>
        </w:numPr>
        <w:tabs>
          <w:tab w:val="left" w:pos="743"/>
        </w:tabs>
        <w:spacing w:before="45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</w:p>
    <w:p w14:paraId="41E68E25">
      <w:pPr>
        <w:pStyle w:val="8"/>
        <w:numPr>
          <w:numId w:val="0"/>
        </w:numPr>
        <w:tabs>
          <w:tab w:val="left" w:pos="743"/>
        </w:tabs>
        <w:spacing w:before="45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6205855" cy="1263650"/>
            <wp:effectExtent l="0" t="0" r="4445" b="6350"/>
            <wp:docPr id="1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3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0585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E3C1">
      <w:pPr>
        <w:pStyle w:val="8"/>
        <w:numPr>
          <w:ilvl w:val="3"/>
          <w:numId w:val="1"/>
        </w:numPr>
        <w:tabs>
          <w:tab w:val="left" w:pos="743"/>
        </w:tabs>
        <w:spacing w:before="45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npx</w:t>
      </w:r>
      <w:r>
        <w:rPr>
          <w:spacing w:val="-6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5"/>
          <w:sz w:val="22"/>
        </w:rPr>
        <w:t xml:space="preserve"> </w:t>
      </w:r>
      <w:r>
        <w:rPr>
          <w:sz w:val="22"/>
        </w:rPr>
        <w:t>init</w:t>
      </w:r>
      <w:r>
        <w:rPr>
          <w:spacing w:val="-2"/>
          <w:sz w:val="22"/>
        </w:rPr>
        <w:t xml:space="preserve"> </w:t>
      </w:r>
      <w:r>
        <w:rPr>
          <w:sz w:val="22"/>
        </w:rPr>
        <w:t>-</w:t>
      </w:r>
      <w:r>
        <w:rPr>
          <w:spacing w:val="-10"/>
          <w:sz w:val="22"/>
        </w:rPr>
        <w:t>p</w:t>
      </w:r>
    </w:p>
    <w:p w14:paraId="79F3122E">
      <w:pPr>
        <w:pStyle w:val="8"/>
        <w:numPr>
          <w:ilvl w:val="0"/>
          <w:numId w:val="9"/>
        </w:numPr>
        <w:tabs>
          <w:tab w:val="left" w:pos="1462"/>
        </w:tabs>
        <w:spacing w:before="20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jika</w:t>
      </w:r>
      <w:r>
        <w:rPr>
          <w:spacing w:val="-6"/>
          <w:sz w:val="22"/>
        </w:rPr>
        <w:t xml:space="preserve"> </w:t>
      </w:r>
      <w:r>
        <w:rPr>
          <w:sz w:val="22"/>
        </w:rPr>
        <w:t>terjadi</w:t>
      </w:r>
      <w:r>
        <w:rPr>
          <w:spacing w:val="-5"/>
          <w:sz w:val="22"/>
        </w:rPr>
        <w:t xml:space="preserve"> </w:t>
      </w:r>
      <w:r>
        <w:rPr>
          <w:sz w:val="22"/>
        </w:rPr>
        <w:t>error</w:t>
      </w:r>
      <w:r>
        <w:rPr>
          <w:spacing w:val="-7"/>
          <w:sz w:val="22"/>
        </w:rPr>
        <w:t xml:space="preserve"> </w:t>
      </w:r>
      <w:r>
        <w:rPr>
          <w:sz w:val="22"/>
        </w:rPr>
        <w:t>seperti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berikut</w:t>
      </w:r>
    </w:p>
    <w:p w14:paraId="19172630">
      <w:pPr>
        <w:pStyle w:val="4"/>
        <w:spacing w:before="4"/>
        <w:ind w:left="0"/>
        <w:rPr>
          <w:sz w:val="3"/>
        </w:rPr>
      </w:pPr>
      <w:r>
        <w:rPr>
          <w:sz w:val="3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1739900</wp:posOffset>
            </wp:positionH>
            <wp:positionV relativeFrom="paragraph">
              <wp:posOffset>41275</wp:posOffset>
            </wp:positionV>
            <wp:extent cx="4422775" cy="918845"/>
            <wp:effectExtent l="0" t="0" r="0" b="0"/>
            <wp:wrapTopAndBottom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578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9A6A7">
      <w:pPr>
        <w:pStyle w:val="8"/>
        <w:numPr>
          <w:numId w:val="0"/>
        </w:numPr>
        <w:tabs>
          <w:tab w:val="left" w:pos="1462"/>
        </w:tabs>
        <w:spacing w:before="62" w:after="0" w:line="240" w:lineRule="auto"/>
        <w:ind w:left="110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6196965" cy="499110"/>
            <wp:effectExtent l="0" t="0" r="635" b="8890"/>
            <wp:docPr id="19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3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3CDF4">
      <w:pPr>
        <w:pStyle w:val="8"/>
        <w:numPr>
          <w:ilvl w:val="0"/>
          <w:numId w:val="9"/>
        </w:numPr>
        <w:tabs>
          <w:tab w:val="left" w:pos="1462"/>
        </w:tabs>
        <w:spacing w:before="6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Solusinya</w:t>
      </w:r>
      <w:r>
        <w:rPr>
          <w:spacing w:val="-8"/>
          <w:sz w:val="22"/>
        </w:rPr>
        <w:t xml:space="preserve"> </w:t>
      </w:r>
      <w:r>
        <w:rPr>
          <w:sz w:val="22"/>
        </w:rPr>
        <w:t>downgrade</w:t>
      </w:r>
      <w:r>
        <w:rPr>
          <w:spacing w:val="-8"/>
          <w:sz w:val="22"/>
        </w:rPr>
        <w:t xml:space="preserve"> </w:t>
      </w:r>
      <w:r>
        <w:rPr>
          <w:sz w:val="22"/>
        </w:rPr>
        <w:t>versi</w:t>
      </w:r>
      <w:r>
        <w:rPr>
          <w:spacing w:val="-8"/>
          <w:sz w:val="22"/>
        </w:rPr>
        <w:t xml:space="preserve"> </w:t>
      </w:r>
      <w:r>
        <w:rPr>
          <w:sz w:val="22"/>
        </w:rPr>
        <w:t>tailwindcss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nya</w:t>
      </w:r>
    </w:p>
    <w:p w14:paraId="6ADAB4E7">
      <w:pPr>
        <w:pStyle w:val="4"/>
        <w:spacing w:before="34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1692275</wp:posOffset>
            </wp:positionH>
            <wp:positionV relativeFrom="paragraph">
              <wp:posOffset>191770</wp:posOffset>
            </wp:positionV>
            <wp:extent cx="4472940" cy="985520"/>
            <wp:effectExtent l="0" t="0" r="0" b="0"/>
            <wp:wrapTopAndBottom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999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32958">
      <w:pPr>
        <w:pStyle w:val="4"/>
        <w:ind w:left="0"/>
      </w:pPr>
    </w:p>
    <w:p w14:paraId="645213DB">
      <w:pPr>
        <w:pStyle w:val="4"/>
        <w:spacing w:before="103"/>
        <w:ind w:left="0"/>
      </w:pPr>
    </w:p>
    <w:p w14:paraId="670ED1B3">
      <w:pPr>
        <w:pStyle w:val="8"/>
        <w:numPr>
          <w:numId w:val="0"/>
        </w:numPr>
        <w:tabs>
          <w:tab w:val="left" w:pos="247"/>
        </w:tabs>
        <w:spacing w:before="0" w:after="0" w:line="240" w:lineRule="auto"/>
        <w:ind w:left="23" w:leftChars="0" w:right="0" w:rightChars="0"/>
        <w:jc w:val="left"/>
      </w:pPr>
      <w:r>
        <w:drawing>
          <wp:inline distT="0" distB="0" distL="114300" distR="114300">
            <wp:extent cx="6209030" cy="772795"/>
            <wp:effectExtent l="0" t="0" r="1270" b="1905"/>
            <wp:docPr id="1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38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2E63">
      <w:pPr>
        <w:pStyle w:val="8"/>
        <w:numPr>
          <w:numId w:val="0"/>
        </w:numPr>
        <w:tabs>
          <w:tab w:val="left" w:pos="247"/>
        </w:tabs>
        <w:spacing w:before="0" w:after="0" w:line="240" w:lineRule="auto"/>
        <w:ind w:left="23" w:leftChars="0" w:right="0" w:rightChars="0"/>
        <w:jc w:val="left"/>
      </w:pPr>
      <w:r>
        <w:drawing>
          <wp:inline distT="0" distB="0" distL="114300" distR="114300">
            <wp:extent cx="6207760" cy="874395"/>
            <wp:effectExtent l="0" t="0" r="2540" b="1905"/>
            <wp:docPr id="1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39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34AA">
      <w:pPr>
        <w:pStyle w:val="8"/>
        <w:numPr>
          <w:ilvl w:val="2"/>
          <w:numId w:val="1"/>
        </w:numPr>
        <w:tabs>
          <w:tab w:val="left" w:pos="247"/>
        </w:tabs>
        <w:spacing w:before="0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pacing w:val="-2"/>
          <w:sz w:val="22"/>
        </w:rPr>
        <w:t>Konfigurasi</w:t>
      </w:r>
      <w:r>
        <w:rPr>
          <w:b/>
          <w:sz w:val="22"/>
        </w:rPr>
        <w:t xml:space="preserve"> </w:t>
      </w:r>
      <w:r>
        <w:rPr>
          <w:b/>
          <w:spacing w:val="-2"/>
          <w:sz w:val="22"/>
        </w:rPr>
        <w:t>tailwind.config.js</w:t>
      </w:r>
    </w:p>
    <w:p w14:paraId="6BD1B479">
      <w:pPr>
        <w:pStyle w:val="4"/>
        <w:spacing w:before="1"/>
        <w:ind w:left="0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2240915</wp:posOffset>
            </wp:positionH>
            <wp:positionV relativeFrom="paragraph">
              <wp:posOffset>147320</wp:posOffset>
            </wp:positionV>
            <wp:extent cx="2593975" cy="1739900"/>
            <wp:effectExtent l="0" t="0" r="0" b="0"/>
            <wp:wrapTopAndBottom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4095" cy="174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AE1B2">
      <w:pPr>
        <w:pStyle w:val="8"/>
        <w:numPr>
          <w:numId w:val="0"/>
        </w:numPr>
        <w:tabs>
          <w:tab w:val="left" w:pos="221"/>
        </w:tabs>
        <w:spacing w:before="209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068955" cy="1983740"/>
            <wp:effectExtent l="0" t="0" r="4445" b="10160"/>
            <wp:docPr id="19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4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DD15">
      <w:pPr>
        <w:pStyle w:val="8"/>
        <w:numPr>
          <w:ilvl w:val="2"/>
          <w:numId w:val="1"/>
        </w:numPr>
        <w:tabs>
          <w:tab w:val="left" w:pos="221"/>
        </w:tabs>
        <w:spacing w:before="209" w:after="0" w:line="240" w:lineRule="auto"/>
        <w:ind w:left="221" w:right="0" w:hanging="198"/>
        <w:jc w:val="left"/>
        <w:rPr>
          <w:b/>
          <w:sz w:val="22"/>
        </w:rPr>
      </w:pPr>
      <w:r>
        <w:rPr>
          <w:b/>
          <w:sz w:val="22"/>
        </w:rPr>
        <w:t>Import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Global</w:t>
      </w:r>
      <w:r>
        <w:rPr>
          <w:b/>
          <w:spacing w:val="-1"/>
          <w:sz w:val="22"/>
        </w:rPr>
        <w:t xml:space="preserve"> </w:t>
      </w:r>
      <w:r>
        <w:rPr>
          <w:b/>
          <w:spacing w:val="-5"/>
          <w:sz w:val="22"/>
        </w:rPr>
        <w:t>CSS</w:t>
      </w:r>
    </w:p>
    <w:p w14:paraId="439B2A47">
      <w:pPr>
        <w:pStyle w:val="8"/>
        <w:numPr>
          <w:ilvl w:val="0"/>
          <w:numId w:val="10"/>
        </w:numPr>
        <w:tabs>
          <w:tab w:val="left" w:pos="1462"/>
        </w:tabs>
        <w:spacing w:before="181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base;</w:t>
      </w:r>
    </w:p>
    <w:p w14:paraId="73FACD8F">
      <w:pPr>
        <w:pStyle w:val="8"/>
        <w:numPr>
          <w:ilvl w:val="0"/>
          <w:numId w:val="10"/>
        </w:numPr>
        <w:tabs>
          <w:tab w:val="left" w:pos="1462"/>
        </w:tabs>
        <w:spacing w:before="14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components;</w:t>
      </w:r>
    </w:p>
    <w:p w14:paraId="4C805282">
      <w:pPr>
        <w:pStyle w:val="8"/>
        <w:numPr>
          <w:ilvl w:val="0"/>
          <w:numId w:val="10"/>
        </w:numPr>
        <w:tabs>
          <w:tab w:val="left" w:pos="1462"/>
        </w:tabs>
        <w:spacing w:before="15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@tailwind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utilities;</w:t>
      </w:r>
    </w:p>
    <w:p w14:paraId="3A5A1198">
      <w:pPr>
        <w:pStyle w:val="4"/>
        <w:ind w:left="2800"/>
        <w:rPr>
          <w:sz w:val="20"/>
        </w:rPr>
      </w:pPr>
      <w:r>
        <w:rPr>
          <w:sz w:val="20"/>
        </w:rPr>
        <w:drawing>
          <wp:inline distT="0" distB="0" distL="0" distR="0">
            <wp:extent cx="2237105" cy="2408555"/>
            <wp:effectExtent l="0" t="0" r="0" b="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397" cy="24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2E94">
      <w:pPr>
        <w:pStyle w:val="8"/>
        <w:numPr>
          <w:numId w:val="0"/>
        </w:numPr>
        <w:tabs>
          <w:tab w:val="left" w:pos="247"/>
        </w:tabs>
        <w:spacing w:before="177" w:after="0" w:line="240" w:lineRule="auto"/>
        <w:ind w:left="23" w:leftChars="0" w:right="0" w:rightChars="0"/>
        <w:jc w:val="left"/>
        <w:rPr>
          <w:b/>
          <w:sz w:val="22"/>
        </w:rPr>
      </w:pPr>
      <w:r>
        <w:drawing>
          <wp:inline distT="0" distB="0" distL="114300" distR="114300">
            <wp:extent cx="3526790" cy="1656715"/>
            <wp:effectExtent l="0" t="0" r="3810" b="6985"/>
            <wp:docPr id="19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4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2679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A28E">
      <w:pPr>
        <w:pStyle w:val="8"/>
        <w:numPr>
          <w:ilvl w:val="2"/>
          <w:numId w:val="1"/>
        </w:numPr>
        <w:tabs>
          <w:tab w:val="left" w:pos="247"/>
        </w:tabs>
        <w:spacing w:before="177" w:after="0" w:line="240" w:lineRule="auto"/>
        <w:ind w:left="247" w:right="0" w:hanging="224"/>
        <w:jc w:val="left"/>
        <w:rPr>
          <w:b/>
          <w:sz w:val="22"/>
        </w:rPr>
      </w:pPr>
      <w:r>
        <w:rPr>
          <w:b/>
          <w:sz w:val="22"/>
        </w:rPr>
        <w:t>Contoh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Penggunaan</w:t>
      </w:r>
    </w:p>
    <w:p w14:paraId="112017DF">
      <w:pPr>
        <w:pStyle w:val="8"/>
        <w:numPr>
          <w:ilvl w:val="3"/>
          <w:numId w:val="1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Modifikasi</w:t>
      </w:r>
      <w:r>
        <w:rPr>
          <w:spacing w:val="-9"/>
          <w:sz w:val="22"/>
        </w:rPr>
        <w:t xml:space="preserve"> </w:t>
      </w:r>
      <w:r>
        <w:rPr>
          <w:sz w:val="22"/>
        </w:rPr>
        <w:t>index.tsx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8"/>
          <w:sz w:val="22"/>
        </w:rPr>
        <w:t xml:space="preserve"> </w:t>
      </w:r>
      <w:r>
        <w:rPr>
          <w:sz w:val="22"/>
        </w:rPr>
        <w:t>folder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auth/login/</w:t>
      </w:r>
    </w:p>
    <w:p w14:paraId="79D363E1">
      <w:pPr>
        <w:pStyle w:val="8"/>
        <w:numPr>
          <w:ilvl w:val="0"/>
          <w:numId w:val="11"/>
        </w:numPr>
        <w:tabs>
          <w:tab w:val="left" w:pos="1463"/>
        </w:tabs>
        <w:spacing w:before="60" w:after="0" w:line="268" w:lineRule="auto"/>
        <w:ind w:left="1463" w:right="1735" w:hanging="3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800000"/>
          <w:sz w:val="21"/>
        </w:rPr>
        <w:t>&lt;h1</w:t>
      </w:r>
      <w:r>
        <w:rPr>
          <w:rFonts w:ascii="Consolas" w:hAnsi="Consolas"/>
          <w:color w:val="800000"/>
          <w:spacing w:val="-8"/>
          <w:sz w:val="21"/>
        </w:rPr>
        <w:t xml:space="preserve"> </w:t>
      </w:r>
      <w:r>
        <w:rPr>
          <w:rFonts w:ascii="Consolas" w:hAnsi="Consolas"/>
          <w:color w:val="FF0000"/>
          <w:sz w:val="21"/>
        </w:rPr>
        <w:t>className</w:t>
      </w:r>
      <w:r>
        <w:rPr>
          <w:rFonts w:ascii="Consolas" w:hAnsi="Consolas"/>
          <w:sz w:val="21"/>
        </w:rPr>
        <w:t>=</w:t>
      </w:r>
      <w:r>
        <w:rPr>
          <w:rFonts w:ascii="Consolas" w:hAnsi="Consolas"/>
          <w:color w:val="A21515"/>
          <w:sz w:val="21"/>
        </w:rPr>
        <w:t>"text-3xl</w:t>
      </w:r>
      <w:r>
        <w:rPr>
          <w:rFonts w:ascii="Consolas" w:hAnsi="Consolas"/>
          <w:color w:val="A21515"/>
          <w:spacing w:val="-9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font-bold</w:t>
      </w:r>
      <w:r>
        <w:rPr>
          <w:rFonts w:ascii="Consolas" w:hAnsi="Consolas"/>
          <w:color w:val="A21515"/>
          <w:spacing w:val="-11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text-blue-600</w:t>
      </w:r>
      <w:r>
        <w:rPr>
          <w:rFonts w:ascii="Consolas" w:hAnsi="Consolas"/>
          <w:color w:val="A21515"/>
          <w:spacing w:val="-9"/>
          <w:sz w:val="21"/>
        </w:rPr>
        <w:t xml:space="preserve"> </w:t>
      </w:r>
      <w:r>
        <w:rPr>
          <w:rFonts w:ascii="Consolas" w:hAnsi="Consolas"/>
          <w:color w:val="A21515"/>
          <w:sz w:val="21"/>
        </w:rPr>
        <w:t>"</w:t>
      </w:r>
      <w:r>
        <w:rPr>
          <w:rFonts w:ascii="Consolas" w:hAnsi="Consolas"/>
          <w:color w:val="800000"/>
          <w:sz w:val="21"/>
        </w:rPr>
        <w:t>&gt;</w:t>
      </w:r>
      <w:r>
        <w:rPr>
          <w:rFonts w:ascii="Consolas" w:hAnsi="Consolas"/>
          <w:sz w:val="21"/>
        </w:rPr>
        <w:t xml:space="preserve">Halaman </w:t>
      </w:r>
      <w:r>
        <w:rPr>
          <w:rFonts w:ascii="Consolas" w:hAnsi="Consolas"/>
          <w:spacing w:val="-2"/>
          <w:sz w:val="21"/>
        </w:rPr>
        <w:t>Login</w:t>
      </w:r>
      <w:r>
        <w:rPr>
          <w:rFonts w:ascii="Consolas" w:hAnsi="Consolas"/>
          <w:color w:val="800000"/>
          <w:spacing w:val="-2"/>
          <w:sz w:val="21"/>
        </w:rPr>
        <w:t>&lt;/h1&gt;</w:t>
      </w:r>
    </w:p>
    <w:p w14:paraId="044A94DC">
      <w:pPr>
        <w:pStyle w:val="4"/>
        <w:ind w:left="983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4535805" cy="2303145"/>
            <wp:effectExtent l="0" t="0" r="0" b="0"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88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6173">
      <w:pPr>
        <w:pStyle w:val="8"/>
        <w:numPr>
          <w:numId w:val="0"/>
        </w:numPr>
        <w:tabs>
          <w:tab w:val="left" w:pos="743"/>
        </w:tabs>
        <w:spacing w:before="199" w:after="0" w:line="240" w:lineRule="auto"/>
        <w:ind w:left="383" w:leftChars="0" w:right="0" w:rightChars="0"/>
        <w:jc w:val="left"/>
        <w:rPr>
          <w:rFonts w:ascii="Symbol" w:hAnsi="Symbol"/>
          <w:sz w:val="22"/>
        </w:rPr>
      </w:pPr>
      <w:r>
        <w:drawing>
          <wp:inline distT="0" distB="0" distL="114300" distR="114300">
            <wp:extent cx="5017770" cy="1074420"/>
            <wp:effectExtent l="0" t="0" r="11430" b="5080"/>
            <wp:docPr id="1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4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099D5">
      <w:pPr>
        <w:pStyle w:val="8"/>
        <w:numPr>
          <w:ilvl w:val="3"/>
          <w:numId w:val="1"/>
        </w:numPr>
        <w:tabs>
          <w:tab w:val="left" w:pos="743"/>
        </w:tabs>
        <w:spacing w:before="199" w:after="0" w:line="240" w:lineRule="auto"/>
        <w:ind w:left="743" w:right="0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316865</wp:posOffset>
            </wp:positionV>
            <wp:extent cx="3630295" cy="2353945"/>
            <wp:effectExtent l="0" t="0" r="0" b="0"/>
            <wp:wrapTopAndBottom/>
            <wp:docPr id="135" name="Imag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385" cy="235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sz w:val="22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2931160</wp:posOffset>
                </wp:positionV>
                <wp:extent cx="5732780" cy="20320"/>
                <wp:effectExtent l="0" t="0" r="0" b="0"/>
                <wp:wrapTopAndBottom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0.8pt;height:1.6pt;width:451.4pt;mso-position-horizontal-relative:page;mso-wrap-distance-bottom:0pt;mso-wrap-distance-top:0pt;z-index:-251635712;mso-width-relative:page;mso-height-relative:page;" coordsize="5732780,20320" o:gfxdata="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QgaqU2gAA&#10;AAwBAAAPAAAAAAAAAAEAIAAAACIAAABkcnMvZG93bnJldi54bWxQSwECFAAUAAAACACHTuJAAgJi&#10;ix0EAAAWFwAADgAAAAAAAAABACAAAAApAQAAZHJzL2Uyb0RvYy54bWxQSwUGAAAAAAYABgBZAQAA&#10;uAcAAAAA&#10;">
                <o:lock v:ext="edit" aspectratio="f"/>
                <v:shape id="Graphic 137" o:spid="_x0000_s1026" o:spt="100" style="position:absolute;left:0;top:0;height:19050;width:5731510;" fillcolor="#9F9F9F" filled="t" stroked="f" coordsize="5731510,19050" o:gfxdata="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0dI7sAAADc&#10;AAAADwAAAAAAAAABACAAAAAiAAAAZHJzL2Rvd25yZXYueG1sUEsBAhQAFAAAAAgAh07iQDMvBZ47&#10;AAAAOQAAABAAAAAAAAAAAQAgAAAACgEAAGRycy9zaGFwZXhtbC54bWxQSwUGAAAAAAYABgBbAQAA&#10;tAMAAAAA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729859;top:952;height:2540;width:2540;" fillcolor="#E2E2E2" filled="t" stroked="f" coordsize="2540,2540" o:gfxdata="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0IPAG/&#10;AAAA3AAAAA8AAAAAAAAAAQAgAAAAIgAAAGRycy9kb3ducmV2LnhtbFBLAQIUABQAAAAIAIdO4kAz&#10;LwWeOwAAADkAAAAQAAAAAAAAAAEAIAAAAA4BAABkcnMvc2hhcGV4bWwueG1sUEsFBgAAAAAGAAYA&#10;WwEAALg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0;top:952;height:16510;width:5732780;" fillcolor="#9F9F9F" filled="t" stroked="f" coordsize="5732780,16510" o:gfxdata="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+9drr4A&#10;AADcAAAADwAAAAAAAAABACAAAAAiAAAAZHJzL2Rvd25yZXYueG1sUEsBAhQAFAAAAAgAh07iQDMv&#10;BZ47AAAAOQAAABAAAAAAAAAAAQAgAAAADQEAAGRycy9zaGFwZXhtbC54bWxQSwUGAAAAAAYABgBb&#10;AQAAtwMAAAAA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5729859;top:3492;height:13970;width:2540;" fillcolor="#E2E2E2" filled="t" stroked="f" coordsize="2540,13970" o:gfxdata="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3s9zi/&#10;AAAA3AAAAA8AAAAAAAAAAQAgAAAAIgAAAGRycy9kb3ducmV2LnhtbFBLAQIUABQAAAAIAIdO4kAz&#10;LwWeOwAAADkAAAAQAAAAAAAAAAEAIAAAAA4BAABkcnMvc2hhcGV4bWwueG1sUEsFBgAAAAAGAAYA&#10;WwEAALgDAAAAAA=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17462;height:2540;width:2540;" fillcolor="#9F9F9F" filled="t" stroked="f" coordsize="2540,2540" o:gfxdata="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36G+vQAA&#10;ANwAAAAPAAAAAAAAAAEAIAAAACIAAABkcnMvZG93bnJldi54bWxQSwECFAAUAAAACACHTuJAMy8F&#10;njsAAAA5AAAAEAAAAAAAAAABACAAAAAMAQAAZHJzL3NoYXBleG1sLnhtbFBLBQYAAAAABgAGAFsB&#10;AAC2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0;top:17462;height:2540;width:5732780;" fillcolor="#E2E2E2" filled="t" stroked="f" coordsize="5732780,2540" o:gfxdata="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Km0DugAAANwA&#10;AAAPAAAAAAAAAAEAIAAAACIAAABkcnMvZG93bnJldi54bWxQSwECFAAUAAAACACHTuJAMy8FnjsA&#10;AAA5AAAAEAAAAAAAAAABACAAAAAJAQAAZHJzL3NoYXBleG1sLnhtbFBLBQYAAAAABgAGAFsBAACz&#10;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Jalankan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browser</w:t>
      </w:r>
    </w:p>
    <w:p w14:paraId="16C2E637">
      <w:pPr>
        <w:pStyle w:val="4"/>
        <w:spacing w:before="142"/>
        <w:ind w:left="0"/>
        <w:rPr>
          <w:sz w:val="20"/>
        </w:rPr>
      </w:pPr>
    </w:p>
    <w:p w14:paraId="7A1638A2">
      <w:pPr>
        <w:pStyle w:val="4"/>
        <w:spacing w:after="0"/>
        <w:rPr>
          <w:sz w:val="20"/>
        </w:rPr>
      </w:pPr>
    </w:p>
    <w:p w14:paraId="7C14258B">
      <w:pPr>
        <w:pStyle w:val="4"/>
        <w:spacing w:after="0"/>
        <w:rPr>
          <w:sz w:val="20"/>
        </w:rPr>
      </w:pPr>
    </w:p>
    <w:p w14:paraId="6BD44CD3">
      <w:pPr>
        <w:pStyle w:val="4"/>
        <w:spacing w:after="0"/>
        <w:rPr>
          <w:sz w:val="20"/>
        </w:rPr>
      </w:pPr>
    </w:p>
    <w:p w14:paraId="127F3303">
      <w:pPr>
        <w:pStyle w:val="4"/>
        <w:spacing w:after="0"/>
        <w:rPr>
          <w:sz w:val="20"/>
        </w:rPr>
      </w:pPr>
    </w:p>
    <w:p w14:paraId="477F4897">
      <w:pPr>
        <w:pStyle w:val="4"/>
        <w:spacing w:after="0"/>
      </w:pPr>
      <w:r>
        <w:drawing>
          <wp:inline distT="0" distB="0" distL="114300" distR="114300">
            <wp:extent cx="3254375" cy="1337310"/>
            <wp:effectExtent l="0" t="0" r="9525" b="8890"/>
            <wp:docPr id="2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4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095A">
      <w:pPr>
        <w:pStyle w:val="4"/>
        <w:numPr>
          <w:ilvl w:val="0"/>
          <w:numId w:val="1"/>
        </w:numPr>
        <w:spacing w:after="0"/>
        <w:ind w:left="257" w:leftChars="0" w:hanging="234" w:firstLineChars="0"/>
        <w:rPr>
          <w:b/>
          <w:sz w:val="22"/>
        </w:rPr>
      </w:pPr>
      <w:r>
        <w:rPr>
          <w:b/>
          <w:spacing w:val="-2"/>
          <w:sz w:val="22"/>
        </w:rPr>
        <w:t>Tugas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Praktikum</w:t>
      </w:r>
    </w:p>
    <w:p w14:paraId="0A19DA26">
      <w:pPr>
        <w:pStyle w:val="4"/>
        <w:spacing w:before="182"/>
        <w:ind w:left="23"/>
      </w:pPr>
      <w:r>
        <w:rPr>
          <w:spacing w:val="-2"/>
        </w:rPr>
        <w:t>Tugas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18A325A">
      <w:pPr>
        <w:pStyle w:val="8"/>
        <w:numPr>
          <w:ilvl w:val="0"/>
          <w:numId w:val="1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halaman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Register</w:t>
      </w:r>
    </w:p>
    <w:p w14:paraId="537EC03C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343150" cy="781050"/>
            <wp:effectExtent l="0" t="0" r="6350" b="6350"/>
            <wp:docPr id="20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47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1924">
      <w:pPr>
        <w:pStyle w:val="8"/>
        <w:numPr>
          <w:ilvl w:val="0"/>
          <w:numId w:val="12"/>
        </w:numPr>
        <w:tabs>
          <w:tab w:val="left" w:pos="743"/>
        </w:tabs>
        <w:spacing w:before="181" w:after="0" w:line="403" w:lineRule="auto"/>
        <w:ind w:left="23" w:right="7128" w:firstLine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13"/>
          <w:sz w:val="22"/>
        </w:rPr>
        <w:t xml:space="preserve"> </w:t>
      </w:r>
      <w:r>
        <w:rPr>
          <w:sz w:val="22"/>
        </w:rPr>
        <w:t>CSS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Module </w:t>
      </w:r>
    </w:p>
    <w:p w14:paraId="13889D9D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left="383" w:leftChars="0" w:right="7128" w:rightChars="0"/>
        <w:jc w:val="left"/>
      </w:pPr>
      <w:r>
        <w:drawing>
          <wp:inline distT="0" distB="0" distL="114300" distR="114300">
            <wp:extent cx="4619625" cy="3067050"/>
            <wp:effectExtent l="0" t="0" r="3175" b="6350"/>
            <wp:docPr id="20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4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5D8A9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left="383" w:leftChars="0" w:right="7128" w:rightChars="0"/>
        <w:jc w:val="left"/>
      </w:pPr>
      <w:r>
        <w:drawing>
          <wp:inline distT="0" distB="0" distL="114300" distR="114300">
            <wp:extent cx="4594860" cy="2553970"/>
            <wp:effectExtent l="0" t="0" r="2540" b="11430"/>
            <wp:docPr id="2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4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90BA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right="7128" w:rightChars="0"/>
        <w:jc w:val="left"/>
        <w:rPr>
          <w:sz w:val="22"/>
        </w:rPr>
      </w:pPr>
      <w:r>
        <w:drawing>
          <wp:inline distT="0" distB="0" distL="114300" distR="114300">
            <wp:extent cx="3241675" cy="3186430"/>
            <wp:effectExtent l="0" t="0" r="9525" b="1270"/>
            <wp:docPr id="20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4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2574">
      <w:pPr>
        <w:pStyle w:val="8"/>
        <w:numPr>
          <w:numId w:val="0"/>
        </w:numPr>
        <w:tabs>
          <w:tab w:val="left" w:pos="743"/>
        </w:tabs>
        <w:spacing w:before="181" w:after="0" w:line="403" w:lineRule="auto"/>
        <w:ind w:right="7128" w:rightChars="0"/>
        <w:jc w:val="left"/>
        <w:rPr>
          <w:sz w:val="22"/>
        </w:rPr>
      </w:pPr>
      <w:r>
        <w:rPr>
          <w:sz w:val="22"/>
        </w:rPr>
        <w:t>Tugas 2</w:t>
      </w:r>
    </w:p>
    <w:p w14:paraId="0AB8C7FD">
      <w:pPr>
        <w:pStyle w:val="8"/>
        <w:numPr>
          <w:ilvl w:val="0"/>
          <w:numId w:val="12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z w:val="22"/>
        </w:rPr>
        <w:t>Refactor</w:t>
      </w:r>
      <w:r>
        <w:rPr>
          <w:spacing w:val="-9"/>
          <w:sz w:val="22"/>
        </w:rPr>
        <w:t xml:space="preserve"> </w:t>
      </w:r>
      <w:r>
        <w:rPr>
          <w:sz w:val="22"/>
        </w:rPr>
        <w:t>halaman</w:t>
      </w:r>
      <w:r>
        <w:rPr>
          <w:spacing w:val="-8"/>
          <w:sz w:val="22"/>
        </w:rPr>
        <w:t xml:space="preserve"> </w:t>
      </w:r>
      <w:r>
        <w:rPr>
          <w:sz w:val="22"/>
        </w:rPr>
        <w:t>Produk</w:t>
      </w:r>
      <w:r>
        <w:rPr>
          <w:spacing w:val="-7"/>
          <w:sz w:val="22"/>
        </w:rPr>
        <w:t xml:space="preserve"> </w:t>
      </w:r>
      <w:r>
        <w:rPr>
          <w:sz w:val="22"/>
        </w:rPr>
        <w:t>ke</w:t>
      </w:r>
      <w:r>
        <w:rPr>
          <w:spacing w:val="-8"/>
          <w:sz w:val="22"/>
        </w:rPr>
        <w:t xml:space="preserve"> </w:t>
      </w:r>
      <w:r>
        <w:rPr>
          <w:sz w:val="22"/>
        </w:rPr>
        <w:t>folder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views</w:t>
      </w:r>
    </w:p>
    <w:p w14:paraId="287895B6">
      <w:pPr>
        <w:pStyle w:val="8"/>
        <w:numPr>
          <w:ilvl w:val="0"/>
          <w:numId w:val="12"/>
        </w:numPr>
        <w:tabs>
          <w:tab w:val="left" w:pos="743"/>
        </w:tabs>
        <w:spacing w:before="179" w:after="0" w:line="403" w:lineRule="auto"/>
        <w:ind w:left="23" w:right="5452" w:firstLine="360"/>
        <w:jc w:val="left"/>
        <w:rPr>
          <w:sz w:val="22"/>
        </w:rPr>
      </w:pPr>
      <w:r>
        <w:rPr>
          <w:sz w:val="22"/>
        </w:rPr>
        <w:t>Pisahkan</w:t>
      </w:r>
      <w:r>
        <w:rPr>
          <w:spacing w:val="-8"/>
          <w:sz w:val="22"/>
        </w:rPr>
        <w:t xml:space="preserve"> </w:t>
      </w:r>
      <w:r>
        <w:rPr>
          <w:sz w:val="22"/>
        </w:rPr>
        <w:t>Hero</w:t>
      </w:r>
      <w:r>
        <w:rPr>
          <w:spacing w:val="-10"/>
          <w:sz w:val="22"/>
        </w:rPr>
        <w:t xml:space="preserve"> </w:t>
      </w:r>
      <w:r>
        <w:rPr>
          <w:sz w:val="22"/>
        </w:rPr>
        <w:t>Section</w:t>
      </w:r>
      <w:r>
        <w:rPr>
          <w:spacing w:val="-10"/>
          <w:sz w:val="22"/>
        </w:rPr>
        <w:t xml:space="preserve"> </w:t>
      </w:r>
      <w:r>
        <w:rPr>
          <w:sz w:val="22"/>
        </w:rPr>
        <w:t>dan</w:t>
      </w:r>
      <w:r>
        <w:rPr>
          <w:spacing w:val="-8"/>
          <w:sz w:val="22"/>
        </w:rPr>
        <w:t xml:space="preserve"> </w:t>
      </w:r>
      <w:r>
        <w:rPr>
          <w:sz w:val="22"/>
        </w:rPr>
        <w:t>Main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Section </w:t>
      </w:r>
    </w:p>
    <w:p w14:paraId="78B3CF89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1695450" cy="1381125"/>
            <wp:effectExtent l="0" t="0" r="6350" b="3175"/>
            <wp:docPr id="20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5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524C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Detail.tsx</w:t>
      </w:r>
    </w:p>
    <w:p w14:paraId="019E00B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4248150" cy="2895600"/>
            <wp:effectExtent l="0" t="0" r="6350" b="0"/>
            <wp:docPr id="21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5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91DCA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Hero_section.tsx</w:t>
      </w:r>
    </w:p>
    <w:p w14:paraId="21CA5C3D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2781300" cy="1543050"/>
            <wp:effectExtent l="0" t="0" r="0" b="6350"/>
            <wp:docPr id="21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5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7BD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Main_section.tsx</w:t>
      </w:r>
    </w:p>
    <w:p w14:paraId="628D942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3943350" cy="3228975"/>
            <wp:effectExtent l="0" t="0" r="6350" b="9525"/>
            <wp:docPr id="21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55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B1DA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Index.tsx</w:t>
      </w:r>
    </w:p>
    <w:p w14:paraId="17EF931B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Views:</w:t>
      </w:r>
    </w:p>
    <w:p w14:paraId="3CAFCE4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3538855" cy="2726690"/>
            <wp:effectExtent l="0" t="0" r="4445" b="3810"/>
            <wp:docPr id="21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56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A839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Pages/produk:</w:t>
      </w:r>
    </w:p>
    <w:p w14:paraId="52ACCBD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</w:pPr>
      <w:r>
        <w:drawing>
          <wp:inline distT="0" distB="0" distL="114300" distR="114300">
            <wp:extent cx="3638550" cy="1828800"/>
            <wp:effectExtent l="0" t="0" r="6350" b="0"/>
            <wp:docPr id="21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5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B78D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[id].tsx</w:t>
      </w:r>
    </w:p>
    <w:p w14:paraId="56680E8F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4752975" cy="2162175"/>
            <wp:effectExtent l="0" t="0" r="9525" b="9525"/>
            <wp:docPr id="21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5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D37D8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Hasil :</w:t>
      </w:r>
    </w:p>
    <w:p w14:paraId="1707B1F0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sz w:val="22"/>
          <w:lang w:val="en-US"/>
        </w:rPr>
      </w:pPr>
      <w:r>
        <w:drawing>
          <wp:inline distT="0" distB="0" distL="114300" distR="114300">
            <wp:extent cx="2990850" cy="1971675"/>
            <wp:effectExtent l="0" t="0" r="6350" b="9525"/>
            <wp:docPr id="20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5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1AD2A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rFonts w:hint="default"/>
          <w:sz w:val="22"/>
          <w:lang w:val="en-US"/>
        </w:rPr>
      </w:pPr>
      <w:r>
        <w:drawing>
          <wp:inline distT="0" distB="0" distL="114300" distR="114300">
            <wp:extent cx="3495675" cy="790575"/>
            <wp:effectExtent l="0" t="0" r="9525" b="9525"/>
            <wp:docPr id="20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5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7C5A">
      <w:pPr>
        <w:rPr>
          <w:sz w:val="22"/>
        </w:rPr>
      </w:pPr>
      <w:r>
        <w:rPr>
          <w:sz w:val="22"/>
        </w:rPr>
        <w:br w:type="page"/>
      </w:r>
    </w:p>
    <w:p w14:paraId="74527E04">
      <w:pPr>
        <w:pStyle w:val="8"/>
        <w:numPr>
          <w:numId w:val="0"/>
        </w:numPr>
        <w:tabs>
          <w:tab w:val="left" w:pos="743"/>
        </w:tabs>
        <w:spacing w:before="179" w:after="0" w:line="403" w:lineRule="auto"/>
        <w:ind w:left="383" w:leftChars="0" w:right="5452" w:rightChars="0"/>
        <w:jc w:val="left"/>
        <w:rPr>
          <w:sz w:val="22"/>
        </w:rPr>
      </w:pPr>
      <w:r>
        <w:rPr>
          <w:sz w:val="22"/>
        </w:rPr>
        <w:t>Tugas 3</w:t>
      </w:r>
    </w:p>
    <w:p w14:paraId="75510AE2">
      <w:pPr>
        <w:pStyle w:val="8"/>
        <w:numPr>
          <w:ilvl w:val="0"/>
          <w:numId w:val="12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pacing w:val="-4"/>
          <w:sz w:val="22"/>
        </w:rPr>
        <w:t>Terapkan</w:t>
      </w:r>
      <w:r>
        <w:rPr>
          <w:spacing w:val="3"/>
          <w:sz w:val="22"/>
        </w:rPr>
        <w:t xml:space="preserve"> </w:t>
      </w:r>
      <w:r>
        <w:rPr>
          <w:spacing w:val="-4"/>
          <w:sz w:val="22"/>
        </w:rPr>
        <w:t>Tailwind</w:t>
      </w:r>
      <w:r>
        <w:rPr>
          <w:spacing w:val="4"/>
          <w:sz w:val="22"/>
        </w:rPr>
        <w:t xml:space="preserve"> </w:t>
      </w:r>
      <w:r>
        <w:rPr>
          <w:spacing w:val="-5"/>
          <w:sz w:val="22"/>
        </w:rPr>
        <w:t>CSS</w:t>
      </w:r>
    </w:p>
    <w:p w14:paraId="6B819C40">
      <w:pPr>
        <w:pStyle w:val="8"/>
        <w:numPr>
          <w:ilvl w:val="0"/>
          <w:numId w:val="12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4"/>
          <w:sz w:val="22"/>
        </w:rPr>
        <w:t xml:space="preserve"> </w:t>
      </w:r>
      <w:r>
        <w:rPr>
          <w:sz w:val="22"/>
        </w:rPr>
        <w:t>minimal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utility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class</w:t>
      </w:r>
    </w:p>
    <w:p w14:paraId="3986A73B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857750" cy="3848100"/>
            <wp:effectExtent l="0" t="0" r="6350" b="0"/>
            <wp:docPr id="21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59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ED66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562600" cy="2514600"/>
            <wp:effectExtent l="0" t="0" r="0" b="0"/>
            <wp:docPr id="21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60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593D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057650" cy="1371600"/>
            <wp:effectExtent l="0" t="0" r="6350" b="0"/>
            <wp:docPr id="21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6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C9E7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5772150" cy="4486275"/>
            <wp:effectExtent l="0" t="0" r="6350" b="9525"/>
            <wp:docPr id="21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62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5501">
      <w:pPr>
        <w:pStyle w:val="8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hasil:</w:t>
      </w:r>
    </w:p>
    <w:p w14:paraId="382547DF">
      <w:pPr>
        <w:pStyle w:val="4"/>
        <w:spacing w:before="100"/>
        <w:ind w:left="0"/>
      </w:pPr>
      <w:r>
        <w:drawing>
          <wp:inline distT="0" distB="0" distL="114300" distR="114300">
            <wp:extent cx="6196330" cy="2888615"/>
            <wp:effectExtent l="0" t="0" r="1270" b="6985"/>
            <wp:docPr id="22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63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C1DF">
      <w:pPr>
        <w:pStyle w:val="4"/>
        <w:spacing w:before="100"/>
        <w:ind w:left="0"/>
      </w:pPr>
      <w:r>
        <w:drawing>
          <wp:inline distT="0" distB="0" distL="114300" distR="114300">
            <wp:extent cx="4371975" cy="4095750"/>
            <wp:effectExtent l="0" t="0" r="9525" b="6350"/>
            <wp:docPr id="22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64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A8BE">
      <w:pPr>
        <w:pStyle w:val="4"/>
        <w:spacing w:before="100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34688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F6YoenZAAAACgEAAA8AAAAAAAAAAQAgAAAAIgAAAGRycy9kb3ducmV2LnhtbFBLAQIUABQA&#10;AAAIAIdO4kBkLZxvKQQAABYXAAAOAAAAAAAAAAEAIAAAACgBAABkcnMvZTJvRG9jLnhtbFBLBQYA&#10;AAAABgAGAFkBAADDBwAAAAA=&#10;">
                <o:lock v:ext="edit" aspectratio="f"/>
                <v:shape id="Graphic 144" o:spid="_x0000_s1026" o:spt="100" style="position:absolute;left:0;top:0;height:19050;width:5731510;" fillcolor="#9F9F9F" filled="t" stroked="f" coordsize="5731510,19050" o:gfxdata="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J8Cm5AAAA3AAA&#10;AA8AAAAAAAAAAQAgAAAAIgAAAGRycy9kb3ducmV2LnhtbFBLAQIUABQAAAAIAIdO4kAzLwWeOwAA&#10;ADkAAAAQAAAAAAAAAAEAIAAAAAgBAABkcnMvc2hhcGV4bWwueG1sUEsFBgAAAAAGAAYAWwEAALID&#10;AAAAAA==&#10;" path="m5731497,0l0,0,0,266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5729859;top:254;height:2540;width:2540;" fillcolor="#E2E2E2" filled="t" stroked="f" coordsize="2540,2540" o:gfxdata="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P4OK8AAAA&#10;3A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0;top:266;height:16510;width:5732780;" fillcolor="#9F9F9F" filled="t" stroked="f" coordsize="5732780,16510" o:gfxdata="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a6ob4A&#10;AADcAAAADwAAAAAAAAABACAAAAAiAAAAZHJzL2Rvd25yZXYueG1sUEsBAhQAFAAAAAgAh07iQDMv&#10;BZ47AAAAOQAAABAAAAAAAAAAAQAgAAAADQEAAGRycy9zaGFwZXhtbC54bWxQSwUGAAAAAAYABgBb&#10;AQAAtwMAAAAA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7" o:spid="_x0000_s1026" o:spt="100" style="position:absolute;left:5729859;top:2793;height:13970;width:2540;" fillcolor="#E2E2E2" filled="t" stroked="f" coordsize="2540,13970" o:gfxdata="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W9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8" o:spid="_x0000_s1026" o:spt="100" style="position:absolute;left:0;top:16763;height:2540;width:2540;" fillcolor="#9F9F9F" filled="t" stroked="f" coordsize="2540,2540" o:gfxdata="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blCCO/&#10;AAAA3AAAAA8AAAAAAAAAAQAgAAAAIgAAAGRycy9kb3ducmV2LnhtbFBLAQIUABQAAAAIAIdO4kAz&#10;LwWeOwAAADkAAAAQAAAAAAAAAAEAIAAAAA4BAABkcnMvc2hhcGV4bWwueG1sUEsFBgAAAAAGAAYA&#10;WwEAALg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0;top:16763;height:2540;width:5732780;" fillcolor="#E2E2E2" filled="t" stroked="f" coordsize="5732780,2540" o:gfxdata="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Y7/c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11DCF06">
      <w:pPr>
        <w:pStyle w:val="8"/>
        <w:numPr>
          <w:ilvl w:val="0"/>
          <w:numId w:val="1"/>
        </w:numPr>
        <w:tabs>
          <w:tab w:val="left" w:pos="208"/>
        </w:tabs>
        <w:spacing w:before="232" w:after="0" w:line="240" w:lineRule="auto"/>
        <w:ind w:left="208" w:right="0" w:hanging="185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Refleksi</w:t>
      </w:r>
    </w:p>
    <w:p w14:paraId="4DA01205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Kapan</w:t>
      </w:r>
      <w:r>
        <w:rPr>
          <w:spacing w:val="-6"/>
          <w:sz w:val="22"/>
        </w:rPr>
        <w:t xml:space="preserve"> </w:t>
      </w:r>
      <w:r>
        <w:rPr>
          <w:sz w:val="22"/>
        </w:rPr>
        <w:t>sebaiknya</w:t>
      </w:r>
      <w:r>
        <w:rPr>
          <w:spacing w:val="-5"/>
          <w:sz w:val="22"/>
        </w:rPr>
        <w:t xml:space="preserve"> </w:t>
      </w:r>
      <w:r>
        <w:rPr>
          <w:sz w:val="22"/>
        </w:rPr>
        <w:t>menggunakan</w:t>
      </w:r>
      <w:r>
        <w:rPr>
          <w:spacing w:val="-7"/>
          <w:sz w:val="22"/>
        </w:rPr>
        <w:t xml:space="preserve"> </w:t>
      </w:r>
      <w:r>
        <w:rPr>
          <w:sz w:val="22"/>
        </w:rPr>
        <w:t>CSS</w:t>
      </w:r>
      <w:r>
        <w:rPr>
          <w:spacing w:val="-5"/>
          <w:sz w:val="22"/>
        </w:rPr>
        <w:t xml:space="preserve"> </w:t>
      </w:r>
      <w:r>
        <w:rPr>
          <w:sz w:val="22"/>
        </w:rPr>
        <w:t>Module</w:t>
      </w:r>
      <w:r>
        <w:rPr>
          <w:spacing w:val="-8"/>
          <w:sz w:val="22"/>
        </w:rPr>
        <w:t xml:space="preserve"> </w:t>
      </w:r>
      <w:r>
        <w:rPr>
          <w:sz w:val="22"/>
        </w:rPr>
        <w:t>dibanding</w:t>
      </w:r>
      <w:r>
        <w:rPr>
          <w:spacing w:val="-5"/>
          <w:sz w:val="22"/>
        </w:rPr>
        <w:t xml:space="preserve"> </w:t>
      </w:r>
      <w:r>
        <w:rPr>
          <w:sz w:val="22"/>
        </w:rPr>
        <w:t>Global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CSS?</w:t>
      </w:r>
    </w:p>
    <w:p w14:paraId="3514FEF4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Jawab : CSS Module digunakan sa</w:t>
      </w:r>
      <w:bookmarkStart w:id="0" w:name="_GoBack"/>
      <w:bookmarkEnd w:id="0"/>
      <w:r>
        <w:rPr>
          <w:rFonts w:hint="default"/>
          <w:sz w:val="22"/>
          <w:lang w:val="en-US"/>
        </w:rPr>
        <w:t xml:space="preserve">at styling hanya digunakan dalam 1 komponen saja </w:t>
      </w:r>
    </w:p>
    <w:p w14:paraId="276E620F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7"/>
          <w:sz w:val="22"/>
        </w:rPr>
        <w:t xml:space="preserve"> </w:t>
      </w:r>
      <w:r>
        <w:rPr>
          <w:sz w:val="22"/>
        </w:rPr>
        <w:t>kelemahan</w:t>
      </w:r>
      <w:r>
        <w:rPr>
          <w:spacing w:val="-5"/>
          <w:sz w:val="22"/>
        </w:rPr>
        <w:t xml:space="preserve"> </w:t>
      </w:r>
      <w:r>
        <w:rPr>
          <w:sz w:val="22"/>
        </w:rPr>
        <w:t>inline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styling?</w:t>
      </w:r>
    </w:p>
    <w:p w14:paraId="143728F6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</w:t>
      </w:r>
      <w:r>
        <w:rPr>
          <w:rFonts w:hint="default" w:ascii="Calibri" w:hAnsi="Calibri" w:cs="Calibri"/>
          <w:spacing w:val="-2"/>
          <w:sz w:val="22"/>
          <w:szCs w:val="22"/>
          <w:lang w:val="en-US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 xml:space="preserve">tidak dapat menggunakan pseudo-class seperti </w:t>
      </w:r>
      <w:r>
        <w:rPr>
          <w:rStyle w:val="5"/>
          <w:rFonts w:hint="default" w:ascii="Calibri" w:hAnsi="Calibri" w:eastAsia="SimSun" w:cs="Calibri"/>
          <w:sz w:val="22"/>
          <w:szCs w:val="22"/>
        </w:rPr>
        <w:t>hover</w:t>
      </w:r>
      <w:r>
        <w:rPr>
          <w:rFonts w:hint="default" w:ascii="Calibri" w:hAnsi="Calibri" w:eastAsia="SimSun" w:cs="Calibri"/>
          <w:sz w:val="22"/>
          <w:szCs w:val="22"/>
        </w:rPr>
        <w:t xml:space="preserve"> atau </w:t>
      </w:r>
      <w:r>
        <w:rPr>
          <w:rStyle w:val="5"/>
          <w:rFonts w:hint="default" w:ascii="Calibri" w:hAnsi="Calibri" w:eastAsia="SimSun" w:cs="Calibri"/>
          <w:sz w:val="22"/>
          <w:szCs w:val="22"/>
        </w:rPr>
        <w:t>focus</w:t>
      </w:r>
      <w:r>
        <w:rPr>
          <w:rFonts w:hint="default" w:ascii="Calibri" w:hAnsi="Calibri" w:eastAsia="SimSun" w:cs="Calibri"/>
          <w:sz w:val="22"/>
          <w:szCs w:val="22"/>
        </w:rPr>
        <w:t>, tidak mendukung media query, dan sulit untuk dikelola jika jumlah styling semakin banyak</w:t>
      </w:r>
    </w:p>
    <w:p w14:paraId="3DA88429">
      <w:pPr>
        <w:pStyle w:val="8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rFonts w:hint="default" w:ascii="Calibri" w:hAnsi="Calibri" w:cs="Calibri"/>
          <w:sz w:val="22"/>
          <w:szCs w:val="22"/>
        </w:rPr>
      </w:pPr>
      <w:r>
        <w:rPr>
          <w:sz w:val="22"/>
        </w:rPr>
        <w:t>M</w:t>
      </w:r>
      <w:r>
        <w:rPr>
          <w:rFonts w:hint="default" w:ascii="Calibri" w:hAnsi="Calibri" w:cs="Calibri"/>
          <w:sz w:val="22"/>
          <w:szCs w:val="22"/>
        </w:rPr>
        <w:t>engapa</w:t>
      </w:r>
      <w:r>
        <w:rPr>
          <w:rFonts w:hint="default" w:ascii="Calibri" w:hAnsi="Calibri" w:cs="Calibri"/>
          <w:spacing w:val="-5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SCSS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cocok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untuk</w:t>
      </w:r>
      <w:r>
        <w:rPr>
          <w:rFonts w:hint="default" w:ascii="Calibri" w:hAnsi="Calibri" w:cs="Calibri"/>
          <w:spacing w:val="-5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project</w:t>
      </w:r>
      <w:r>
        <w:rPr>
          <w:rFonts w:hint="default" w:ascii="Calibri" w:hAnsi="Calibri" w:cs="Calibri"/>
          <w:spacing w:val="-4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skala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2"/>
          <w:sz w:val="22"/>
          <w:szCs w:val="22"/>
        </w:rPr>
        <w:t>besar?</w:t>
      </w:r>
    </w:p>
    <w:p w14:paraId="7133FB47">
      <w:pPr>
        <w:pStyle w:val="8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cs="Calibri"/>
          <w:spacing w:val="-2"/>
          <w:sz w:val="22"/>
          <w:szCs w:val="22"/>
          <w:lang w:val="en-US"/>
        </w:rPr>
        <w:t xml:space="preserve">Jawab : </w:t>
      </w:r>
      <w:r>
        <w:rPr>
          <w:rFonts w:hint="default" w:ascii="Calibri" w:hAnsi="Calibri" w:eastAsia="SimSun" w:cs="Calibri"/>
          <w:sz w:val="22"/>
          <w:szCs w:val="22"/>
        </w:rPr>
        <w:t>SCSS cocok untuk project skala besar karena memiliki fitur tambahan seperti variable, nesting, dan mixin yang membantu mengorganisir kode dengan lebih baik</w:t>
      </w:r>
    </w:p>
    <w:p w14:paraId="3AEDABF8">
      <w:pPr>
        <w:pStyle w:val="8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Apa</w:t>
      </w:r>
      <w:r>
        <w:rPr>
          <w:rFonts w:hint="default" w:ascii="Calibri" w:hAnsi="Calibri" w:cs="Calibri"/>
          <w:spacing w:val="-12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keunggulan</w:t>
      </w:r>
      <w:r>
        <w:rPr>
          <w:rFonts w:hint="default" w:ascii="Calibri" w:hAnsi="Calibri" w:cs="Calibri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Tailwind</w:t>
      </w:r>
      <w:r>
        <w:rPr>
          <w:rFonts w:hint="default" w:ascii="Calibri" w:hAnsi="Calibri" w:cs="Calibri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dibanding</w:t>
      </w:r>
      <w:r>
        <w:rPr>
          <w:rFonts w:hint="default" w:ascii="Calibri" w:hAnsi="Calibri" w:cs="Calibri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sz w:val="22"/>
          <w:szCs w:val="22"/>
        </w:rPr>
        <w:t>CSS</w:t>
      </w:r>
      <w:r>
        <w:rPr>
          <w:rFonts w:hint="default" w:ascii="Calibri" w:hAnsi="Calibri" w:cs="Calibri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2"/>
          <w:sz w:val="22"/>
          <w:szCs w:val="22"/>
        </w:rPr>
        <w:t>tradisional?</w:t>
      </w:r>
    </w:p>
    <w:p w14:paraId="79818F4A">
      <w:pPr>
        <w:pStyle w:val="8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 w:ascii="Calibri" w:hAnsi="Calibri" w:cs="Calibri"/>
          <w:spacing w:val="-2"/>
          <w:sz w:val="22"/>
          <w:szCs w:val="22"/>
          <w:lang w:val="en-US"/>
        </w:rPr>
        <w:t xml:space="preserve">Jawab : Tailwind </w:t>
      </w:r>
      <w:r>
        <w:rPr>
          <w:rFonts w:hint="default" w:ascii="Calibri" w:hAnsi="Calibri" w:eastAsia="SimSun" w:cs="Calibri"/>
          <w:sz w:val="22"/>
          <w:szCs w:val="22"/>
        </w:rPr>
        <w:t>menggunakan pendekatan utility-first, yaitu styling langsung melalui class kecil yang sudah tersedia</w:t>
      </w:r>
    </w:p>
    <w:p w14:paraId="25D707EB">
      <w:pPr>
        <w:pStyle w:val="4"/>
        <w:spacing w:before="99"/>
        <w:ind w:left="0"/>
        <w:rPr>
          <w:sz w:val="20"/>
        </w:rPr>
      </w:pPr>
    </w:p>
    <w:p w14:paraId="39C58289">
      <w:pPr>
        <w:pStyle w:val="4"/>
        <w:spacing w:before="99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732780" cy="19685"/>
                <wp:effectExtent l="0" t="0" r="0" b="0"/>
                <wp:wrapTopAndBottom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35pt;height:1.55pt;width:451.4pt;mso-position-horizontal-relative:page;mso-wrap-distance-bottom:0pt;mso-wrap-distance-top:0pt;z-index:-251634688;mso-width-relative:page;mso-height-relative:page;" coordsize="5732780,19685" o:gfxdata="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">
                <o:lock v:ext="edit" aspectratio="f"/>
                <v:shape id="Graphic 151" o:spid="_x0000_s1026" o:spt="100" style="position:absolute;left:0;top:0;height:19050;width:5731510;" fillcolor="#9F9F9F" filled="t" stroked="f" coordsize="5731510,19050" o:gfxdata="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8nxWy5AAAA3AAA&#10;AA8AAAAAAAAAAQAgAAAAIgAAAGRycy9kb3ducmV2LnhtbFBLAQIUABQAAAAIAIdO4kAzLwWeOwAA&#10;ADkAAAAQAAAAAAAAAAEAIAAAAAgBAABkcnMvc2hhcGV4bWwueG1sUEsFBgAAAAAGAAYAWwEAALID&#10;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2" o:spid="_x0000_s1026" o:spt="100" style="position:absolute;left:5729859;top:634;height:2540;width:2540;" fillcolor="#E2E2E2" filled="t" stroked="f" coordsize="2540,2540" o:gfxdata="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T/uS7gAAADcAAAA&#10;DwAAAAAAAAABACAAAAAiAAAAZHJzL2Rvd25yZXYueG1sUEsBAhQAFAAAAAgAh07iQDMvBZ47AAAA&#10;OQAAABAAAAAAAAAAAQAgAAAABwEAAGRycy9zaGFwZXhtbC54bWxQSwUGAAAAAAYABgBbAQAAsQMA&#10;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3" o:spid="_x0000_s1026" o:spt="100" style="position:absolute;left:0;top:634;height:16510;width:5732780;" fillcolor="#9F9F9F" filled="t" stroked="f" coordsize="5732780,16510" o:gfxdata="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iP5L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4" o:spid="_x0000_s1026" o:spt="100" style="position:absolute;left:5729859;top:3175;height:13970;width:2540;" fillcolor="#E2E2E2" filled="t" stroked="f" coordsize="2540,13970" o:gfxdata="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Dmf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0;top:17144;height:2540;width:2540;" fillcolor="#9F9F9F" filled="t" stroked="f" coordsize="2540,2540" o:gfxdata="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09MWC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0;top:17144;height:2540;width:5732780;" fillcolor="#E2E2E2" filled="t" stroked="f" coordsize="5732780,2540" o:gfxdata="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j93b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05014CE">
      <w:pPr>
        <w:pStyle w:val="8"/>
        <w:numPr>
          <w:ilvl w:val="0"/>
          <w:numId w:val="1"/>
        </w:numPr>
        <w:tabs>
          <w:tab w:val="left" w:pos="266"/>
        </w:tabs>
        <w:spacing w:before="230" w:after="0" w:line="240" w:lineRule="auto"/>
        <w:ind w:left="266" w:right="0" w:hanging="243"/>
        <w:jc w:val="left"/>
        <w:rPr>
          <w:sz w:val="22"/>
        </w:rPr>
      </w:pPr>
      <w:r>
        <w:rPr>
          <w:spacing w:val="-2"/>
          <w:sz w:val="22"/>
        </w:rPr>
        <w:t>Kesimpulan</w:t>
      </w:r>
    </w:p>
    <w:p w14:paraId="50D78825">
      <w:pPr>
        <w:pStyle w:val="4"/>
        <w:spacing w:before="182"/>
        <w:ind w:left="23"/>
      </w:pPr>
      <w:r>
        <w:t>Next.js</w:t>
      </w:r>
      <w:r>
        <w:rPr>
          <w:spacing w:val="-8"/>
        </w:rPr>
        <w:t xml:space="preserve"> </w:t>
      </w:r>
      <w:r>
        <w:t>memberikan</w:t>
      </w:r>
      <w:r>
        <w:rPr>
          <w:spacing w:val="-7"/>
        </w:rPr>
        <w:t xml:space="preserve"> </w:t>
      </w:r>
      <w:r>
        <w:t>fleksibilitas</w:t>
      </w:r>
      <w:r>
        <w:rPr>
          <w:spacing w:val="-6"/>
        </w:rPr>
        <w:t xml:space="preserve"> </w:t>
      </w:r>
      <w:r>
        <w:t>penuh</w:t>
      </w:r>
      <w:r>
        <w:rPr>
          <w:spacing w:val="-7"/>
        </w:rPr>
        <w:t xml:space="preserve"> </w:t>
      </w:r>
      <w:r>
        <w:t>dalam</w:t>
      </w:r>
      <w:r>
        <w:rPr>
          <w:spacing w:val="-7"/>
        </w:rPr>
        <w:t xml:space="preserve"> </w:t>
      </w:r>
      <w:r>
        <w:rPr>
          <w:spacing w:val="-2"/>
        </w:rPr>
        <w:t>styling:</w:t>
      </w:r>
    </w:p>
    <w:p w14:paraId="0AB09110">
      <w:pPr>
        <w:pStyle w:val="8"/>
        <w:numPr>
          <w:ilvl w:val="0"/>
          <w:numId w:val="13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Global</w:t>
      </w:r>
      <w:r>
        <w:rPr>
          <w:spacing w:val="-1"/>
          <w:sz w:val="22"/>
        </w:rPr>
        <w:t xml:space="preserve"> </w:t>
      </w:r>
      <w:r>
        <w:rPr>
          <w:sz w:val="22"/>
        </w:rPr>
        <w:t>CSS</w:t>
      </w:r>
      <w:r>
        <w:rPr>
          <w:spacing w:val="-2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z w:val="22"/>
        </w:rPr>
        <w:t>utility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umum</w:t>
      </w:r>
    </w:p>
    <w:p w14:paraId="38B03D51">
      <w:pPr>
        <w:pStyle w:val="8"/>
        <w:numPr>
          <w:ilvl w:val="0"/>
          <w:numId w:val="1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CSS</w:t>
      </w:r>
      <w:r>
        <w:rPr>
          <w:spacing w:val="-2"/>
          <w:sz w:val="22"/>
        </w:rPr>
        <w:t xml:space="preserve"> </w:t>
      </w:r>
      <w:r>
        <w:rPr>
          <w:sz w:val="22"/>
        </w:rPr>
        <w:t>Module</w:t>
      </w:r>
      <w:r>
        <w:rPr>
          <w:spacing w:val="-1"/>
          <w:sz w:val="22"/>
        </w:rPr>
        <w:t xml:space="preserve"> </w:t>
      </w:r>
      <w:r>
        <w:rPr>
          <w:sz w:val="22"/>
        </w:rPr>
        <w:t>→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komponen</w:t>
      </w:r>
    </w:p>
    <w:p w14:paraId="368BB479">
      <w:pPr>
        <w:pStyle w:val="8"/>
        <w:numPr>
          <w:ilvl w:val="0"/>
          <w:numId w:val="13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Inline</w:t>
      </w:r>
      <w:r>
        <w:rPr>
          <w:spacing w:val="-1"/>
          <w:sz w:val="22"/>
        </w:rPr>
        <w:t xml:space="preserve"> </w:t>
      </w:r>
      <w:r>
        <w:rPr>
          <w:sz w:val="22"/>
        </w:rPr>
        <w:t>Style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→ </w:t>
      </w:r>
      <w:r>
        <w:rPr>
          <w:spacing w:val="-2"/>
          <w:sz w:val="22"/>
        </w:rPr>
        <w:t>dinamis</w:t>
      </w:r>
    </w:p>
    <w:p w14:paraId="45F348FB">
      <w:pPr>
        <w:pStyle w:val="8"/>
        <w:numPr>
          <w:ilvl w:val="0"/>
          <w:numId w:val="13"/>
        </w:numPr>
        <w:tabs>
          <w:tab w:val="left" w:pos="743"/>
        </w:tabs>
        <w:spacing w:before="181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SCSS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→ </w:t>
      </w:r>
      <w:r>
        <w:rPr>
          <w:spacing w:val="-2"/>
          <w:sz w:val="22"/>
        </w:rPr>
        <w:t>scalable</w:t>
      </w:r>
    </w:p>
    <w:p w14:paraId="101FA194">
      <w:pPr>
        <w:pStyle w:val="8"/>
        <w:numPr>
          <w:ilvl w:val="0"/>
          <w:numId w:val="13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7"/>
          <w:sz w:val="22"/>
        </w:rPr>
        <w:t xml:space="preserve"> </w:t>
      </w:r>
      <w:r>
        <w:rPr>
          <w:sz w:val="22"/>
        </w:rPr>
        <w:t>CSS</w:t>
      </w:r>
      <w:r>
        <w:rPr>
          <w:spacing w:val="-6"/>
          <w:sz w:val="22"/>
        </w:rPr>
        <w:t xml:space="preserve"> </w:t>
      </w:r>
      <w:r>
        <w:rPr>
          <w:sz w:val="22"/>
        </w:rPr>
        <w:t>→</w:t>
      </w:r>
      <w:r>
        <w:rPr>
          <w:spacing w:val="-7"/>
          <w:sz w:val="22"/>
        </w:rPr>
        <w:t xml:space="preserve"> </w:t>
      </w:r>
      <w:r>
        <w:rPr>
          <w:sz w:val="22"/>
        </w:rPr>
        <w:t>cepat</w:t>
      </w:r>
      <w:r>
        <w:rPr>
          <w:spacing w:val="-8"/>
          <w:sz w:val="22"/>
        </w:rPr>
        <w:t xml:space="preserve"> </w:t>
      </w:r>
      <w:r>
        <w:rPr>
          <w:sz w:val="22"/>
        </w:rPr>
        <w:t>&amp;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konsisten</w:t>
      </w:r>
    </w:p>
    <w:p w14:paraId="4B67E099">
      <w:pPr>
        <w:pStyle w:val="4"/>
        <w:spacing w:before="182"/>
        <w:ind w:left="23"/>
      </w:pPr>
      <w:r>
        <w:t>Pemilihan</w:t>
      </w:r>
      <w:r>
        <w:rPr>
          <w:spacing w:val="-9"/>
        </w:rPr>
        <w:t xml:space="preserve"> </w:t>
      </w:r>
      <w:r>
        <w:t>teknik</w:t>
      </w:r>
      <w:r>
        <w:rPr>
          <w:spacing w:val="-8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harus</w:t>
      </w:r>
      <w:r>
        <w:rPr>
          <w:spacing w:val="-7"/>
        </w:rPr>
        <w:t xml:space="preserve"> </w:t>
      </w:r>
      <w:r>
        <w:t>disesuaikan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skala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kebutuhan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sectPr>
      <w:pgSz w:w="11910" w:h="16840"/>
      <w:pgMar w:top="138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996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972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948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24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87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828" w:hanging="360"/>
      </w:pPr>
      <w:rPr>
        <w:rFonts w:hint="default"/>
        <w:lang w:val="id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256" w:hanging="234"/>
        <w:jc w:val="left"/>
      </w:pPr>
      <w:rPr>
        <w:rFonts w:hint="default"/>
        <w:spacing w:val="-1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1"/>
      <w:numFmt w:val="lowerLetter"/>
      <w:lvlText w:val="%3."/>
      <w:lvlJc w:val="left"/>
      <w:pPr>
        <w:ind w:left="238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4" w:tentative="0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351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37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23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609" w:hanging="360"/>
      </w:pPr>
      <w:rPr>
        <w:rFonts w:hint="default"/>
        <w:lang w:val="id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9">
    <w:nsid w:val="4D4DC07F"/>
    <w:multiLevelType w:val="multilevel"/>
    <w:tmpl w:val="4D4DC07F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52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356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6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64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68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72" w:hanging="360"/>
      </w:pPr>
      <w:rPr>
        <w:rFonts w:hint="default"/>
        <w:lang w:val="id" w:eastAsia="en-US" w:bidi="ar-SA"/>
      </w:rPr>
    </w:lvl>
  </w:abstractNum>
  <w:abstractNum w:abstractNumId="10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spacing w:val="0"/>
        <w:w w:val="10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8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30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3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08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00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931" w:hanging="360"/>
      </w:pPr>
      <w:rPr>
        <w:rFonts w:hint="default"/>
        <w:lang w:val="id" w:eastAsia="en-US" w:bidi="ar-SA"/>
      </w:rPr>
    </w:lvl>
  </w:abstractNum>
  <w:abstractNum w:abstractNumId="11">
    <w:nsid w:val="5A241D34"/>
    <w:multiLevelType w:val="multilevel"/>
    <w:tmpl w:val="5A241D34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abstractNum w:abstractNumId="12">
    <w:nsid w:val="72183CF9"/>
    <w:multiLevelType w:val="multilevel"/>
    <w:tmpl w:val="72183CF9"/>
    <w:lvl w:ilvl="0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229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12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78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6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45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28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360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1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0"/>
  </w:num>
  <w:num w:numId="10">
    <w:abstractNumId w:val="8"/>
  </w:num>
  <w:num w:numId="11">
    <w:abstractNumId w:val="1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2D630E8"/>
    <w:rsid w:val="526F5493"/>
    <w:rsid w:val="586D49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743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styleId="5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6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743" w:hanging="360"/>
    </w:pPr>
    <w:rPr>
      <w:rFonts w:ascii="Calibri" w:hAnsi="Calibri" w:eastAsia="Calibri" w:cs="Calibri"/>
      <w:lang w:val="id" w:eastAsia="en-US" w:bidi="ar-SA"/>
    </w:rPr>
  </w:style>
  <w:style w:type="paragraph" w:customStyle="1" w:styleId="9">
    <w:name w:val="Table Paragraph"/>
    <w:basedOn w:val="1"/>
    <w:qFormat/>
    <w:uiPriority w:val="1"/>
    <w:pPr>
      <w:ind w:left="106"/>
    </w:pPr>
    <w:rPr>
      <w:rFonts w:ascii="Calibri" w:hAnsi="Calibri" w:eastAsia="Calibri" w:cs="Calibri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jpe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jpe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jpe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jpe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jpe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jpeg"/><Relationship Id="rId52" Type="http://schemas.openxmlformats.org/officeDocument/2006/relationships/image" Target="media/image47.png"/><Relationship Id="rId51" Type="http://schemas.openxmlformats.org/officeDocument/2006/relationships/image" Target="media/image46.jpe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jpeg"/><Relationship Id="rId26" Type="http://schemas.openxmlformats.org/officeDocument/2006/relationships/image" Target="media/image21.png"/><Relationship Id="rId25" Type="http://schemas.openxmlformats.org/officeDocument/2006/relationships/image" Target="media/image20.jpe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2" Type="http://schemas.openxmlformats.org/officeDocument/2006/relationships/fontTable" Target="fontTable.xml"/><Relationship Id="rId111" Type="http://schemas.openxmlformats.org/officeDocument/2006/relationships/numbering" Target="numbering.xml"/><Relationship Id="rId110" Type="http://schemas.openxmlformats.org/officeDocument/2006/relationships/customXml" Target="../customXml/item1.xml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32</Pages>
  <Words>461</Words>
  <Characters>3311</Characters>
  <TotalTime>303</TotalTime>
  <ScaleCrop>false</ScaleCrop>
  <LinksUpToDate>false</LinksUpToDate>
  <CharactersWithSpaces>3653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2026-03-02T14:21:00Z</dcterms:created>
  <dc:creator>dimas wahyu</dc:creator>
  <cp:lastModifiedBy>WPS_1677424249</cp:lastModifiedBy>
  <dcterms:modified xsi:type="dcterms:W3CDTF">2026-03-02T19:33:58Z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2026-03-02T00:00:00Z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eyJoZGlkIjoiMmUzMWI5NzA3YWJhYzA1OTQwMjQ0ZjU1NjJiMzYwYzQiLCJ1c2VySWQiOiI4ODEzNjkzNTk0MDU1In0=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D43CA11FEC0444E49D986307F6F2B266_13</vt:lpwstr>
  </property>
</Properties>
</file>