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97D7B">
      <w:pPr>
        <w:pStyle w:val="6"/>
        <w:ind w:left="220" w:leftChars="0" w:hanging="10" w:firstLineChars="0"/>
        <w:jc w:val="center"/>
        <w:rPr>
          <w:rFonts w:hint="default" w:ascii="Times New Roman" w:hAnsi="Times New Roman" w:cs="Times New Roman"/>
          <w:lang w:val="en-US"/>
        </w:rPr>
      </w:pPr>
      <w:r>
        <w:rPr>
          <w:rFonts w:hint="default" w:ascii="Times New Roman" w:hAnsi="Times New Roman" w:cs="Times New Roman"/>
          <w:lang w:val="en-US"/>
        </w:rPr>
        <w:t>LAPORAN JOBSHEET PEMROGRAMAN BERBASIS FRAMEWORK</w:t>
      </w:r>
    </w:p>
    <w:p w14:paraId="6EDF04FE">
      <w:pPr>
        <w:pStyle w:val="4"/>
        <w:rPr>
          <w:rFonts w:hint="default" w:ascii="Times New Roman" w:hAnsi="Times New Roman" w:cs="Times New Roman"/>
          <w:b/>
          <w:sz w:val="20"/>
        </w:rPr>
      </w:pPr>
    </w:p>
    <w:p w14:paraId="784490FF">
      <w:pPr>
        <w:pStyle w:val="4"/>
        <w:rPr>
          <w:rFonts w:hint="default" w:ascii="Times New Roman" w:hAnsi="Times New Roman" w:cs="Times New Roman"/>
          <w:b/>
          <w:sz w:val="20"/>
        </w:rPr>
      </w:pPr>
    </w:p>
    <w:p w14:paraId="441B2792">
      <w:pPr>
        <w:pStyle w:val="4"/>
        <w:rPr>
          <w:rFonts w:hint="default" w:ascii="Times New Roman" w:hAnsi="Times New Roman" w:cs="Times New Roman"/>
          <w:b/>
          <w:sz w:val="20"/>
        </w:rPr>
      </w:pPr>
    </w:p>
    <w:p w14:paraId="1A891E81">
      <w:pPr>
        <w:pStyle w:val="4"/>
        <w:spacing w:before="151"/>
        <w:rPr>
          <w:rFonts w:hint="default" w:ascii="Times New Roman" w:hAnsi="Times New Roman" w:cs="Times New Roman"/>
          <w:b/>
          <w:sz w:val="20"/>
        </w:rPr>
      </w:pPr>
      <w:r>
        <w:rPr>
          <w:rFonts w:hint="default" w:ascii="Times New Roman" w:hAnsi="Times New Roman" w:cs="Times New Roman"/>
          <w:b/>
          <w:sz w:val="20"/>
        </w:rPr>
        <w:drawing>
          <wp:anchor distT="0" distB="0" distL="0" distR="0" simplePos="0" relativeHeight="251670528" behindDoc="1" locked="0" layoutInCell="1" allowOverlap="1">
            <wp:simplePos x="0" y="0"/>
            <wp:positionH relativeFrom="page">
              <wp:posOffset>2247900</wp:posOffset>
            </wp:positionH>
            <wp:positionV relativeFrom="paragraph">
              <wp:posOffset>257175</wp:posOffset>
            </wp:positionV>
            <wp:extent cx="3124200" cy="3143250"/>
            <wp:effectExtent l="0" t="0" r="0" b="6350"/>
            <wp:wrapTopAndBottom/>
            <wp:docPr id="115" name="Image 1"/>
            <wp:cNvGraphicFramePr/>
            <a:graphic xmlns:a="http://schemas.openxmlformats.org/drawingml/2006/main">
              <a:graphicData uri="http://schemas.openxmlformats.org/drawingml/2006/picture">
                <pic:pic xmlns:pic="http://schemas.openxmlformats.org/drawingml/2006/picture">
                  <pic:nvPicPr>
                    <pic:cNvPr id="115" name="Image 1"/>
                    <pic:cNvPicPr/>
                  </pic:nvPicPr>
                  <pic:blipFill>
                    <a:blip r:embed="rId6" cstate="print"/>
                    <a:stretch>
                      <a:fillRect/>
                    </a:stretch>
                  </pic:blipFill>
                  <pic:spPr>
                    <a:xfrm>
                      <a:off x="0" y="0"/>
                      <a:ext cx="3124236" cy="3143250"/>
                    </a:xfrm>
                    <a:prstGeom prst="rect">
                      <a:avLst/>
                    </a:prstGeom>
                  </pic:spPr>
                </pic:pic>
              </a:graphicData>
            </a:graphic>
          </wp:anchor>
        </w:drawing>
      </w:r>
    </w:p>
    <w:p w14:paraId="72D126BB">
      <w:pPr>
        <w:pStyle w:val="4"/>
        <w:rPr>
          <w:rFonts w:hint="default" w:ascii="Times New Roman" w:hAnsi="Times New Roman" w:cs="Times New Roman"/>
          <w:b/>
          <w:sz w:val="32"/>
        </w:rPr>
      </w:pPr>
    </w:p>
    <w:p w14:paraId="06082814">
      <w:pPr>
        <w:pStyle w:val="4"/>
        <w:spacing w:before="346"/>
        <w:rPr>
          <w:rFonts w:hint="default" w:ascii="Times New Roman" w:hAnsi="Times New Roman" w:cs="Times New Roman"/>
          <w:b/>
          <w:sz w:val="32"/>
        </w:rPr>
      </w:pPr>
    </w:p>
    <w:p w14:paraId="0F169F1E">
      <w:pPr>
        <w:spacing w:before="0" w:line="362" w:lineRule="auto"/>
        <w:ind w:left="1909" w:right="1908" w:firstLine="0"/>
        <w:jc w:val="center"/>
        <w:rPr>
          <w:rFonts w:hint="default" w:ascii="Times New Roman" w:hAnsi="Times New Roman" w:cs="Times New Roman"/>
          <w:spacing w:val="-5"/>
          <w:sz w:val="28"/>
        </w:rPr>
      </w:pPr>
      <w:r>
        <w:rPr>
          <w:rFonts w:hint="default" w:ascii="Times New Roman" w:hAnsi="Times New Roman" w:cs="Times New Roman"/>
          <w:sz w:val="28"/>
        </w:rPr>
        <w:t>Nama</w:t>
      </w:r>
      <w:r>
        <w:rPr>
          <w:rFonts w:hint="default" w:ascii="Times New Roman" w:hAnsi="Times New Roman" w:cs="Times New Roman"/>
          <w:spacing w:val="-6"/>
          <w:sz w:val="28"/>
        </w:rPr>
        <w:t xml:space="preserve"> </w:t>
      </w:r>
      <w:r>
        <w:rPr>
          <w:rFonts w:hint="default" w:ascii="Times New Roman" w:hAnsi="Times New Roman" w:cs="Times New Roman"/>
          <w:sz w:val="28"/>
        </w:rPr>
        <w:t>:</w:t>
      </w:r>
      <w:r>
        <w:rPr>
          <w:rFonts w:hint="default" w:ascii="Times New Roman" w:hAnsi="Times New Roman" w:cs="Times New Roman"/>
          <w:sz w:val="28"/>
          <w:lang w:val="en-US"/>
        </w:rPr>
        <w:t xml:space="preserve"> Yan Daffa Putra Liandhie</w:t>
      </w:r>
      <w:r>
        <w:rPr>
          <w:rFonts w:hint="default" w:ascii="Times New Roman" w:hAnsi="Times New Roman" w:cs="Times New Roman"/>
          <w:spacing w:val="-5"/>
          <w:sz w:val="28"/>
        </w:rPr>
        <w:t xml:space="preserve"> </w:t>
      </w:r>
    </w:p>
    <w:p w14:paraId="13735F93">
      <w:pPr>
        <w:spacing w:before="0" w:line="362" w:lineRule="auto"/>
        <w:ind w:left="1909" w:right="1908" w:firstLine="0"/>
        <w:jc w:val="center"/>
        <w:rPr>
          <w:rFonts w:hint="default" w:ascii="Times New Roman" w:hAnsi="Times New Roman" w:cs="Times New Roman"/>
          <w:sz w:val="28"/>
          <w:lang w:val="en-US"/>
        </w:rPr>
      </w:pPr>
      <w:r>
        <w:rPr>
          <w:rFonts w:hint="default" w:ascii="Times New Roman" w:hAnsi="Times New Roman" w:cs="Times New Roman"/>
          <w:sz w:val="28"/>
        </w:rPr>
        <w:t>NIM: 2341</w:t>
      </w:r>
      <w:r>
        <w:rPr>
          <w:rFonts w:hint="default" w:ascii="Times New Roman" w:hAnsi="Times New Roman" w:cs="Times New Roman"/>
          <w:sz w:val="28"/>
          <w:lang w:val="en-US"/>
        </w:rPr>
        <w:t>720142</w:t>
      </w:r>
    </w:p>
    <w:p w14:paraId="6F4737D8">
      <w:pPr>
        <w:spacing w:before="0" w:line="317" w:lineRule="exact"/>
        <w:ind w:left="1909" w:right="1908" w:firstLine="0"/>
        <w:jc w:val="center"/>
        <w:rPr>
          <w:rFonts w:hint="default" w:ascii="Times New Roman" w:hAnsi="Times New Roman" w:cs="Times New Roman"/>
          <w:sz w:val="28"/>
          <w:lang w:val="en-US"/>
        </w:rPr>
      </w:pPr>
      <w:r>
        <w:rPr>
          <w:rFonts w:hint="default" w:ascii="Times New Roman" w:hAnsi="Times New Roman" w:cs="Times New Roman"/>
          <w:sz w:val="28"/>
        </w:rPr>
        <w:t>Kelas:</w:t>
      </w:r>
      <w:r>
        <w:rPr>
          <w:rFonts w:hint="default" w:ascii="Times New Roman" w:hAnsi="Times New Roman" w:cs="Times New Roman"/>
          <w:spacing w:val="-5"/>
          <w:sz w:val="28"/>
        </w:rPr>
        <w:t xml:space="preserve"> </w:t>
      </w:r>
      <w:r>
        <w:rPr>
          <w:rFonts w:hint="default" w:ascii="Times New Roman" w:hAnsi="Times New Roman" w:cs="Times New Roman"/>
          <w:sz w:val="28"/>
        </w:rPr>
        <w:t>TI</w:t>
      </w:r>
      <w:r>
        <w:rPr>
          <w:rFonts w:hint="default" w:ascii="Times New Roman" w:hAnsi="Times New Roman" w:cs="Times New Roman"/>
          <w:spacing w:val="-3"/>
          <w:sz w:val="28"/>
        </w:rPr>
        <w:t xml:space="preserve"> </w:t>
      </w:r>
      <w:r>
        <w:rPr>
          <w:rFonts w:hint="default" w:ascii="Times New Roman" w:hAnsi="Times New Roman" w:cs="Times New Roman"/>
          <w:spacing w:val="-3"/>
          <w:sz w:val="28"/>
          <w:lang w:val="en-US"/>
        </w:rPr>
        <w:t>3E</w:t>
      </w:r>
    </w:p>
    <w:p w14:paraId="6FE478B8">
      <w:pPr>
        <w:pStyle w:val="4"/>
        <w:rPr>
          <w:rFonts w:hint="default" w:ascii="Times New Roman" w:hAnsi="Times New Roman" w:cs="Times New Roman"/>
          <w:sz w:val="28"/>
        </w:rPr>
      </w:pPr>
    </w:p>
    <w:p w14:paraId="0215842C">
      <w:pPr>
        <w:pStyle w:val="4"/>
        <w:rPr>
          <w:rFonts w:hint="default" w:ascii="Times New Roman" w:hAnsi="Times New Roman" w:cs="Times New Roman"/>
          <w:sz w:val="28"/>
        </w:rPr>
      </w:pPr>
    </w:p>
    <w:p w14:paraId="0C88ED3C">
      <w:pPr>
        <w:pStyle w:val="4"/>
        <w:rPr>
          <w:rFonts w:hint="default" w:ascii="Times New Roman" w:hAnsi="Times New Roman" w:cs="Times New Roman"/>
          <w:sz w:val="28"/>
        </w:rPr>
      </w:pPr>
    </w:p>
    <w:p w14:paraId="55D7D179">
      <w:pPr>
        <w:pStyle w:val="4"/>
        <w:rPr>
          <w:rFonts w:hint="default" w:ascii="Times New Roman" w:hAnsi="Times New Roman" w:cs="Times New Roman"/>
          <w:sz w:val="28"/>
        </w:rPr>
      </w:pPr>
    </w:p>
    <w:p w14:paraId="2621927E">
      <w:pPr>
        <w:pStyle w:val="4"/>
        <w:rPr>
          <w:rFonts w:hint="default" w:ascii="Times New Roman" w:hAnsi="Times New Roman" w:cs="Times New Roman"/>
          <w:sz w:val="28"/>
        </w:rPr>
      </w:pPr>
    </w:p>
    <w:p w14:paraId="1BDB4D7D">
      <w:pPr>
        <w:pStyle w:val="4"/>
        <w:spacing w:before="69"/>
        <w:rPr>
          <w:rFonts w:hint="default" w:ascii="Times New Roman" w:hAnsi="Times New Roman" w:cs="Times New Roman"/>
          <w:sz w:val="28"/>
        </w:rPr>
      </w:pPr>
    </w:p>
    <w:p w14:paraId="05C4AD27">
      <w:pPr>
        <w:spacing w:before="232"/>
        <w:ind w:left="23" w:right="0" w:firstLine="0"/>
        <w:jc w:val="center"/>
        <w:rPr>
          <w:rFonts w:ascii="Segoe UI Symbol" w:eastAsia="Segoe UI Symbol"/>
          <w:spacing w:val="-11"/>
          <w:sz w:val="22"/>
        </w:rPr>
      </w:pPr>
      <w:r>
        <w:rPr>
          <w:rFonts w:hint="default" w:ascii="Times New Roman" w:hAnsi="Times New Roman" w:cs="Times New Roman"/>
          <w:b/>
          <w:sz w:val="28"/>
        </w:rPr>
        <w:t>POLITEKNIK</w:t>
      </w:r>
      <w:r>
        <w:rPr>
          <w:rFonts w:hint="default" w:ascii="Times New Roman" w:hAnsi="Times New Roman" w:cs="Times New Roman"/>
          <w:b/>
          <w:spacing w:val="-18"/>
          <w:sz w:val="28"/>
        </w:rPr>
        <w:t xml:space="preserve"> </w:t>
      </w:r>
      <w:r>
        <w:rPr>
          <w:rFonts w:hint="default" w:ascii="Times New Roman" w:hAnsi="Times New Roman" w:cs="Times New Roman"/>
          <w:b/>
          <w:sz w:val="28"/>
        </w:rPr>
        <w:t>NEGERI</w:t>
      </w:r>
      <w:r>
        <w:rPr>
          <w:rFonts w:hint="default" w:ascii="Times New Roman" w:hAnsi="Times New Roman" w:cs="Times New Roman"/>
          <w:b/>
          <w:spacing w:val="-16"/>
          <w:sz w:val="28"/>
        </w:rPr>
        <w:t xml:space="preserve"> </w:t>
      </w:r>
      <w:r>
        <w:rPr>
          <w:rFonts w:hint="default" w:ascii="Times New Roman" w:hAnsi="Times New Roman" w:cs="Times New Roman"/>
          <w:b/>
          <w:sz w:val="28"/>
        </w:rPr>
        <w:t>MALANG TAHUN 202</w:t>
      </w:r>
      <w:r>
        <w:rPr>
          <w:rFonts w:hint="default" w:ascii="Times New Roman" w:hAnsi="Times New Roman" w:cs="Times New Roman"/>
          <w:b/>
          <w:sz w:val="28"/>
          <w:lang w:val="en-US"/>
        </w:rPr>
        <w:t>6</w:t>
      </w:r>
      <w:r>
        <w:rPr>
          <w:rFonts w:ascii="Segoe UI Symbol" w:eastAsia="Segoe UI Symbol"/>
          <w:sz w:val="22"/>
        </w:rPr>
        <w:t>🛠</w:t>
      </w:r>
    </w:p>
    <w:p w14:paraId="76165F2A">
      <w:pPr>
        <w:rPr>
          <w:rFonts w:ascii="Segoe UI Symbol" w:eastAsia="Segoe UI Symbol"/>
          <w:spacing w:val="-11"/>
          <w:sz w:val="22"/>
        </w:rPr>
      </w:pPr>
      <w:r>
        <w:rPr>
          <w:rFonts w:ascii="Segoe UI Symbol" w:eastAsia="Segoe UI Symbol"/>
          <w:spacing w:val="-11"/>
          <w:sz w:val="22"/>
        </w:rPr>
        <w:br w:type="page"/>
      </w:r>
    </w:p>
    <w:p w14:paraId="73317C0D">
      <w:pPr>
        <w:spacing w:before="232"/>
        <w:ind w:left="23" w:right="0" w:firstLine="0"/>
        <w:jc w:val="left"/>
        <w:rPr>
          <w:b/>
          <w:sz w:val="22"/>
        </w:rPr>
      </w:pPr>
      <w:r>
        <w:rPr>
          <w:b/>
          <w:sz w:val="22"/>
        </w:rPr>
        <w:t>C.</w:t>
      </w:r>
      <w:r>
        <w:rPr>
          <w:b/>
          <w:spacing w:val="-3"/>
          <w:sz w:val="22"/>
        </w:rPr>
        <w:t xml:space="preserve"> </w:t>
      </w:r>
      <w:r>
        <w:rPr>
          <w:b/>
          <w:sz w:val="22"/>
        </w:rPr>
        <w:t>Langkah</w:t>
      </w:r>
      <w:r>
        <w:rPr>
          <w:b/>
          <w:spacing w:val="-2"/>
          <w:sz w:val="22"/>
        </w:rPr>
        <w:t xml:space="preserve"> Praktikum</w:t>
      </w:r>
    </w:p>
    <w:p w14:paraId="09F0E78B">
      <w:pPr>
        <w:spacing w:before="184" w:line="259" w:lineRule="auto"/>
        <w:ind w:left="23" w:right="0" w:firstLine="0"/>
        <w:jc w:val="left"/>
        <w:rPr>
          <w:b/>
          <w:sz w:val="22"/>
        </w:rPr>
      </w:pPr>
      <w:r>
        <w:rPr>
          <w:b/>
          <w:sz w:val="22"/>
        </w:rPr>
        <w:t>Buka firebase dan rubah fieldnya serta tambahkan beberapa field seperti pada gambar dan untuk image</w:t>
      </w:r>
      <w:r>
        <w:rPr>
          <w:b/>
          <w:spacing w:val="-6"/>
          <w:sz w:val="22"/>
        </w:rPr>
        <w:t xml:space="preserve"> </w:t>
      </w:r>
      <w:r>
        <w:rPr>
          <w:b/>
          <w:sz w:val="22"/>
        </w:rPr>
        <w:t>bisa</w:t>
      </w:r>
      <w:r>
        <w:rPr>
          <w:b/>
          <w:spacing w:val="-5"/>
          <w:sz w:val="22"/>
        </w:rPr>
        <w:t xml:space="preserve"> </w:t>
      </w:r>
      <w:r>
        <w:rPr>
          <w:b/>
          <w:sz w:val="22"/>
        </w:rPr>
        <w:t>gunakan</w:t>
      </w:r>
      <w:r>
        <w:rPr>
          <w:b/>
          <w:spacing w:val="-5"/>
          <w:sz w:val="22"/>
        </w:rPr>
        <w:t xml:space="preserve"> </w:t>
      </w:r>
      <w:r>
        <w:rPr>
          <w:b/>
          <w:sz w:val="22"/>
        </w:rPr>
        <w:t>url</w:t>
      </w:r>
      <w:r>
        <w:rPr>
          <w:b/>
          <w:spacing w:val="-5"/>
          <w:sz w:val="22"/>
        </w:rPr>
        <w:t xml:space="preserve"> </w:t>
      </w:r>
      <w:r>
        <w:rPr>
          <w:b/>
          <w:sz w:val="22"/>
        </w:rPr>
        <w:t>pada</w:t>
      </w:r>
      <w:r>
        <w:rPr>
          <w:b/>
          <w:spacing w:val="-6"/>
          <w:sz w:val="22"/>
        </w:rPr>
        <w:t xml:space="preserve"> </w:t>
      </w:r>
      <w:r>
        <w:rPr>
          <w:b/>
          <w:sz w:val="22"/>
        </w:rPr>
        <w:t>image</w:t>
      </w:r>
      <w:r>
        <w:rPr>
          <w:b/>
          <w:spacing w:val="-6"/>
          <w:sz w:val="22"/>
        </w:rPr>
        <w:t xml:space="preserve"> </w:t>
      </w:r>
      <w:r>
        <w:rPr>
          <w:b/>
          <w:sz w:val="22"/>
        </w:rPr>
        <w:t>toko-toko</w:t>
      </w:r>
      <w:r>
        <w:rPr>
          <w:b/>
          <w:spacing w:val="-5"/>
          <w:sz w:val="22"/>
        </w:rPr>
        <w:t xml:space="preserve"> </w:t>
      </w:r>
      <w:r>
        <w:rPr>
          <w:b/>
          <w:sz w:val="22"/>
        </w:rPr>
        <w:t>sepatu</w:t>
      </w:r>
      <w:r>
        <w:rPr>
          <w:b/>
          <w:spacing w:val="-5"/>
          <w:sz w:val="22"/>
        </w:rPr>
        <w:t xml:space="preserve"> </w:t>
      </w:r>
      <w:r>
        <w:rPr>
          <w:b/>
          <w:sz w:val="22"/>
        </w:rPr>
        <w:t>(</w:t>
      </w:r>
      <w:r>
        <w:rPr>
          <w:b/>
          <w:spacing w:val="-6"/>
          <w:sz w:val="22"/>
        </w:rPr>
        <w:t xml:space="preserve"> </w:t>
      </w:r>
      <w:r>
        <w:rPr>
          <w:b/>
          <w:sz w:val="22"/>
        </w:rPr>
        <w:t>copy</w:t>
      </w:r>
      <w:r>
        <w:rPr>
          <w:b/>
          <w:spacing w:val="-5"/>
          <w:sz w:val="22"/>
        </w:rPr>
        <w:t xml:space="preserve"> </w:t>
      </w:r>
      <w:r>
        <w:rPr>
          <w:b/>
          <w:sz w:val="22"/>
        </w:rPr>
        <w:t>image</w:t>
      </w:r>
      <w:r>
        <w:rPr>
          <w:b/>
          <w:spacing w:val="-4"/>
          <w:sz w:val="22"/>
        </w:rPr>
        <w:t xml:space="preserve"> </w:t>
      </w:r>
      <w:r>
        <w:rPr>
          <w:b/>
          <w:sz w:val="22"/>
        </w:rPr>
        <w:t>address).</w:t>
      </w:r>
      <w:r>
        <w:rPr>
          <w:b/>
          <w:spacing w:val="-6"/>
          <w:sz w:val="22"/>
        </w:rPr>
        <w:t xml:space="preserve"> </w:t>
      </w:r>
      <w:r>
        <w:rPr>
          <w:b/>
          <w:sz w:val="22"/>
        </w:rPr>
        <w:t>Selain</w:t>
      </w:r>
      <w:r>
        <w:rPr>
          <w:b/>
          <w:spacing w:val="-5"/>
          <w:sz w:val="22"/>
        </w:rPr>
        <w:t xml:space="preserve"> </w:t>
      </w:r>
      <w:r>
        <w:rPr>
          <w:b/>
          <w:sz w:val="22"/>
        </w:rPr>
        <w:t>itu</w:t>
      </w:r>
      <w:r>
        <w:rPr>
          <w:b/>
          <w:spacing w:val="-5"/>
          <w:sz w:val="22"/>
        </w:rPr>
        <w:t xml:space="preserve"> </w:t>
      </w:r>
      <w:r>
        <w:rPr>
          <w:b/>
          <w:sz w:val="22"/>
        </w:rPr>
        <w:t>tambah</w:t>
      </w:r>
      <w:r>
        <w:rPr>
          <w:b/>
          <w:spacing w:val="-5"/>
          <w:sz w:val="22"/>
        </w:rPr>
        <w:t xml:space="preserve"> </w:t>
      </w:r>
      <w:r>
        <w:rPr>
          <w:b/>
          <w:sz w:val="22"/>
        </w:rPr>
        <w:t>juga documentnya sehingga ada 2 document</w:t>
      </w:r>
    </w:p>
    <w:p w14:paraId="63A76FE9">
      <w:pPr>
        <w:pStyle w:val="4"/>
        <w:rPr>
          <w:b/>
          <w:sz w:val="11"/>
        </w:rPr>
      </w:pPr>
      <w:r>
        <w:rPr>
          <w:b/>
          <w:sz w:val="11"/>
        </w:rPr>
        <w:drawing>
          <wp:anchor distT="0" distB="0" distL="0" distR="0" simplePos="0" relativeHeight="251660288" behindDoc="1" locked="0" layoutInCell="1" allowOverlap="1">
            <wp:simplePos x="0" y="0"/>
            <wp:positionH relativeFrom="page">
              <wp:posOffset>914400</wp:posOffset>
            </wp:positionH>
            <wp:positionV relativeFrom="paragraph">
              <wp:posOffset>100330</wp:posOffset>
            </wp:positionV>
            <wp:extent cx="5738495" cy="128079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5738623" cy="1280731"/>
                    </a:xfrm>
                    <a:prstGeom prst="rect">
                      <a:avLst/>
                    </a:prstGeom>
                  </pic:spPr>
                </pic:pic>
              </a:graphicData>
            </a:graphic>
          </wp:anchor>
        </w:drawing>
      </w:r>
    </w:p>
    <w:p w14:paraId="1A2CF334">
      <w:pPr>
        <w:pStyle w:val="8"/>
        <w:numPr>
          <w:ilvl w:val="0"/>
          <w:numId w:val="0"/>
        </w:numPr>
        <w:tabs>
          <w:tab w:val="left" w:pos="375"/>
        </w:tabs>
        <w:spacing w:before="180" w:after="0" w:line="240" w:lineRule="auto"/>
        <w:ind w:left="23" w:leftChars="0" w:right="0" w:rightChars="0"/>
        <w:jc w:val="left"/>
        <w:rPr>
          <w:sz w:val="22"/>
        </w:rPr>
      </w:pPr>
      <w:r>
        <w:drawing>
          <wp:inline distT="0" distB="0" distL="114300" distR="114300">
            <wp:extent cx="5748020" cy="1234440"/>
            <wp:effectExtent l="0" t="0" r="508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48020" cy="1234440"/>
                    </a:xfrm>
                    <a:prstGeom prst="rect">
                      <a:avLst/>
                    </a:prstGeom>
                    <a:noFill/>
                    <a:ln>
                      <a:noFill/>
                    </a:ln>
                  </pic:spPr>
                </pic:pic>
              </a:graphicData>
            </a:graphic>
          </wp:inline>
        </w:drawing>
      </w:r>
    </w:p>
    <w:p w14:paraId="42E0F110">
      <w:pPr>
        <w:pStyle w:val="8"/>
        <w:numPr>
          <w:ilvl w:val="0"/>
          <w:numId w:val="1"/>
        </w:numPr>
        <w:tabs>
          <w:tab w:val="left" w:pos="375"/>
        </w:tabs>
        <w:spacing w:before="180" w:after="0" w:line="240" w:lineRule="auto"/>
        <w:ind w:left="375" w:right="0" w:hanging="352"/>
        <w:jc w:val="left"/>
        <w:rPr>
          <w:sz w:val="22"/>
        </w:rPr>
      </w:pPr>
      <w:r>
        <w:rPr>
          <w:sz w:val="22"/>
        </w:rPr>
        <w:t>Bagian</w:t>
      </w:r>
      <w:r>
        <w:rPr>
          <w:spacing w:val="-3"/>
          <w:sz w:val="22"/>
        </w:rPr>
        <w:t xml:space="preserve"> </w:t>
      </w:r>
      <w:r>
        <w:rPr>
          <w:sz w:val="22"/>
        </w:rPr>
        <w:t>1</w:t>
      </w:r>
      <w:r>
        <w:rPr>
          <w:spacing w:val="-3"/>
          <w:sz w:val="22"/>
        </w:rPr>
        <w:t xml:space="preserve"> </w:t>
      </w:r>
      <w:r>
        <w:rPr>
          <w:sz w:val="22"/>
        </w:rPr>
        <w:t>–</w:t>
      </w:r>
      <w:r>
        <w:rPr>
          <w:spacing w:val="-3"/>
          <w:sz w:val="22"/>
        </w:rPr>
        <w:t xml:space="preserve"> </w:t>
      </w:r>
      <w:r>
        <w:rPr>
          <w:sz w:val="22"/>
        </w:rPr>
        <w:t>Setup</w:t>
      </w:r>
      <w:r>
        <w:rPr>
          <w:spacing w:val="-3"/>
          <w:sz w:val="22"/>
        </w:rPr>
        <w:t xml:space="preserve"> </w:t>
      </w:r>
      <w:r>
        <w:rPr>
          <w:sz w:val="22"/>
        </w:rPr>
        <w:t>Data</w:t>
      </w:r>
      <w:r>
        <w:rPr>
          <w:spacing w:val="-2"/>
          <w:sz w:val="22"/>
        </w:rPr>
        <w:t xml:space="preserve"> Produk</w:t>
      </w:r>
    </w:p>
    <w:p w14:paraId="22CF42BE">
      <w:pPr>
        <w:pStyle w:val="8"/>
        <w:numPr>
          <w:ilvl w:val="1"/>
          <w:numId w:val="1"/>
        </w:numPr>
        <w:tabs>
          <w:tab w:val="left" w:pos="741"/>
        </w:tabs>
        <w:spacing w:before="184" w:after="0" w:line="240" w:lineRule="auto"/>
        <w:ind w:left="741" w:right="0" w:hanging="358"/>
        <w:jc w:val="left"/>
        <w:rPr>
          <w:sz w:val="22"/>
        </w:rPr>
      </w:pPr>
      <w:r>
        <w:rPr>
          <w:sz w:val="22"/>
        </w:rPr>
        <w:t>Siapkan</w:t>
      </w:r>
      <w:r>
        <w:rPr>
          <w:spacing w:val="-6"/>
          <w:sz w:val="22"/>
        </w:rPr>
        <w:t xml:space="preserve"> </w:t>
      </w:r>
      <w:r>
        <w:rPr>
          <w:sz w:val="22"/>
        </w:rPr>
        <w:t>project</w:t>
      </w:r>
      <w:r>
        <w:rPr>
          <w:spacing w:val="-6"/>
          <w:sz w:val="22"/>
        </w:rPr>
        <w:t xml:space="preserve"> </w:t>
      </w:r>
      <w:r>
        <w:rPr>
          <w:spacing w:val="-2"/>
          <w:sz w:val="22"/>
        </w:rPr>
        <w:t>Next.js.</w:t>
      </w:r>
    </w:p>
    <w:p w14:paraId="3187A090">
      <w:pPr>
        <w:pStyle w:val="8"/>
        <w:numPr>
          <w:ilvl w:val="1"/>
          <w:numId w:val="1"/>
        </w:numPr>
        <w:tabs>
          <w:tab w:val="left" w:pos="741"/>
        </w:tabs>
        <w:spacing w:before="181" w:after="0" w:line="240" w:lineRule="auto"/>
        <w:ind w:left="741" w:right="0" w:hanging="358"/>
        <w:jc w:val="left"/>
        <w:rPr>
          <w:sz w:val="22"/>
        </w:rPr>
      </w:pPr>
      <w:r>
        <w:rPr>
          <w:sz w:val="22"/>
        </w:rPr>
        <w:t>Buat</w:t>
      </w:r>
      <w:r>
        <w:rPr>
          <w:spacing w:val="-4"/>
          <w:sz w:val="22"/>
        </w:rPr>
        <w:t xml:space="preserve"> </w:t>
      </w:r>
      <w:r>
        <w:rPr>
          <w:sz w:val="22"/>
        </w:rPr>
        <w:t>endpoint</w:t>
      </w:r>
      <w:r>
        <w:rPr>
          <w:spacing w:val="-4"/>
          <w:sz w:val="22"/>
        </w:rPr>
        <w:t xml:space="preserve"> </w:t>
      </w:r>
      <w:r>
        <w:rPr>
          <w:sz w:val="22"/>
        </w:rPr>
        <w:t>API</w:t>
      </w:r>
      <w:r>
        <w:rPr>
          <w:spacing w:val="-4"/>
          <w:sz w:val="22"/>
        </w:rPr>
        <w:t xml:space="preserve"> </w:t>
      </w:r>
      <w:r>
        <w:rPr>
          <w:spacing w:val="-2"/>
          <w:sz w:val="22"/>
        </w:rPr>
        <w:t>/api/products.</w:t>
      </w:r>
    </w:p>
    <w:p w14:paraId="0914FFE3">
      <w:pPr>
        <w:pStyle w:val="8"/>
        <w:numPr>
          <w:ilvl w:val="1"/>
          <w:numId w:val="1"/>
        </w:numPr>
        <w:tabs>
          <w:tab w:val="left" w:pos="741"/>
        </w:tabs>
        <w:spacing w:before="180" w:after="0" w:line="240" w:lineRule="auto"/>
        <w:ind w:left="741" w:right="0" w:hanging="358"/>
        <w:jc w:val="left"/>
        <w:rPr>
          <w:sz w:val="22"/>
        </w:rPr>
      </w:pPr>
      <w:r>
        <w:rPr>
          <w:sz w:val="22"/>
        </w:rPr>
        <w:t>Pastikan</w:t>
      </w:r>
      <w:r>
        <w:rPr>
          <w:spacing w:val="-12"/>
          <w:sz w:val="22"/>
        </w:rPr>
        <w:t xml:space="preserve"> </w:t>
      </w:r>
      <w:r>
        <w:rPr>
          <w:sz w:val="22"/>
        </w:rPr>
        <w:t>data</w:t>
      </w:r>
      <w:r>
        <w:rPr>
          <w:spacing w:val="-12"/>
          <w:sz w:val="22"/>
        </w:rPr>
        <w:t xml:space="preserve"> </w:t>
      </w:r>
      <w:r>
        <w:rPr>
          <w:spacing w:val="-2"/>
          <w:sz w:val="22"/>
        </w:rPr>
        <w:t>memiliki:</w:t>
      </w:r>
    </w:p>
    <w:p w14:paraId="43D2FADE">
      <w:pPr>
        <w:pStyle w:val="8"/>
        <w:numPr>
          <w:ilvl w:val="2"/>
          <w:numId w:val="1"/>
        </w:numPr>
        <w:tabs>
          <w:tab w:val="left" w:pos="1462"/>
        </w:tabs>
        <w:spacing w:before="181" w:after="0" w:line="240" w:lineRule="auto"/>
        <w:ind w:left="1462" w:right="0" w:hanging="359"/>
        <w:jc w:val="left"/>
        <w:rPr>
          <w:sz w:val="22"/>
        </w:rPr>
      </w:pPr>
      <w:r>
        <w:rPr>
          <w:spacing w:val="-5"/>
          <w:sz w:val="22"/>
        </w:rPr>
        <w:t>id</w:t>
      </w:r>
    </w:p>
    <w:p w14:paraId="12EED6F5">
      <w:pPr>
        <w:pStyle w:val="8"/>
        <w:numPr>
          <w:ilvl w:val="2"/>
          <w:numId w:val="1"/>
        </w:numPr>
        <w:tabs>
          <w:tab w:val="left" w:pos="1462"/>
        </w:tabs>
        <w:spacing w:before="181" w:after="0" w:line="240" w:lineRule="auto"/>
        <w:ind w:left="1462" w:right="0" w:hanging="359"/>
        <w:jc w:val="left"/>
        <w:rPr>
          <w:sz w:val="22"/>
        </w:rPr>
      </w:pPr>
      <w:r>
        <w:rPr>
          <w:spacing w:val="-4"/>
          <w:sz w:val="22"/>
        </w:rPr>
        <w:t>name</w:t>
      </w:r>
    </w:p>
    <w:p w14:paraId="49CA9009">
      <w:pPr>
        <w:pStyle w:val="8"/>
        <w:numPr>
          <w:ilvl w:val="2"/>
          <w:numId w:val="1"/>
        </w:numPr>
        <w:tabs>
          <w:tab w:val="left" w:pos="1462"/>
        </w:tabs>
        <w:spacing w:before="181" w:after="0" w:line="240" w:lineRule="auto"/>
        <w:ind w:left="1462" w:right="0" w:hanging="359"/>
        <w:jc w:val="left"/>
        <w:rPr>
          <w:sz w:val="22"/>
        </w:rPr>
      </w:pPr>
      <w:r>
        <w:rPr>
          <w:spacing w:val="-2"/>
          <w:sz w:val="22"/>
        </w:rPr>
        <w:t>category</w:t>
      </w:r>
    </w:p>
    <w:p w14:paraId="2CD3252A">
      <w:pPr>
        <w:pStyle w:val="8"/>
        <w:numPr>
          <w:ilvl w:val="2"/>
          <w:numId w:val="1"/>
        </w:numPr>
        <w:tabs>
          <w:tab w:val="left" w:pos="1462"/>
        </w:tabs>
        <w:spacing w:before="180" w:after="0" w:line="240" w:lineRule="auto"/>
        <w:ind w:left="1462" w:right="0" w:hanging="359"/>
        <w:jc w:val="left"/>
        <w:rPr>
          <w:sz w:val="22"/>
        </w:rPr>
      </w:pPr>
      <w:r>
        <w:rPr>
          <w:spacing w:val="-2"/>
          <w:sz w:val="22"/>
        </w:rPr>
        <w:t>price</w:t>
      </w:r>
    </w:p>
    <w:p w14:paraId="57097677">
      <w:pPr>
        <w:pStyle w:val="8"/>
        <w:numPr>
          <w:ilvl w:val="2"/>
          <w:numId w:val="1"/>
        </w:numPr>
        <w:tabs>
          <w:tab w:val="left" w:pos="1462"/>
        </w:tabs>
        <w:spacing w:before="180" w:after="0" w:line="240" w:lineRule="auto"/>
        <w:ind w:left="1462" w:right="0" w:hanging="359"/>
        <w:jc w:val="left"/>
        <w:rPr>
          <w:sz w:val="22"/>
        </w:rPr>
      </w:pPr>
      <w:r>
        <w:rPr>
          <w:spacing w:val="-2"/>
          <w:sz w:val="22"/>
        </w:rPr>
        <w:t>Image</w:t>
      </w:r>
    </w:p>
    <w:p w14:paraId="20772C3F">
      <w:pPr>
        <w:pStyle w:val="8"/>
        <w:numPr>
          <w:ilvl w:val="0"/>
          <w:numId w:val="0"/>
        </w:numPr>
        <w:tabs>
          <w:tab w:val="left" w:pos="1462"/>
        </w:tabs>
        <w:spacing w:before="180" w:after="0" w:line="240" w:lineRule="auto"/>
        <w:ind w:right="0" w:rightChars="0"/>
        <w:jc w:val="left"/>
      </w:pPr>
      <w:r>
        <w:drawing>
          <wp:inline distT="0" distB="0" distL="114300" distR="114300">
            <wp:extent cx="5610225" cy="2562225"/>
            <wp:effectExtent l="0" t="0" r="3175" b="3175"/>
            <wp:docPr id="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
                    <pic:cNvPicPr>
                      <a:picLocks noChangeAspect="1"/>
                    </pic:cNvPicPr>
                  </pic:nvPicPr>
                  <pic:blipFill>
                    <a:blip r:embed="rId9"/>
                    <a:stretch>
                      <a:fillRect/>
                    </a:stretch>
                  </pic:blipFill>
                  <pic:spPr>
                    <a:xfrm>
                      <a:off x="0" y="0"/>
                      <a:ext cx="5610225" cy="2562225"/>
                    </a:xfrm>
                    <a:prstGeom prst="rect">
                      <a:avLst/>
                    </a:prstGeom>
                    <a:noFill/>
                    <a:ln>
                      <a:noFill/>
                    </a:ln>
                  </pic:spPr>
                </pic:pic>
              </a:graphicData>
            </a:graphic>
          </wp:inline>
        </w:drawing>
      </w:r>
    </w:p>
    <w:p w14:paraId="26BCD8E5">
      <w:pPr>
        <w:pStyle w:val="8"/>
        <w:numPr>
          <w:ilvl w:val="0"/>
          <w:numId w:val="0"/>
        </w:numPr>
        <w:tabs>
          <w:tab w:val="left" w:pos="1462"/>
        </w:tabs>
        <w:spacing w:before="180" w:after="0" w:line="240" w:lineRule="auto"/>
        <w:ind w:right="0" w:rightChars="0"/>
        <w:jc w:val="left"/>
      </w:pPr>
      <w:r>
        <w:drawing>
          <wp:inline distT="0" distB="0" distL="114300" distR="114300">
            <wp:extent cx="5756275" cy="2569210"/>
            <wp:effectExtent l="0" t="0" r="9525" b="8890"/>
            <wp:docPr id="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
                    <pic:cNvPicPr>
                      <a:picLocks noChangeAspect="1"/>
                    </pic:cNvPicPr>
                  </pic:nvPicPr>
                  <pic:blipFill>
                    <a:blip r:embed="rId10"/>
                    <a:stretch>
                      <a:fillRect/>
                    </a:stretch>
                  </pic:blipFill>
                  <pic:spPr>
                    <a:xfrm>
                      <a:off x="0" y="0"/>
                      <a:ext cx="5756275" cy="2569210"/>
                    </a:xfrm>
                    <a:prstGeom prst="rect">
                      <a:avLst/>
                    </a:prstGeom>
                    <a:noFill/>
                    <a:ln>
                      <a:noFill/>
                    </a:ln>
                  </pic:spPr>
                </pic:pic>
              </a:graphicData>
            </a:graphic>
          </wp:inline>
        </w:drawing>
      </w:r>
    </w:p>
    <w:p w14:paraId="35B3FEA4">
      <w:pPr>
        <w:pStyle w:val="8"/>
        <w:numPr>
          <w:ilvl w:val="1"/>
          <w:numId w:val="1"/>
        </w:numPr>
        <w:tabs>
          <w:tab w:val="left" w:pos="741"/>
        </w:tabs>
        <w:spacing w:before="181" w:after="0" w:line="240" w:lineRule="auto"/>
        <w:ind w:left="741" w:right="0" w:hanging="358"/>
        <w:jc w:val="left"/>
        <w:rPr>
          <w:sz w:val="22"/>
        </w:rPr>
      </w:pPr>
      <w:r>
        <w:rPr>
          <w:sz w:val="22"/>
        </w:rPr>
        <w:t>jalankan</w:t>
      </w:r>
      <w:r>
        <w:rPr>
          <w:spacing w:val="-7"/>
          <w:sz w:val="22"/>
        </w:rPr>
        <w:t xml:space="preserve"> </w:t>
      </w:r>
      <w:r>
        <w:rPr>
          <w:sz w:val="22"/>
        </w:rPr>
        <w:t>browser</w:t>
      </w:r>
      <w:r>
        <w:rPr>
          <w:spacing w:val="-6"/>
          <w:sz w:val="22"/>
        </w:rPr>
        <w:t xml:space="preserve"> </w:t>
      </w:r>
      <w:r>
        <w:fldChar w:fldCharType="begin"/>
      </w:r>
      <w:r>
        <w:instrText xml:space="preserve"> HYPERLINK "http://localhost:3000/api/produk" \h </w:instrText>
      </w:r>
      <w:r>
        <w:fldChar w:fldCharType="separate"/>
      </w:r>
      <w:r>
        <w:rPr>
          <w:color w:val="0462C1"/>
          <w:spacing w:val="-2"/>
          <w:sz w:val="22"/>
          <w:u w:val="single" w:color="0462C1"/>
        </w:rPr>
        <w:t>http://localhost:3000/api/produk</w:t>
      </w:r>
      <w:r>
        <w:rPr>
          <w:color w:val="0462C1"/>
          <w:spacing w:val="-2"/>
          <w:sz w:val="22"/>
          <w:u w:val="single" w:color="0462C1"/>
        </w:rPr>
        <w:fldChar w:fldCharType="end"/>
      </w:r>
    </w:p>
    <w:p w14:paraId="62DDB16A">
      <w:pPr>
        <w:pStyle w:val="4"/>
        <w:ind w:left="743"/>
        <w:rPr>
          <w:sz w:val="20"/>
        </w:rPr>
      </w:pPr>
      <w:r>
        <w:rPr>
          <w:sz w:val="20"/>
        </w:rPr>
        <w:drawing>
          <wp:inline distT="0" distB="0" distL="0" distR="0">
            <wp:extent cx="4438015" cy="2221865"/>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1" cstate="print"/>
                    <a:stretch>
                      <a:fillRect/>
                    </a:stretch>
                  </pic:blipFill>
                  <pic:spPr>
                    <a:xfrm>
                      <a:off x="0" y="0"/>
                      <a:ext cx="4438023" cy="2221992"/>
                    </a:xfrm>
                    <a:prstGeom prst="rect">
                      <a:avLst/>
                    </a:prstGeom>
                  </pic:spPr>
                </pic:pic>
              </a:graphicData>
            </a:graphic>
          </wp:inline>
        </w:drawing>
      </w:r>
    </w:p>
    <w:p w14:paraId="51722122">
      <w:pPr>
        <w:pStyle w:val="4"/>
        <w:ind w:left="743"/>
        <w:rPr>
          <w:sz w:val="20"/>
        </w:rPr>
      </w:pPr>
      <w:r>
        <w:drawing>
          <wp:inline distT="0" distB="0" distL="114300" distR="114300">
            <wp:extent cx="5751195" cy="219519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51195" cy="2195195"/>
                    </a:xfrm>
                    <a:prstGeom prst="rect">
                      <a:avLst/>
                    </a:prstGeom>
                    <a:noFill/>
                    <a:ln>
                      <a:noFill/>
                    </a:ln>
                  </pic:spPr>
                </pic:pic>
              </a:graphicData>
            </a:graphic>
          </wp:inline>
        </w:drawing>
      </w:r>
    </w:p>
    <w:p w14:paraId="358CD265">
      <w:pPr>
        <w:pStyle w:val="4"/>
        <w:spacing w:before="111"/>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241300</wp:posOffset>
                </wp:positionV>
                <wp:extent cx="5732780" cy="19685"/>
                <wp:effectExtent l="0" t="0" r="0" b="0"/>
                <wp:wrapTopAndBottom/>
                <wp:docPr id="45" name="Group 4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46" name="Graphic 46"/>
                        <wps:cNvSpPr/>
                        <wps:spPr>
                          <a:xfrm>
                            <a:off x="0" y="0"/>
                            <a:ext cx="5731510" cy="19050"/>
                          </a:xfrm>
                          <a:custGeom>
                            <a:avLst/>
                            <a:gdLst/>
                            <a:ahLst/>
                            <a:cxnLst/>
                            <a:rect l="l" t="t" r="r" b="b"/>
                            <a:pathLst>
                              <a:path w="5731510" h="19050">
                                <a:moveTo>
                                  <a:pt x="5731497" y="0"/>
                                </a:moveTo>
                                <a:lnTo>
                                  <a:pt x="0" y="0"/>
                                </a:lnTo>
                                <a:lnTo>
                                  <a:pt x="0" y="381"/>
                                </a:lnTo>
                                <a:lnTo>
                                  <a:pt x="0" y="2921"/>
                                </a:lnTo>
                                <a:lnTo>
                                  <a:pt x="0" y="19050"/>
                                </a:lnTo>
                                <a:lnTo>
                                  <a:pt x="5731497" y="19050"/>
                                </a:lnTo>
                                <a:lnTo>
                                  <a:pt x="5731497" y="0"/>
                                </a:lnTo>
                                <a:close/>
                              </a:path>
                            </a:pathLst>
                          </a:custGeom>
                          <a:solidFill>
                            <a:srgbClr val="9F9F9F"/>
                          </a:solidFill>
                        </wps:spPr>
                        <wps:bodyPr wrap="square" lIns="0" tIns="0" rIns="0" bIns="0" rtlCol="0">
                          <a:noAutofit/>
                        </wps:bodyPr>
                      </wps:wsp>
                      <wps:wsp>
                        <wps:cNvPr id="47" name="Graphic 47"/>
                        <wps:cNvSpPr/>
                        <wps:spPr>
                          <a:xfrm>
                            <a:off x="5729859" y="38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48" name="Graphic 48"/>
                        <wps:cNvSpPr/>
                        <wps:spPr>
                          <a:xfrm>
                            <a:off x="0" y="380"/>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49" name="Graphic 49"/>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50" name="Graphic 50"/>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51" name="Graphic 51"/>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55pt;width:451.4pt;mso-position-horizontal-relative:page;mso-wrap-distance-bottom:0pt;mso-wrap-distance-top:0pt;z-index:-251656192;mso-width-relative:page;mso-height-relative:page;" coordsize="5732780,19685" o:gfxdata="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AXgivk2QAAAAoBAAAPAAAAAAAAAAEAIAAAACIAAABkcnMvZG93bnJldi54bWxQSwEC&#10;FAAUAAAACACHTuJAZMjMYy0EAAAIFwAADgAAAAAAAAABACAAAAAoAQAAZHJzL2Uyb0RvYy54bWxQ&#10;SwUGAAAAAAYABgBZAQAAxwcAAAAA&#10;">
                <o:lock v:ext="edit" aspectratio="f"/>
                <v:shape id="Graphic 46" o:spid="_x0000_s1026" o:spt="100" style="position:absolute;left:0;top:0;height:19050;width:5731510;" fillcolor="#9F9F9F" filled="t" stroked="f" coordsize="5731510,19050" o:gfxdata="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O4Vu8AAAA&#10;2wAAAA8AAAAAAAAAAQAgAAAAIgAAAGRycy9kb3ducmV2LnhtbFBLAQIUABQAAAAIAIdO4kAzLwWe&#10;OwAAADkAAAAQAAAAAAAAAAEAIAAAAAsBAABkcnMvc2hhcGV4bWwueG1sUEsFBgAAAAAGAAYAWwEA&#10;ALUDAAAAAA==&#10;" path="m5731497,0l0,0,0,381,0,2921,0,19050,5731497,19050,5731497,0xe">
                  <v:fill on="t" focussize="0,0"/>
                  <v:stroke on="f"/>
                  <v:imagedata o:title=""/>
                  <o:lock v:ext="edit" aspectratio="f"/>
                  <v:textbox inset="0mm,0mm,0mm,0mm"/>
                </v:shape>
                <v:shape id="Graphic 47" o:spid="_x0000_s1026" o:spt="100" style="position:absolute;left:5729859;top:380;height:2540;width:2540;" fillcolor="#E2E2E2" filled="t" stroked="f" coordsize="2540,2540" o:gfxdata="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D/c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48" o:spid="_x0000_s1026" o:spt="100" style="position:absolute;left:0;top:380;height:16510;width:5732780;" fillcolor="#9F9F9F" filled="t" stroked="f" coordsize="5732780,16510" o:gfxdata="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hmovQAA&#10;ANsAAAAPAAAAAAAAAAEAIAAAACIAAABkcnMvZG93bnJldi54bWxQSwECFAAUAAAACACHTuJAMy8F&#10;njsAAAA5AAAAEAAAAAAAAAABACAAAAAMAQAAZHJzL3NoYXBleG1sLnhtbFBLBQYAAAAABgAGAFsB&#10;AAC2AwAAAAA=&#10;" path="m2540,2413l0,2413,0,16383,2540,16383,2540,2413xem5732399,0l5729846,0,5729846,2540,5732399,2540,5732399,0xe">
                  <v:fill on="t" focussize="0,0"/>
                  <v:stroke on="f"/>
                  <v:imagedata o:title=""/>
                  <o:lock v:ext="edit" aspectratio="f"/>
                  <v:textbox inset="0mm,0mm,0mm,0mm"/>
                </v:shape>
                <v:shape id="Graphic 49" o:spid="_x0000_s1026" o:spt="100" style="position:absolute;left:5729859;top:2793;height:13970;width:2540;" fillcolor="#E2E2E2" filled="t" stroked="f" coordsize="2540,13970" o:gfxdata="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cKf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50" o:spid="_x0000_s1026" o:spt="100" style="position:absolute;left:0;top:16764;height:2540;width:2540;" fillcolor="#9F9F9F" filled="t" stroked="f" coordsize="2540,2540" o:gfxdata="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e5KbugAAANsA&#10;AAAPAAAAAAAAAAEAIAAAACIAAABkcnMvZG93bnJldi54bWxQSwECFAAUAAAACACHTuJAMy8FnjsA&#10;AAA5AAAAEAAAAAAAAAABACAAAAAJAQAAZHJzL3NoYXBleG1sLnhtbFBLBQYAAAAABgAGAFsBAACz&#10;AwAAAAA=&#10;" path="m2540,0l0,0,0,2539,2540,2539,2540,0xe">
                  <v:fill on="t" focussize="0,0"/>
                  <v:stroke on="f"/>
                  <v:imagedata o:title=""/>
                  <o:lock v:ext="edit" aspectratio="f"/>
                  <v:textbox inset="0mm,0mm,0mm,0mm"/>
                </v:shape>
                <v:shape id="Graphic 51" o:spid="_x0000_s1026" o:spt="100" style="position:absolute;left:0;top:16776;height:2540;width:5732780;" fillcolor="#E2E2E2" filled="t" stroked="f" coordsize="5732780,2540" o:gfxdata="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B0ui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77512115">
      <w:pPr>
        <w:pStyle w:val="8"/>
        <w:numPr>
          <w:ilvl w:val="0"/>
          <w:numId w:val="1"/>
        </w:numPr>
        <w:tabs>
          <w:tab w:val="left" w:pos="375"/>
        </w:tabs>
        <w:spacing w:before="232" w:after="0" w:line="240" w:lineRule="auto"/>
        <w:ind w:left="375" w:right="0" w:hanging="352"/>
        <w:jc w:val="left"/>
        <w:rPr>
          <w:b/>
          <w:sz w:val="22"/>
        </w:rPr>
      </w:pPr>
      <w:r>
        <w:rPr>
          <w:b/>
          <w:sz w:val="22"/>
        </w:rPr>
        <w:t>Bagian</w:t>
      </w:r>
      <w:r>
        <w:rPr>
          <w:b/>
          <w:spacing w:val="-4"/>
          <w:sz w:val="22"/>
        </w:rPr>
        <w:t xml:space="preserve"> </w:t>
      </w:r>
      <w:r>
        <w:rPr>
          <w:b/>
          <w:sz w:val="22"/>
        </w:rPr>
        <w:t>2</w:t>
      </w:r>
      <w:r>
        <w:rPr>
          <w:b/>
          <w:spacing w:val="-4"/>
          <w:sz w:val="22"/>
        </w:rPr>
        <w:t xml:space="preserve"> </w:t>
      </w:r>
      <w:r>
        <w:rPr>
          <w:b/>
          <w:sz w:val="22"/>
        </w:rPr>
        <w:t>–</w:t>
      </w:r>
      <w:r>
        <w:rPr>
          <w:b/>
          <w:spacing w:val="-4"/>
          <w:sz w:val="22"/>
        </w:rPr>
        <w:t xml:space="preserve"> </w:t>
      </w:r>
      <w:r>
        <w:rPr>
          <w:b/>
          <w:sz w:val="22"/>
        </w:rPr>
        <w:t>Implementasi</w:t>
      </w:r>
      <w:r>
        <w:rPr>
          <w:b/>
          <w:spacing w:val="-3"/>
          <w:sz w:val="22"/>
        </w:rPr>
        <w:t xml:space="preserve"> </w:t>
      </w:r>
      <w:r>
        <w:rPr>
          <w:b/>
          <w:sz w:val="22"/>
        </w:rPr>
        <w:t>CSR</w:t>
      </w:r>
      <w:r>
        <w:rPr>
          <w:b/>
          <w:spacing w:val="-5"/>
          <w:sz w:val="22"/>
        </w:rPr>
        <w:t xml:space="preserve"> </w:t>
      </w:r>
      <w:r>
        <w:rPr>
          <w:b/>
          <w:sz w:val="22"/>
        </w:rPr>
        <w:t>dengan</w:t>
      </w:r>
      <w:r>
        <w:rPr>
          <w:b/>
          <w:spacing w:val="-3"/>
          <w:sz w:val="22"/>
        </w:rPr>
        <w:t xml:space="preserve"> </w:t>
      </w:r>
      <w:r>
        <w:rPr>
          <w:b/>
          <w:spacing w:val="-2"/>
          <w:sz w:val="22"/>
        </w:rPr>
        <w:t>useEffect</w:t>
      </w:r>
    </w:p>
    <w:p w14:paraId="4B9A1541">
      <w:pPr>
        <w:pStyle w:val="8"/>
        <w:numPr>
          <w:ilvl w:val="1"/>
          <w:numId w:val="1"/>
        </w:numPr>
        <w:tabs>
          <w:tab w:val="left" w:pos="741"/>
        </w:tabs>
        <w:spacing w:before="182" w:after="0" w:line="240" w:lineRule="auto"/>
        <w:ind w:left="741" w:right="0" w:hanging="358"/>
        <w:jc w:val="left"/>
        <w:rPr>
          <w:sz w:val="22"/>
        </w:rPr>
      </w:pPr>
      <w:r>
        <w:rPr>
          <w:sz w:val="22"/>
        </w:rPr>
        <w:t>Membuat</w:t>
      </w:r>
      <w:r>
        <w:rPr>
          <w:spacing w:val="-7"/>
          <w:sz w:val="22"/>
        </w:rPr>
        <w:t xml:space="preserve"> </w:t>
      </w:r>
      <w:r>
        <w:rPr>
          <w:sz w:val="22"/>
        </w:rPr>
        <w:t>file</w:t>
      </w:r>
      <w:r>
        <w:rPr>
          <w:spacing w:val="-6"/>
          <w:sz w:val="22"/>
        </w:rPr>
        <w:t xml:space="preserve"> </w:t>
      </w:r>
      <w:r>
        <w:rPr>
          <w:sz w:val="22"/>
        </w:rPr>
        <w:t>index.tsx</w:t>
      </w:r>
      <w:r>
        <w:rPr>
          <w:spacing w:val="-8"/>
          <w:sz w:val="22"/>
        </w:rPr>
        <w:t xml:space="preserve"> </w:t>
      </w:r>
      <w:r>
        <w:rPr>
          <w:sz w:val="22"/>
        </w:rPr>
        <w:t>pada</w:t>
      </w:r>
      <w:r>
        <w:rPr>
          <w:spacing w:val="-6"/>
          <w:sz w:val="22"/>
        </w:rPr>
        <w:t xml:space="preserve"> </w:t>
      </w:r>
      <w:r>
        <w:rPr>
          <w:sz w:val="22"/>
        </w:rPr>
        <w:t>folder</w:t>
      </w:r>
      <w:r>
        <w:rPr>
          <w:spacing w:val="-6"/>
          <w:sz w:val="22"/>
        </w:rPr>
        <w:t xml:space="preserve"> </w:t>
      </w:r>
      <w:r>
        <w:rPr>
          <w:spacing w:val="-2"/>
          <w:sz w:val="22"/>
        </w:rPr>
        <w:t>views/products</w:t>
      </w:r>
    </w:p>
    <w:p w14:paraId="27098CB5">
      <w:pPr>
        <w:pStyle w:val="4"/>
        <w:spacing w:before="10"/>
        <w:rPr>
          <w:sz w:val="12"/>
        </w:rPr>
      </w:pPr>
      <w:r>
        <w:rPr>
          <w:sz w:val="12"/>
        </w:rPr>
        <w:drawing>
          <wp:anchor distT="0" distB="0" distL="0" distR="0" simplePos="0" relativeHeight="251661312" behindDoc="1" locked="0" layoutInCell="1" allowOverlap="1">
            <wp:simplePos x="0" y="0"/>
            <wp:positionH relativeFrom="page">
              <wp:posOffset>2398395</wp:posOffset>
            </wp:positionH>
            <wp:positionV relativeFrom="paragraph">
              <wp:posOffset>114935</wp:posOffset>
            </wp:positionV>
            <wp:extent cx="2762250" cy="89535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3" cstate="print"/>
                    <a:stretch>
                      <a:fillRect/>
                    </a:stretch>
                  </pic:blipFill>
                  <pic:spPr>
                    <a:xfrm>
                      <a:off x="0" y="0"/>
                      <a:ext cx="2762249" cy="895350"/>
                    </a:xfrm>
                    <a:prstGeom prst="rect">
                      <a:avLst/>
                    </a:prstGeom>
                  </pic:spPr>
                </pic:pic>
              </a:graphicData>
            </a:graphic>
          </wp:anchor>
        </w:drawing>
      </w:r>
    </w:p>
    <w:p w14:paraId="08C26F4C">
      <w:pPr>
        <w:pStyle w:val="8"/>
        <w:numPr>
          <w:numId w:val="0"/>
        </w:numPr>
        <w:tabs>
          <w:tab w:val="left" w:pos="741"/>
        </w:tabs>
        <w:spacing w:before="183" w:after="0" w:line="240" w:lineRule="auto"/>
        <w:ind w:left="383" w:leftChars="0" w:right="0" w:rightChars="0"/>
        <w:jc w:val="left"/>
        <w:rPr>
          <w:sz w:val="22"/>
        </w:rPr>
      </w:pPr>
      <w:r>
        <w:drawing>
          <wp:inline distT="0" distB="0" distL="114300" distR="114300">
            <wp:extent cx="2533650" cy="151447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533650" cy="1514475"/>
                    </a:xfrm>
                    <a:prstGeom prst="rect">
                      <a:avLst/>
                    </a:prstGeom>
                    <a:noFill/>
                    <a:ln>
                      <a:noFill/>
                    </a:ln>
                  </pic:spPr>
                </pic:pic>
              </a:graphicData>
            </a:graphic>
          </wp:inline>
        </w:drawing>
      </w:r>
    </w:p>
    <w:p w14:paraId="406B9386">
      <w:pPr>
        <w:pStyle w:val="8"/>
        <w:numPr>
          <w:ilvl w:val="1"/>
          <w:numId w:val="1"/>
        </w:numPr>
        <w:tabs>
          <w:tab w:val="left" w:pos="741"/>
        </w:tabs>
        <w:spacing w:before="183" w:after="0" w:line="240" w:lineRule="auto"/>
        <w:ind w:left="741" w:right="0" w:hanging="358"/>
        <w:jc w:val="left"/>
        <w:rPr>
          <w:sz w:val="22"/>
        </w:rPr>
      </w:pPr>
      <w:r>
        <w:rPr>
          <w:sz w:val="22"/>
        </w:rPr>
        <w:t>Modifikasi</w:t>
      </w:r>
      <w:r>
        <w:rPr>
          <w:spacing w:val="-12"/>
          <w:sz w:val="22"/>
        </w:rPr>
        <w:t xml:space="preserve"> </w:t>
      </w:r>
      <w:r>
        <w:rPr>
          <w:spacing w:val="-2"/>
          <w:sz w:val="22"/>
        </w:rPr>
        <w:t>index.tsx</w:t>
      </w:r>
    </w:p>
    <w:p w14:paraId="1A85FF07">
      <w:pPr>
        <w:pStyle w:val="4"/>
        <w:spacing w:before="9"/>
        <w:rPr>
          <w:sz w:val="12"/>
        </w:rPr>
      </w:pPr>
    </w:p>
    <w:p w14:paraId="62DFC2CD">
      <w:pPr>
        <w:pStyle w:val="4"/>
        <w:spacing w:before="9"/>
        <w:rPr>
          <w:sz w:val="12"/>
        </w:rPr>
      </w:pPr>
    </w:p>
    <w:p w14:paraId="247CC13F">
      <w:pPr>
        <w:pStyle w:val="4"/>
        <w:spacing w:before="9"/>
        <w:rPr>
          <w:sz w:val="12"/>
        </w:rPr>
      </w:pPr>
    </w:p>
    <w:p w14:paraId="5CFC2E9E">
      <w:pPr>
        <w:pStyle w:val="4"/>
        <w:spacing w:before="9"/>
        <w:rPr>
          <w:sz w:val="12"/>
        </w:rPr>
      </w:pPr>
      <w:r>
        <w:rPr>
          <w:sz w:val="12"/>
        </w:rPr>
        <w:drawing>
          <wp:anchor distT="0" distB="0" distL="0" distR="0" simplePos="0" relativeHeight="251661312" behindDoc="1" locked="0" layoutInCell="1" allowOverlap="1">
            <wp:simplePos x="0" y="0"/>
            <wp:positionH relativeFrom="page">
              <wp:posOffset>1425575</wp:posOffset>
            </wp:positionH>
            <wp:positionV relativeFrom="paragraph">
              <wp:posOffset>113665</wp:posOffset>
            </wp:positionV>
            <wp:extent cx="3618865" cy="337248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5" cstate="print"/>
                    <a:stretch>
                      <a:fillRect/>
                    </a:stretch>
                  </pic:blipFill>
                  <pic:spPr>
                    <a:xfrm>
                      <a:off x="0" y="0"/>
                      <a:ext cx="3618602" cy="3372421"/>
                    </a:xfrm>
                    <a:prstGeom prst="rect">
                      <a:avLst/>
                    </a:prstGeom>
                  </pic:spPr>
                </pic:pic>
              </a:graphicData>
            </a:graphic>
          </wp:anchor>
        </w:drawing>
      </w:r>
    </w:p>
    <w:p w14:paraId="635673EE">
      <w:pPr>
        <w:pStyle w:val="8"/>
        <w:numPr>
          <w:numId w:val="0"/>
        </w:numPr>
        <w:tabs>
          <w:tab w:val="left" w:pos="741"/>
        </w:tabs>
        <w:spacing w:before="241" w:after="0" w:line="240" w:lineRule="auto"/>
        <w:ind w:left="383" w:leftChars="0" w:right="0" w:rightChars="0"/>
        <w:jc w:val="left"/>
        <w:rPr>
          <w:sz w:val="22"/>
        </w:rPr>
      </w:pPr>
      <w:r>
        <w:drawing>
          <wp:inline distT="0" distB="0" distL="114300" distR="114300">
            <wp:extent cx="5759450" cy="3855085"/>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759450" cy="3855085"/>
                    </a:xfrm>
                    <a:prstGeom prst="rect">
                      <a:avLst/>
                    </a:prstGeom>
                    <a:noFill/>
                    <a:ln>
                      <a:noFill/>
                    </a:ln>
                  </pic:spPr>
                </pic:pic>
              </a:graphicData>
            </a:graphic>
          </wp:inline>
        </w:drawing>
      </w:r>
    </w:p>
    <w:p w14:paraId="7E698221">
      <w:pPr>
        <w:pStyle w:val="8"/>
        <w:numPr>
          <w:ilvl w:val="1"/>
          <w:numId w:val="1"/>
        </w:numPr>
        <w:tabs>
          <w:tab w:val="left" w:pos="741"/>
        </w:tabs>
        <w:spacing w:before="241" w:after="0" w:line="240" w:lineRule="auto"/>
        <w:ind w:left="741" w:right="0" w:hanging="358"/>
        <w:jc w:val="left"/>
        <w:rPr>
          <w:sz w:val="22"/>
        </w:rPr>
      </w:pPr>
      <w:r>
        <w:rPr>
          <w:sz w:val="22"/>
        </w:rPr>
        <w:t>Buka</w:t>
      </w:r>
      <w:r>
        <w:rPr>
          <w:spacing w:val="-6"/>
          <w:sz w:val="22"/>
        </w:rPr>
        <w:t xml:space="preserve"> </w:t>
      </w:r>
      <w:r>
        <w:rPr>
          <w:sz w:val="22"/>
        </w:rPr>
        <w:t>file</w:t>
      </w:r>
      <w:r>
        <w:rPr>
          <w:spacing w:val="-6"/>
          <w:sz w:val="22"/>
        </w:rPr>
        <w:t xml:space="preserve"> </w:t>
      </w:r>
      <w:r>
        <w:rPr>
          <w:sz w:val="22"/>
        </w:rPr>
        <w:t>index.tsx</w:t>
      </w:r>
      <w:r>
        <w:rPr>
          <w:spacing w:val="-7"/>
          <w:sz w:val="22"/>
        </w:rPr>
        <w:t xml:space="preserve"> </w:t>
      </w:r>
      <w:r>
        <w:rPr>
          <w:sz w:val="22"/>
        </w:rPr>
        <w:t>pada</w:t>
      </w:r>
      <w:r>
        <w:rPr>
          <w:spacing w:val="-4"/>
          <w:sz w:val="22"/>
        </w:rPr>
        <w:t xml:space="preserve"> </w:t>
      </w:r>
      <w:r>
        <w:rPr>
          <w:spacing w:val="-2"/>
          <w:sz w:val="22"/>
        </w:rPr>
        <w:t>pages/produk/</w:t>
      </w:r>
    </w:p>
    <w:p w14:paraId="24E72A70">
      <w:pPr>
        <w:pStyle w:val="4"/>
        <w:ind w:left="743"/>
        <w:rPr>
          <w:sz w:val="20"/>
        </w:rPr>
      </w:pPr>
      <w:r>
        <w:rPr>
          <w:sz w:val="20"/>
        </w:rPr>
        <w:drawing>
          <wp:inline distT="0" distB="0" distL="0" distR="0">
            <wp:extent cx="2733675" cy="187642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7" cstate="print"/>
                    <a:stretch>
                      <a:fillRect/>
                    </a:stretch>
                  </pic:blipFill>
                  <pic:spPr>
                    <a:xfrm>
                      <a:off x="0" y="0"/>
                      <a:ext cx="2733675" cy="1876425"/>
                    </a:xfrm>
                    <a:prstGeom prst="rect">
                      <a:avLst/>
                    </a:prstGeom>
                  </pic:spPr>
                </pic:pic>
              </a:graphicData>
            </a:graphic>
          </wp:inline>
        </w:drawing>
      </w:r>
    </w:p>
    <w:p w14:paraId="6D7022FC">
      <w:pPr>
        <w:pStyle w:val="8"/>
        <w:numPr>
          <w:ilvl w:val="1"/>
          <w:numId w:val="1"/>
        </w:numPr>
        <w:tabs>
          <w:tab w:val="left" w:pos="741"/>
        </w:tabs>
        <w:spacing w:before="200" w:after="0" w:line="240" w:lineRule="auto"/>
        <w:ind w:left="741" w:right="0" w:hanging="358"/>
        <w:jc w:val="left"/>
        <w:rPr>
          <w:sz w:val="22"/>
        </w:rPr>
      </w:pPr>
      <w:r>
        <w:rPr>
          <w:sz w:val="22"/>
        </w:rPr>
        <w:t>Modifikasi</w:t>
      </w:r>
      <w:r>
        <w:rPr>
          <w:spacing w:val="-10"/>
          <w:sz w:val="22"/>
        </w:rPr>
        <w:t xml:space="preserve"> </w:t>
      </w:r>
      <w:r>
        <w:rPr>
          <w:sz w:val="22"/>
        </w:rPr>
        <w:t>index.tsx</w:t>
      </w:r>
      <w:r>
        <w:rPr>
          <w:spacing w:val="-10"/>
          <w:sz w:val="22"/>
        </w:rPr>
        <w:t xml:space="preserve"> </w:t>
      </w:r>
      <w:r>
        <w:rPr>
          <w:sz w:val="22"/>
        </w:rPr>
        <w:t>pada</w:t>
      </w:r>
      <w:r>
        <w:rPr>
          <w:spacing w:val="-8"/>
          <w:sz w:val="22"/>
        </w:rPr>
        <w:t xml:space="preserve"> </w:t>
      </w:r>
      <w:r>
        <w:rPr>
          <w:spacing w:val="-2"/>
          <w:sz w:val="22"/>
        </w:rPr>
        <w:t>pages/produk/</w:t>
      </w:r>
    </w:p>
    <w:p w14:paraId="4A1B4784">
      <w:pPr>
        <w:pStyle w:val="4"/>
        <w:spacing w:before="9"/>
        <w:rPr>
          <w:sz w:val="12"/>
        </w:rPr>
      </w:pPr>
      <w:r>
        <w:rPr>
          <w:sz w:val="12"/>
        </w:rPr>
        <w:drawing>
          <wp:anchor distT="0" distB="0" distL="0" distR="0" simplePos="0" relativeHeight="251662336" behindDoc="1" locked="0" layoutInCell="1" allowOverlap="1">
            <wp:simplePos x="0" y="0"/>
            <wp:positionH relativeFrom="page">
              <wp:posOffset>1387475</wp:posOffset>
            </wp:positionH>
            <wp:positionV relativeFrom="paragraph">
              <wp:posOffset>114300</wp:posOffset>
            </wp:positionV>
            <wp:extent cx="4795520" cy="371221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8" cstate="print"/>
                    <a:stretch>
                      <a:fillRect/>
                    </a:stretch>
                  </pic:blipFill>
                  <pic:spPr>
                    <a:xfrm>
                      <a:off x="0" y="0"/>
                      <a:ext cx="4795734" cy="3712464"/>
                    </a:xfrm>
                    <a:prstGeom prst="rect">
                      <a:avLst/>
                    </a:prstGeom>
                  </pic:spPr>
                </pic:pic>
              </a:graphicData>
            </a:graphic>
          </wp:anchor>
        </w:drawing>
      </w:r>
    </w:p>
    <w:p w14:paraId="79FD2A6E">
      <w:pPr>
        <w:pStyle w:val="4"/>
      </w:pPr>
    </w:p>
    <w:p w14:paraId="456D605F">
      <w:pPr>
        <w:pStyle w:val="4"/>
        <w:spacing w:before="108"/>
      </w:pPr>
    </w:p>
    <w:p w14:paraId="2FF32030">
      <w:pPr>
        <w:pStyle w:val="8"/>
        <w:numPr>
          <w:numId w:val="0"/>
        </w:numPr>
        <w:tabs>
          <w:tab w:val="left" w:pos="741"/>
        </w:tabs>
        <w:spacing w:before="0" w:after="0" w:line="240" w:lineRule="auto"/>
        <w:ind w:left="383" w:leftChars="0" w:right="0" w:rightChars="0"/>
        <w:jc w:val="left"/>
        <w:rPr>
          <w:sz w:val="22"/>
        </w:rPr>
      </w:pPr>
      <w:r>
        <w:drawing>
          <wp:inline distT="0" distB="0" distL="114300" distR="114300">
            <wp:extent cx="4095750" cy="6010275"/>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4095750" cy="6010275"/>
                    </a:xfrm>
                    <a:prstGeom prst="rect">
                      <a:avLst/>
                    </a:prstGeom>
                    <a:noFill/>
                    <a:ln>
                      <a:noFill/>
                    </a:ln>
                  </pic:spPr>
                </pic:pic>
              </a:graphicData>
            </a:graphic>
          </wp:inline>
        </w:drawing>
      </w:r>
    </w:p>
    <w:p w14:paraId="26574889">
      <w:pPr>
        <w:pStyle w:val="8"/>
        <w:numPr>
          <w:ilvl w:val="1"/>
          <w:numId w:val="1"/>
        </w:numPr>
        <w:tabs>
          <w:tab w:val="left" w:pos="741"/>
        </w:tabs>
        <w:spacing w:before="0" w:after="0" w:line="240" w:lineRule="auto"/>
        <w:ind w:left="741" w:right="0" w:hanging="358"/>
        <w:jc w:val="left"/>
        <w:rPr>
          <w:sz w:val="22"/>
        </w:rPr>
      </w:pPr>
      <w:r>
        <w:rPr>
          <w:sz w:val="22"/>
        </w:rPr>
        <w:t>Jalankan</w:t>
      </w:r>
      <w:r>
        <w:rPr>
          <w:spacing w:val="-10"/>
          <w:sz w:val="22"/>
        </w:rPr>
        <w:t xml:space="preserve"> </w:t>
      </w:r>
      <w:r>
        <w:rPr>
          <w:sz w:val="22"/>
        </w:rPr>
        <w:t>browser</w:t>
      </w:r>
      <w:r>
        <w:rPr>
          <w:spacing w:val="-8"/>
          <w:sz w:val="22"/>
        </w:rPr>
        <w:t xml:space="preserve"> </w:t>
      </w:r>
      <w:r>
        <w:fldChar w:fldCharType="begin"/>
      </w:r>
      <w:r>
        <w:instrText xml:space="preserve"> HYPERLINK "http://localhost:3000/produk" \h </w:instrText>
      </w:r>
      <w:r>
        <w:fldChar w:fldCharType="separate"/>
      </w:r>
      <w:r>
        <w:rPr>
          <w:color w:val="0462C1"/>
          <w:spacing w:val="-2"/>
          <w:sz w:val="22"/>
          <w:u w:val="single" w:color="0462C1"/>
        </w:rPr>
        <w:t>http://localhost:3000/produk</w:t>
      </w:r>
      <w:r>
        <w:rPr>
          <w:color w:val="0462C1"/>
          <w:spacing w:val="-2"/>
          <w:sz w:val="22"/>
          <w:u w:val="single" w:color="0462C1"/>
        </w:rPr>
        <w:fldChar w:fldCharType="end"/>
      </w:r>
    </w:p>
    <w:p w14:paraId="4533CA75">
      <w:pPr>
        <w:pStyle w:val="8"/>
        <w:spacing w:after="0" w:line="240" w:lineRule="auto"/>
        <w:jc w:val="left"/>
        <w:rPr>
          <w:sz w:val="22"/>
        </w:rPr>
      </w:pPr>
    </w:p>
    <w:p w14:paraId="57DFAB88">
      <w:pPr>
        <w:pStyle w:val="4"/>
        <w:ind w:left="743"/>
        <w:rPr>
          <w:sz w:val="20"/>
        </w:rPr>
      </w:pPr>
      <w:r>
        <w:rPr>
          <w:sz w:val="20"/>
        </w:rPr>
        <w:drawing>
          <wp:inline distT="0" distB="0" distL="0" distR="0">
            <wp:extent cx="3514090" cy="685800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0" cstate="print"/>
                    <a:stretch>
                      <a:fillRect/>
                    </a:stretch>
                  </pic:blipFill>
                  <pic:spPr>
                    <a:xfrm>
                      <a:off x="0" y="0"/>
                      <a:ext cx="3514311" cy="6858571"/>
                    </a:xfrm>
                    <a:prstGeom prst="rect">
                      <a:avLst/>
                    </a:prstGeom>
                  </pic:spPr>
                </pic:pic>
              </a:graphicData>
            </a:graphic>
          </wp:inline>
        </w:drawing>
      </w:r>
    </w:p>
    <w:p w14:paraId="19570C5C">
      <w:pPr>
        <w:pStyle w:val="8"/>
        <w:numPr>
          <w:numId w:val="0"/>
        </w:numPr>
        <w:tabs>
          <w:tab w:val="left" w:pos="741"/>
        </w:tabs>
        <w:spacing w:before="159" w:after="0" w:line="240" w:lineRule="auto"/>
        <w:ind w:left="383" w:leftChars="0" w:right="0" w:rightChars="0"/>
        <w:jc w:val="left"/>
        <w:rPr>
          <w:sz w:val="22"/>
        </w:rPr>
      </w:pPr>
      <w:r>
        <w:drawing>
          <wp:inline distT="0" distB="0" distL="114300" distR="114300">
            <wp:extent cx="5438775" cy="7400925"/>
            <wp:effectExtent l="0" t="0" r="952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438775" cy="7400925"/>
                    </a:xfrm>
                    <a:prstGeom prst="rect">
                      <a:avLst/>
                    </a:prstGeom>
                    <a:noFill/>
                    <a:ln>
                      <a:noFill/>
                    </a:ln>
                  </pic:spPr>
                </pic:pic>
              </a:graphicData>
            </a:graphic>
          </wp:inline>
        </w:drawing>
      </w:r>
    </w:p>
    <w:p w14:paraId="7B254DD9">
      <w:pPr>
        <w:pStyle w:val="8"/>
        <w:numPr>
          <w:ilvl w:val="1"/>
          <w:numId w:val="1"/>
        </w:numPr>
        <w:tabs>
          <w:tab w:val="left" w:pos="741"/>
        </w:tabs>
        <w:spacing w:before="159" w:after="0" w:line="240" w:lineRule="auto"/>
        <w:ind w:left="741" w:right="0" w:hanging="358"/>
        <w:jc w:val="left"/>
        <w:rPr>
          <w:sz w:val="22"/>
        </w:rPr>
      </w:pPr>
      <w:r>
        <w:rPr>
          <w:sz w:val="22"/>
        </w:rPr>
        <w:t>Pada</w:t>
      </w:r>
      <w:r>
        <w:rPr>
          <w:spacing w:val="-6"/>
          <w:sz w:val="22"/>
        </w:rPr>
        <w:t xml:space="preserve"> </w:t>
      </w:r>
      <w:r>
        <w:rPr>
          <w:sz w:val="22"/>
        </w:rPr>
        <w:t>folder</w:t>
      </w:r>
      <w:r>
        <w:rPr>
          <w:spacing w:val="-5"/>
          <w:sz w:val="22"/>
        </w:rPr>
        <w:t xml:space="preserve"> </w:t>
      </w:r>
      <w:r>
        <w:rPr>
          <w:sz w:val="22"/>
        </w:rPr>
        <w:t>produk</w:t>
      </w:r>
      <w:r>
        <w:rPr>
          <w:spacing w:val="-7"/>
          <w:sz w:val="22"/>
        </w:rPr>
        <w:t xml:space="preserve"> </w:t>
      </w:r>
      <w:r>
        <w:rPr>
          <w:sz w:val="22"/>
        </w:rPr>
        <w:t>buat</w:t>
      </w:r>
      <w:r>
        <w:rPr>
          <w:spacing w:val="-5"/>
          <w:sz w:val="22"/>
        </w:rPr>
        <w:t xml:space="preserve"> </w:t>
      </w:r>
      <w:r>
        <w:rPr>
          <w:sz w:val="22"/>
        </w:rPr>
        <w:t>file</w:t>
      </w:r>
      <w:r>
        <w:rPr>
          <w:spacing w:val="-5"/>
          <w:sz w:val="22"/>
        </w:rPr>
        <w:t xml:space="preserve"> </w:t>
      </w:r>
      <w:r>
        <w:rPr>
          <w:spacing w:val="-2"/>
          <w:sz w:val="22"/>
        </w:rPr>
        <w:t>produk.modules.scss</w:t>
      </w:r>
    </w:p>
    <w:p w14:paraId="58D4EDCD">
      <w:pPr>
        <w:pStyle w:val="4"/>
        <w:spacing w:before="9"/>
        <w:rPr>
          <w:sz w:val="12"/>
        </w:rPr>
      </w:pPr>
      <w:r>
        <w:rPr>
          <w:sz w:val="12"/>
        </w:rPr>
        <w:drawing>
          <wp:anchor distT="0" distB="0" distL="0" distR="0" simplePos="0" relativeHeight="251662336" behindDoc="1" locked="0" layoutInCell="1" allowOverlap="1">
            <wp:simplePos x="0" y="0"/>
            <wp:positionH relativeFrom="page">
              <wp:posOffset>1371600</wp:posOffset>
            </wp:positionH>
            <wp:positionV relativeFrom="paragraph">
              <wp:posOffset>113665</wp:posOffset>
            </wp:positionV>
            <wp:extent cx="3074035" cy="152781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2" cstate="print"/>
                    <a:stretch>
                      <a:fillRect/>
                    </a:stretch>
                  </pic:blipFill>
                  <pic:spPr>
                    <a:xfrm>
                      <a:off x="0" y="0"/>
                      <a:ext cx="3074098" cy="1527619"/>
                    </a:xfrm>
                    <a:prstGeom prst="rect">
                      <a:avLst/>
                    </a:prstGeom>
                  </pic:spPr>
                </pic:pic>
              </a:graphicData>
            </a:graphic>
          </wp:anchor>
        </w:drawing>
      </w:r>
    </w:p>
    <w:p w14:paraId="44AD270F">
      <w:pPr>
        <w:pStyle w:val="4"/>
        <w:spacing w:after="0"/>
        <w:rPr>
          <w:sz w:val="12"/>
        </w:rPr>
        <w:sectPr>
          <w:pgSz w:w="11910" w:h="16840"/>
          <w:pgMar w:top="1420" w:right="1417" w:bottom="280" w:left="1417" w:header="720" w:footer="720" w:gutter="0"/>
          <w:cols w:space="720" w:num="1"/>
        </w:sectPr>
      </w:pPr>
    </w:p>
    <w:p w14:paraId="100C66BF">
      <w:pPr>
        <w:pStyle w:val="8"/>
        <w:numPr>
          <w:numId w:val="0"/>
        </w:numPr>
        <w:tabs>
          <w:tab w:val="left" w:pos="741"/>
        </w:tabs>
        <w:spacing w:before="42" w:after="0" w:line="240" w:lineRule="auto"/>
        <w:ind w:left="383" w:leftChars="0" w:right="0" w:rightChars="0"/>
        <w:jc w:val="left"/>
        <w:rPr>
          <w:sz w:val="22"/>
        </w:rPr>
      </w:pPr>
      <w:r>
        <w:drawing>
          <wp:inline distT="0" distB="0" distL="114300" distR="114300">
            <wp:extent cx="1914525" cy="8382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1914525" cy="838200"/>
                    </a:xfrm>
                    <a:prstGeom prst="rect">
                      <a:avLst/>
                    </a:prstGeom>
                    <a:noFill/>
                    <a:ln>
                      <a:noFill/>
                    </a:ln>
                  </pic:spPr>
                </pic:pic>
              </a:graphicData>
            </a:graphic>
          </wp:inline>
        </w:drawing>
      </w:r>
    </w:p>
    <w:p w14:paraId="333D1AE7">
      <w:pPr>
        <w:pStyle w:val="8"/>
        <w:numPr>
          <w:ilvl w:val="1"/>
          <w:numId w:val="1"/>
        </w:numPr>
        <w:tabs>
          <w:tab w:val="left" w:pos="741"/>
        </w:tabs>
        <w:spacing w:before="42" w:after="0" w:line="240" w:lineRule="auto"/>
        <w:ind w:left="741" w:right="0" w:hanging="358"/>
        <w:jc w:val="left"/>
        <w:rPr>
          <w:sz w:val="22"/>
        </w:rPr>
      </w:pPr>
      <w:r>
        <w:rPr>
          <w:sz w:val="22"/>
        </w:rPr>
        <w:t>Modifikasi</w:t>
      </w:r>
      <w:r>
        <w:rPr>
          <w:spacing w:val="-12"/>
          <w:sz w:val="22"/>
        </w:rPr>
        <w:t xml:space="preserve"> </w:t>
      </w:r>
      <w:r>
        <w:rPr>
          <w:spacing w:val="-2"/>
          <w:sz w:val="22"/>
        </w:rPr>
        <w:t>produk.modules.scss</w:t>
      </w:r>
    </w:p>
    <w:p w14:paraId="727F9CB9">
      <w:pPr>
        <w:pStyle w:val="4"/>
        <w:spacing w:before="10"/>
        <w:rPr>
          <w:sz w:val="12"/>
        </w:rPr>
      </w:pPr>
      <w:r>
        <w:rPr>
          <w:sz w:val="12"/>
        </w:rPr>
        <w:drawing>
          <wp:anchor distT="0" distB="0" distL="0" distR="0" simplePos="0" relativeHeight="251663360" behindDoc="1" locked="0" layoutInCell="1" allowOverlap="1">
            <wp:simplePos x="0" y="0"/>
            <wp:positionH relativeFrom="page">
              <wp:posOffset>1371600</wp:posOffset>
            </wp:positionH>
            <wp:positionV relativeFrom="paragraph">
              <wp:posOffset>114935</wp:posOffset>
            </wp:positionV>
            <wp:extent cx="4104005" cy="381698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4" cstate="print"/>
                    <a:stretch>
                      <a:fillRect/>
                    </a:stretch>
                  </pic:blipFill>
                  <pic:spPr>
                    <a:xfrm>
                      <a:off x="0" y="0"/>
                      <a:ext cx="4104297" cy="3817239"/>
                    </a:xfrm>
                    <a:prstGeom prst="rect">
                      <a:avLst/>
                    </a:prstGeom>
                  </pic:spPr>
                </pic:pic>
              </a:graphicData>
            </a:graphic>
          </wp:anchor>
        </w:drawing>
      </w:r>
    </w:p>
    <w:p w14:paraId="0DD8F68F">
      <w:pPr>
        <w:pStyle w:val="8"/>
        <w:numPr>
          <w:numId w:val="0"/>
        </w:numPr>
        <w:tabs>
          <w:tab w:val="left" w:pos="741"/>
        </w:tabs>
        <w:spacing w:before="244" w:after="0" w:line="240" w:lineRule="auto"/>
        <w:ind w:left="383" w:leftChars="0" w:right="0" w:rightChars="0"/>
        <w:jc w:val="left"/>
        <w:rPr>
          <w:sz w:val="22"/>
        </w:rPr>
      </w:pPr>
      <w:r>
        <w:drawing>
          <wp:inline distT="0" distB="0" distL="114300" distR="114300">
            <wp:extent cx="2030730" cy="5100320"/>
            <wp:effectExtent l="0" t="0" r="127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2030730" cy="5100320"/>
                    </a:xfrm>
                    <a:prstGeom prst="rect">
                      <a:avLst/>
                    </a:prstGeom>
                    <a:noFill/>
                    <a:ln>
                      <a:noFill/>
                    </a:ln>
                  </pic:spPr>
                </pic:pic>
              </a:graphicData>
            </a:graphic>
          </wp:inline>
        </w:drawing>
      </w:r>
    </w:p>
    <w:p w14:paraId="065A68EC">
      <w:pPr>
        <w:pStyle w:val="8"/>
        <w:numPr>
          <w:ilvl w:val="1"/>
          <w:numId w:val="1"/>
        </w:numPr>
        <w:tabs>
          <w:tab w:val="left" w:pos="741"/>
        </w:tabs>
        <w:spacing w:before="244" w:after="0" w:line="240" w:lineRule="auto"/>
        <w:ind w:left="741" w:right="0" w:hanging="358"/>
        <w:jc w:val="left"/>
        <w:rPr>
          <w:sz w:val="22"/>
        </w:rPr>
      </w:pPr>
      <w:r>
        <w:rPr>
          <w:sz w:val="22"/>
        </w:rPr>
        <w:t>Modifikasi</w:t>
      </w:r>
      <w:r>
        <w:rPr>
          <w:spacing w:val="-7"/>
          <w:sz w:val="22"/>
        </w:rPr>
        <w:t xml:space="preserve"> </w:t>
      </w:r>
      <w:r>
        <w:rPr>
          <w:sz w:val="22"/>
        </w:rPr>
        <w:t>Pada</w:t>
      </w:r>
      <w:r>
        <w:rPr>
          <w:spacing w:val="-7"/>
          <w:sz w:val="22"/>
        </w:rPr>
        <w:t xml:space="preserve"> </w:t>
      </w:r>
      <w:r>
        <w:rPr>
          <w:sz w:val="22"/>
        </w:rPr>
        <w:t>file</w:t>
      </w:r>
      <w:r>
        <w:rPr>
          <w:spacing w:val="-7"/>
          <w:sz w:val="22"/>
        </w:rPr>
        <w:t xml:space="preserve"> </w:t>
      </w:r>
      <w:r>
        <w:rPr>
          <w:sz w:val="22"/>
        </w:rPr>
        <w:t>index.tsx</w:t>
      </w:r>
      <w:r>
        <w:rPr>
          <w:spacing w:val="-7"/>
          <w:sz w:val="22"/>
        </w:rPr>
        <w:t xml:space="preserve"> </w:t>
      </w:r>
      <w:r>
        <w:rPr>
          <w:sz w:val="22"/>
        </w:rPr>
        <w:t>pada</w:t>
      </w:r>
      <w:r>
        <w:rPr>
          <w:spacing w:val="-6"/>
          <w:sz w:val="22"/>
        </w:rPr>
        <w:t xml:space="preserve"> </w:t>
      </w:r>
      <w:r>
        <w:rPr>
          <w:sz w:val="22"/>
        </w:rPr>
        <w:t>folder</w:t>
      </w:r>
      <w:r>
        <w:rPr>
          <w:spacing w:val="-7"/>
          <w:sz w:val="22"/>
        </w:rPr>
        <w:t xml:space="preserve"> </w:t>
      </w:r>
      <w:r>
        <w:rPr>
          <w:spacing w:val="-2"/>
          <w:sz w:val="22"/>
        </w:rPr>
        <w:t>pages/views/product</w:t>
      </w:r>
    </w:p>
    <w:p w14:paraId="258D1CD6">
      <w:pPr>
        <w:pStyle w:val="4"/>
        <w:spacing w:before="9"/>
        <w:rPr>
          <w:sz w:val="12"/>
        </w:rPr>
      </w:pPr>
      <w:r>
        <w:rPr>
          <w:sz w:val="12"/>
        </w:rPr>
        <w:drawing>
          <wp:anchor distT="0" distB="0" distL="0" distR="0" simplePos="0" relativeHeight="251663360" behindDoc="1" locked="0" layoutInCell="1" allowOverlap="1">
            <wp:simplePos x="0" y="0"/>
            <wp:positionH relativeFrom="page">
              <wp:posOffset>1371600</wp:posOffset>
            </wp:positionH>
            <wp:positionV relativeFrom="paragraph">
              <wp:posOffset>114300</wp:posOffset>
            </wp:positionV>
            <wp:extent cx="3800475" cy="420370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6" cstate="print"/>
                    <a:stretch>
                      <a:fillRect/>
                    </a:stretch>
                  </pic:blipFill>
                  <pic:spPr>
                    <a:xfrm>
                      <a:off x="0" y="0"/>
                      <a:ext cx="3800765" cy="4203668"/>
                    </a:xfrm>
                    <a:prstGeom prst="rect">
                      <a:avLst/>
                    </a:prstGeom>
                  </pic:spPr>
                </pic:pic>
              </a:graphicData>
            </a:graphic>
          </wp:anchor>
        </w:drawing>
      </w:r>
    </w:p>
    <w:p w14:paraId="5B81C99A">
      <w:pPr>
        <w:pStyle w:val="4"/>
        <w:spacing w:after="0"/>
        <w:rPr>
          <w:sz w:val="12"/>
        </w:rPr>
        <w:sectPr>
          <w:pgSz w:w="11910" w:h="16840"/>
          <w:pgMar w:top="1380" w:right="1417" w:bottom="280" w:left="1417" w:header="720" w:footer="720" w:gutter="0"/>
          <w:cols w:space="720" w:num="1"/>
        </w:sectPr>
      </w:pPr>
    </w:p>
    <w:p w14:paraId="36BFB317">
      <w:pPr>
        <w:pStyle w:val="8"/>
        <w:numPr>
          <w:numId w:val="0"/>
        </w:numPr>
        <w:tabs>
          <w:tab w:val="left" w:pos="741"/>
        </w:tabs>
        <w:spacing w:before="42" w:after="0" w:line="240" w:lineRule="auto"/>
        <w:ind w:left="383" w:leftChars="0" w:right="0" w:rightChars="0"/>
        <w:jc w:val="left"/>
        <w:rPr>
          <w:sz w:val="22"/>
        </w:rPr>
      </w:pPr>
      <w:r>
        <w:drawing>
          <wp:inline distT="0" distB="0" distL="114300" distR="114300">
            <wp:extent cx="4074795" cy="43872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7"/>
                    <a:stretch>
                      <a:fillRect/>
                    </a:stretch>
                  </pic:blipFill>
                  <pic:spPr>
                    <a:xfrm>
                      <a:off x="0" y="0"/>
                      <a:ext cx="4074795" cy="4387215"/>
                    </a:xfrm>
                    <a:prstGeom prst="rect">
                      <a:avLst/>
                    </a:prstGeom>
                    <a:noFill/>
                    <a:ln>
                      <a:noFill/>
                    </a:ln>
                  </pic:spPr>
                </pic:pic>
              </a:graphicData>
            </a:graphic>
          </wp:inline>
        </w:drawing>
      </w:r>
    </w:p>
    <w:p w14:paraId="0C008BDC">
      <w:pPr>
        <w:pStyle w:val="8"/>
        <w:numPr>
          <w:ilvl w:val="1"/>
          <w:numId w:val="1"/>
        </w:numPr>
        <w:tabs>
          <w:tab w:val="left" w:pos="741"/>
        </w:tabs>
        <w:spacing w:before="42" w:after="0" w:line="240" w:lineRule="auto"/>
        <w:ind w:left="741" w:right="0" w:hanging="358"/>
        <w:jc w:val="left"/>
        <w:rPr>
          <w:sz w:val="22"/>
        </w:rPr>
      </w:pPr>
      <w:r>
        <w:rPr>
          <w:sz w:val="22"/>
        </w:rPr>
        <w:t>Jalankan</w:t>
      </w:r>
      <w:r>
        <w:rPr>
          <w:spacing w:val="-10"/>
          <w:sz w:val="22"/>
        </w:rPr>
        <w:t xml:space="preserve"> </w:t>
      </w:r>
      <w:r>
        <w:rPr>
          <w:spacing w:val="-2"/>
          <w:sz w:val="22"/>
        </w:rPr>
        <w:t>Browser</w:t>
      </w:r>
    </w:p>
    <w:p w14:paraId="2925A7C8">
      <w:pPr>
        <w:pStyle w:val="4"/>
        <w:spacing w:before="10"/>
        <w:rPr>
          <w:sz w:val="12"/>
        </w:rPr>
      </w:pPr>
      <w:r>
        <w:rPr>
          <w:sz w:val="12"/>
        </w:rPr>
        <w:drawing>
          <wp:anchor distT="0" distB="0" distL="0" distR="0" simplePos="0" relativeHeight="251664384" behindDoc="1" locked="0" layoutInCell="1" allowOverlap="1">
            <wp:simplePos x="0" y="0"/>
            <wp:positionH relativeFrom="page">
              <wp:posOffset>1371600</wp:posOffset>
            </wp:positionH>
            <wp:positionV relativeFrom="paragraph">
              <wp:posOffset>114935</wp:posOffset>
            </wp:positionV>
            <wp:extent cx="4505325" cy="197485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8" cstate="print"/>
                    <a:stretch>
                      <a:fillRect/>
                    </a:stretch>
                  </pic:blipFill>
                  <pic:spPr>
                    <a:xfrm>
                      <a:off x="0" y="0"/>
                      <a:ext cx="4505121" cy="1975103"/>
                    </a:xfrm>
                    <a:prstGeom prst="rect">
                      <a:avLst/>
                    </a:prstGeom>
                  </pic:spPr>
                </pic:pic>
              </a:graphicData>
            </a:graphic>
          </wp:anchor>
        </w:drawing>
      </w:r>
    </w:p>
    <w:p w14:paraId="4CB8CFE7">
      <w:pPr>
        <w:pStyle w:val="4"/>
        <w:rPr>
          <w:sz w:val="20"/>
        </w:rPr>
      </w:pPr>
    </w:p>
    <w:p w14:paraId="4656F3A1">
      <w:pPr>
        <w:pStyle w:val="4"/>
        <w:rPr>
          <w:sz w:val="20"/>
        </w:rPr>
      </w:pPr>
      <w:r>
        <w:drawing>
          <wp:inline distT="0" distB="0" distL="114300" distR="114300">
            <wp:extent cx="4784090" cy="185801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stretch>
                      <a:fillRect/>
                    </a:stretch>
                  </pic:blipFill>
                  <pic:spPr>
                    <a:xfrm>
                      <a:off x="0" y="0"/>
                      <a:ext cx="4784090" cy="1858010"/>
                    </a:xfrm>
                    <a:prstGeom prst="rect">
                      <a:avLst/>
                    </a:prstGeom>
                    <a:noFill/>
                    <a:ln>
                      <a:noFill/>
                    </a:ln>
                  </pic:spPr>
                </pic:pic>
              </a:graphicData>
            </a:graphic>
          </wp:inline>
        </w:drawing>
      </w:r>
    </w:p>
    <w:p w14:paraId="566A8B7D">
      <w:pPr>
        <w:pStyle w:val="4"/>
        <w:spacing w:before="135"/>
        <w:rPr>
          <w:sz w:val="20"/>
        </w:rPr>
      </w:pP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255905</wp:posOffset>
                </wp:positionV>
                <wp:extent cx="5732780" cy="19685"/>
                <wp:effectExtent l="0" t="0" r="0" b="0"/>
                <wp:wrapTopAndBottom/>
                <wp:docPr id="61" name="Group 6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62" name="Graphic 62"/>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63" name="Graphic 63"/>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4" name="Graphic 64"/>
                        <wps:cNvSpPr/>
                        <wps:spPr>
                          <a:xfrm>
                            <a:off x="0" y="253"/>
                            <a:ext cx="5732780" cy="17145"/>
                          </a:xfrm>
                          <a:custGeom>
                            <a:avLst/>
                            <a:gdLst/>
                            <a:ahLst/>
                            <a:cxnLst/>
                            <a:rect l="l" t="t" r="r" b="b"/>
                            <a:pathLst>
                              <a:path w="5732780" h="17145">
                                <a:moveTo>
                                  <a:pt x="2540" y="2667"/>
                                </a:moveTo>
                                <a:lnTo>
                                  <a:pt x="0" y="2667"/>
                                </a:lnTo>
                                <a:lnTo>
                                  <a:pt x="0" y="16637"/>
                                </a:lnTo>
                                <a:lnTo>
                                  <a:pt x="2540" y="16637"/>
                                </a:lnTo>
                                <a:lnTo>
                                  <a:pt x="2540" y="2667"/>
                                </a:lnTo>
                                <a:close/>
                              </a:path>
                              <a:path w="5732780" h="17145">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5" name="Graphic 65"/>
                        <wps:cNvSpPr/>
                        <wps:spPr>
                          <a:xfrm>
                            <a:off x="5729859" y="2921"/>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6" name="Graphic 66"/>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67" name="Graphic 67"/>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0.15pt;height:1.55pt;width:451.4pt;mso-position-horizontal-relative:page;mso-wrap-distance-bottom:0pt;mso-wrap-distance-top:0pt;z-index:-251652096;mso-width-relative:page;mso-height-relative:page;" coordsize="5732780,19685" o:gfxdata="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DJiKHP2QAAAAoB&#10;AAAPAAAAAAAAAAEAIAAAACIAAABkcnMvZG93bnJldi54bWxQSwECFAAUAAAACACHTuJAjuVQMhsE&#10;AAAIFwAADgAAAAAAAAABACAAAAAoAQAAZHJzL2Uyb0RvYy54bWxQSwUGAAAAAAYABgBZAQAAtQcA&#10;AAAA&#10;">
                <o:lock v:ext="edit" aspectratio="f"/>
                <v:shape id="Graphic 62" o:spid="_x0000_s1026" o:spt="100" style="position:absolute;left:0;top:0;height:19050;width:5731510;" fillcolor="#9F9F9F" filled="t" stroked="f" coordsize="5731510,19050" o:gfxdata="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YC7OLsAAADb&#10;AAAADwAAAAAAAAABACAAAAAiAAAAZHJzL2Rvd25yZXYueG1sUEsBAhQAFAAAAAgAh07iQDMvBZ47&#10;AAAAOQAAABAAAAAAAAAAAQAgAAAACgEAAGRycy9zaGFwZXhtbC54bWxQSwUGAAAAAAYABgBbAQAA&#10;tAMAAAAA&#10;" path="m5731497,0l0,0,0,254,0,2794,0,19050,5731497,19050,5731497,0xe">
                  <v:fill on="t" focussize="0,0"/>
                  <v:stroke on="f"/>
                  <v:imagedata o:title=""/>
                  <o:lock v:ext="edit" aspectratio="f"/>
                  <v:textbox inset="0mm,0mm,0mm,0mm"/>
                </v:shape>
                <v:shape id="Graphic 63" o:spid="_x0000_s1026" o:spt="100" style="position:absolute;left:5729859;top:253;height:2540;width:2540;" fillcolor="#E2E2E2" filled="t" stroked="f" coordsize="2540,2540" o:gfxdata="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p+pRO5AAAA2w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64" o:spid="_x0000_s1026" o:spt="100" style="position:absolute;left:0;top:253;height:17145;width:5732780;" fillcolor="#9F9F9F" filled="t" stroked="f" coordsize="5732780,17145" o:gfxdata="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RZuTvQAA&#10;ANsAAAAPAAAAAAAAAAEAIAAAACIAAABkcnMvZG93bnJldi54bWxQSwECFAAUAAAACACHTuJAMy8F&#10;njsAAAA5AAAAEAAAAAAAAAABACAAAAAMAQAAZHJzL3NoYXBleG1sLnhtbFBLBQYAAAAABgAGAFsB&#10;AAC2AwAAAAA=&#10;" path="m2540,2667l0,2667,0,16637,2540,16637,2540,2667xem5732399,0l5729846,0,5729846,2540,5732399,2540,5732399,0xe">
                  <v:fill on="t" focussize="0,0"/>
                  <v:stroke on="f"/>
                  <v:imagedata o:title=""/>
                  <o:lock v:ext="edit" aspectratio="f"/>
                  <v:textbox inset="0mm,0mm,0mm,0mm"/>
                </v:shape>
                <v:shape id="Graphic 65" o:spid="_x0000_s1026" o:spt="100" style="position:absolute;left:5729859;top:2921;height:13970;width:2540;" fillcolor="#E2E2E2" filled="t" stroked="f" coordsize="2540,13970" o:gfxdata="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hlPq/&#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66" o:spid="_x0000_s1026" o:spt="100" style="position:absolute;left:0;top:16764;height:2540;width:2540;" fillcolor="#9F9F9F" filled="t" stroked="f" coordsize="2540,2540" o:gfxdata="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yZcm8AAAA&#10;2wAAAA8AAAAAAAAAAQAgAAAAIgAAAGRycy9kb3ducmV2LnhtbFBLAQIUABQAAAAIAIdO4kAzLwWe&#10;OwAAADkAAAAQAAAAAAAAAAEAIAAAAAsBAABkcnMvc2hhcGV4bWwueG1sUEsFBgAAAAAGAAYAWwEA&#10;ALUDAAAAAA==&#10;" path="m2540,0l0,0,0,2539,2540,2539,2540,0xe">
                  <v:fill on="t" focussize="0,0"/>
                  <v:stroke on="f"/>
                  <v:imagedata o:title=""/>
                  <o:lock v:ext="edit" aspectratio="f"/>
                  <v:textbox inset="0mm,0mm,0mm,0mm"/>
                </v:shape>
                <v:shape id="Graphic 67" o:spid="_x0000_s1026" o:spt="100" style="position:absolute;left:0;top:16776;height:2540;width:5732780;" fillcolor="#E2E2E2" filled="t" stroked="f" coordsize="5732780,2540" o:gfxdata="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yCW6vQAA&#10;ANsAAAAPAAAAAAAAAAEAIAAAACIAAABkcnMvZG93bnJldi54bWxQSwECFAAUAAAACACHTuJAMy8F&#10;njsAAAA5AAAAEAAAAAAAAAABACAAAAAMAQAAZHJzL3NoYXBleG1sLnhtbFBLBQYAAAAABgAGAFsB&#10;AAC2Aw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1E46A2FB">
      <w:pPr>
        <w:pStyle w:val="8"/>
        <w:numPr>
          <w:ilvl w:val="0"/>
          <w:numId w:val="1"/>
        </w:numPr>
        <w:tabs>
          <w:tab w:val="left" w:pos="375"/>
        </w:tabs>
        <w:spacing w:before="232" w:after="0" w:line="240" w:lineRule="auto"/>
        <w:ind w:left="375" w:right="0" w:hanging="352"/>
        <w:jc w:val="left"/>
        <w:rPr>
          <w:b/>
          <w:sz w:val="22"/>
        </w:rPr>
      </w:pPr>
      <w:r>
        <w:rPr>
          <w:b/>
          <w:sz w:val="22"/>
        </w:rPr>
        <w:t>Bagian</w:t>
      </w:r>
      <w:r>
        <w:rPr>
          <w:b/>
          <w:spacing w:val="-6"/>
          <w:sz w:val="22"/>
        </w:rPr>
        <w:t xml:space="preserve"> </w:t>
      </w:r>
      <w:r>
        <w:rPr>
          <w:b/>
          <w:sz w:val="22"/>
        </w:rPr>
        <w:t>3</w:t>
      </w:r>
      <w:r>
        <w:rPr>
          <w:b/>
          <w:spacing w:val="-5"/>
          <w:sz w:val="22"/>
        </w:rPr>
        <w:t xml:space="preserve"> </w:t>
      </w:r>
      <w:r>
        <w:rPr>
          <w:b/>
          <w:sz w:val="22"/>
        </w:rPr>
        <w:t>–</w:t>
      </w:r>
      <w:r>
        <w:rPr>
          <w:b/>
          <w:spacing w:val="-6"/>
          <w:sz w:val="22"/>
        </w:rPr>
        <w:t xml:space="preserve"> </w:t>
      </w:r>
      <w:r>
        <w:rPr>
          <w:b/>
          <w:sz w:val="22"/>
        </w:rPr>
        <w:t>Implementasi</w:t>
      </w:r>
      <w:r>
        <w:rPr>
          <w:b/>
          <w:spacing w:val="-5"/>
          <w:sz w:val="22"/>
        </w:rPr>
        <w:t xml:space="preserve"> </w:t>
      </w:r>
      <w:r>
        <w:rPr>
          <w:b/>
          <w:sz w:val="22"/>
        </w:rPr>
        <w:t>Skeleton</w:t>
      </w:r>
      <w:r>
        <w:rPr>
          <w:b/>
          <w:spacing w:val="-5"/>
          <w:sz w:val="22"/>
        </w:rPr>
        <w:t xml:space="preserve"> </w:t>
      </w:r>
      <w:r>
        <w:rPr>
          <w:b/>
          <w:spacing w:val="-2"/>
          <w:sz w:val="22"/>
        </w:rPr>
        <w:t>Loading</w:t>
      </w:r>
    </w:p>
    <w:p w14:paraId="25394DDF">
      <w:pPr>
        <w:pStyle w:val="8"/>
        <w:numPr>
          <w:ilvl w:val="0"/>
          <w:numId w:val="2"/>
        </w:numPr>
        <w:tabs>
          <w:tab w:val="left" w:pos="743"/>
        </w:tabs>
        <w:spacing w:before="184" w:after="0" w:line="240" w:lineRule="auto"/>
        <w:ind w:left="743" w:right="0" w:hanging="360"/>
        <w:jc w:val="left"/>
        <w:rPr>
          <w:sz w:val="22"/>
        </w:rPr>
      </w:pPr>
      <w:r>
        <w:rPr>
          <w:sz w:val="22"/>
        </w:rPr>
        <w:drawing>
          <wp:anchor distT="0" distB="0" distL="0" distR="0" simplePos="0" relativeHeight="251665408" behindDoc="1" locked="0" layoutInCell="1" allowOverlap="1">
            <wp:simplePos x="0" y="0"/>
            <wp:positionH relativeFrom="page">
              <wp:posOffset>1405890</wp:posOffset>
            </wp:positionH>
            <wp:positionV relativeFrom="paragraph">
              <wp:posOffset>334010</wp:posOffset>
            </wp:positionV>
            <wp:extent cx="3347085" cy="4333240"/>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0" cstate="print"/>
                    <a:stretch>
                      <a:fillRect/>
                    </a:stretch>
                  </pic:blipFill>
                  <pic:spPr>
                    <a:xfrm>
                      <a:off x="0" y="0"/>
                      <a:ext cx="3347237" cy="4333303"/>
                    </a:xfrm>
                    <a:prstGeom prst="rect">
                      <a:avLst/>
                    </a:prstGeom>
                  </pic:spPr>
                </pic:pic>
              </a:graphicData>
            </a:graphic>
          </wp:anchor>
        </w:drawing>
      </w:r>
      <w:r>
        <w:rPr>
          <w:sz w:val="22"/>
        </w:rPr>
        <w:t>Modfikasi</w:t>
      </w:r>
      <w:r>
        <w:rPr>
          <w:spacing w:val="-7"/>
          <w:sz w:val="22"/>
        </w:rPr>
        <w:t xml:space="preserve"> </w:t>
      </w:r>
      <w:r>
        <w:rPr>
          <w:sz w:val="22"/>
        </w:rPr>
        <w:t>file</w:t>
      </w:r>
      <w:r>
        <w:rPr>
          <w:spacing w:val="-6"/>
          <w:sz w:val="22"/>
        </w:rPr>
        <w:t xml:space="preserve"> </w:t>
      </w:r>
      <w:r>
        <w:rPr>
          <w:sz w:val="22"/>
        </w:rPr>
        <w:t>index.tsx</w:t>
      </w:r>
      <w:r>
        <w:rPr>
          <w:spacing w:val="-9"/>
          <w:sz w:val="22"/>
        </w:rPr>
        <w:t xml:space="preserve"> </w:t>
      </w:r>
      <w:r>
        <w:rPr>
          <w:sz w:val="22"/>
        </w:rPr>
        <w:t>pada</w:t>
      </w:r>
      <w:r>
        <w:rPr>
          <w:spacing w:val="-6"/>
          <w:sz w:val="22"/>
        </w:rPr>
        <w:t xml:space="preserve"> </w:t>
      </w:r>
      <w:r>
        <w:rPr>
          <w:sz w:val="22"/>
        </w:rPr>
        <w:t>folder</w:t>
      </w:r>
      <w:r>
        <w:rPr>
          <w:spacing w:val="-7"/>
          <w:sz w:val="22"/>
        </w:rPr>
        <w:t xml:space="preserve"> </w:t>
      </w:r>
      <w:r>
        <w:rPr>
          <w:spacing w:val="-2"/>
          <w:sz w:val="22"/>
        </w:rPr>
        <w:t>views/product/index.tsx</w:t>
      </w:r>
    </w:p>
    <w:p w14:paraId="79A17B3F">
      <w:pPr>
        <w:pStyle w:val="8"/>
        <w:numPr>
          <w:numId w:val="0"/>
        </w:numPr>
        <w:tabs>
          <w:tab w:val="left" w:pos="743"/>
        </w:tabs>
        <w:spacing w:before="29" w:after="0" w:line="240" w:lineRule="auto"/>
        <w:ind w:left="383" w:leftChars="0" w:right="0" w:rightChars="0"/>
        <w:jc w:val="left"/>
        <w:rPr>
          <w:sz w:val="22"/>
        </w:rPr>
      </w:pPr>
    </w:p>
    <w:p w14:paraId="2A894ABF">
      <w:pPr>
        <w:pStyle w:val="8"/>
        <w:numPr>
          <w:numId w:val="0"/>
        </w:numPr>
        <w:tabs>
          <w:tab w:val="left" w:pos="743"/>
        </w:tabs>
        <w:spacing w:before="29" w:after="0" w:line="240" w:lineRule="auto"/>
        <w:ind w:left="383" w:leftChars="0" w:right="0" w:rightChars="0"/>
        <w:jc w:val="left"/>
        <w:rPr>
          <w:sz w:val="22"/>
        </w:rPr>
      </w:pPr>
      <w:r>
        <w:drawing>
          <wp:inline distT="0" distB="0" distL="114300" distR="114300">
            <wp:extent cx="5324475" cy="6248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1"/>
                    <a:stretch>
                      <a:fillRect/>
                    </a:stretch>
                  </pic:blipFill>
                  <pic:spPr>
                    <a:xfrm>
                      <a:off x="0" y="0"/>
                      <a:ext cx="5324475" cy="6248400"/>
                    </a:xfrm>
                    <a:prstGeom prst="rect">
                      <a:avLst/>
                    </a:prstGeom>
                    <a:noFill/>
                    <a:ln>
                      <a:noFill/>
                    </a:ln>
                  </pic:spPr>
                </pic:pic>
              </a:graphicData>
            </a:graphic>
          </wp:inline>
        </w:drawing>
      </w:r>
    </w:p>
    <w:p w14:paraId="62CE1FA5">
      <w:pPr>
        <w:pStyle w:val="8"/>
        <w:numPr>
          <w:ilvl w:val="0"/>
          <w:numId w:val="2"/>
        </w:numPr>
        <w:tabs>
          <w:tab w:val="left" w:pos="743"/>
        </w:tabs>
        <w:spacing w:before="29" w:after="0" w:line="240" w:lineRule="auto"/>
        <w:ind w:left="743" w:right="0" w:hanging="360"/>
        <w:jc w:val="left"/>
        <w:rPr>
          <w:sz w:val="22"/>
        </w:rPr>
      </w:pPr>
      <w:r>
        <w:rPr>
          <w:sz w:val="22"/>
        </w:rPr>
        <w:t>Modifikasi</w:t>
      </w:r>
      <w:r>
        <w:rPr>
          <w:spacing w:val="-8"/>
          <w:sz w:val="22"/>
        </w:rPr>
        <w:t xml:space="preserve"> </w:t>
      </w:r>
      <w:r>
        <w:rPr>
          <w:sz w:val="22"/>
        </w:rPr>
        <w:t>file</w:t>
      </w:r>
      <w:r>
        <w:rPr>
          <w:spacing w:val="-7"/>
          <w:sz w:val="22"/>
        </w:rPr>
        <w:t xml:space="preserve"> </w:t>
      </w:r>
      <w:r>
        <w:rPr>
          <w:spacing w:val="-2"/>
          <w:sz w:val="22"/>
        </w:rPr>
        <w:t>product.module.scss</w:t>
      </w:r>
    </w:p>
    <w:p w14:paraId="62D42973">
      <w:pPr>
        <w:pStyle w:val="8"/>
        <w:spacing w:after="0" w:line="240" w:lineRule="auto"/>
        <w:jc w:val="left"/>
        <w:rPr>
          <w:sz w:val="22"/>
        </w:rPr>
        <w:sectPr>
          <w:pgSz w:w="11910" w:h="16840"/>
          <w:pgMar w:top="1380" w:right="1417" w:bottom="280" w:left="1417" w:header="720" w:footer="720" w:gutter="0"/>
          <w:cols w:space="720" w:num="1"/>
        </w:sectPr>
      </w:pPr>
    </w:p>
    <w:p w14:paraId="49E5E7C5">
      <w:pPr>
        <w:pStyle w:val="4"/>
        <w:ind w:left="743"/>
        <w:rPr>
          <w:sz w:val="20"/>
        </w:rPr>
      </w:pPr>
      <w:r>
        <w:rPr>
          <w:sz w:val="20"/>
        </w:rPr>
        <mc:AlternateContent>
          <mc:Choice Requires="wpg">
            <w:drawing>
              <wp:inline distT="0" distB="0" distL="0" distR="0">
                <wp:extent cx="3985895" cy="8776970"/>
                <wp:effectExtent l="0" t="0" r="0" b="5079"/>
                <wp:docPr id="69" name="Group 69"/>
                <wp:cNvGraphicFramePr/>
                <a:graphic xmlns:a="http://schemas.openxmlformats.org/drawingml/2006/main">
                  <a:graphicData uri="http://schemas.microsoft.com/office/word/2010/wordprocessingGroup">
                    <wpg:wgp>
                      <wpg:cNvGrpSpPr/>
                      <wpg:grpSpPr>
                        <a:xfrm>
                          <a:off x="0" y="0"/>
                          <a:ext cx="3985895" cy="8776970"/>
                          <a:chOff x="0" y="0"/>
                          <a:chExt cx="3985895" cy="8776970"/>
                        </a:xfrm>
                      </wpg:grpSpPr>
                      <pic:pic xmlns:pic="http://schemas.openxmlformats.org/drawingml/2006/picture">
                        <pic:nvPicPr>
                          <pic:cNvPr id="70" name="Image 70"/>
                          <pic:cNvPicPr/>
                        </pic:nvPicPr>
                        <pic:blipFill>
                          <a:blip r:embed="rId32" cstate="print"/>
                          <a:stretch>
                            <a:fillRect/>
                          </a:stretch>
                        </pic:blipFill>
                        <pic:spPr>
                          <a:xfrm>
                            <a:off x="0" y="0"/>
                            <a:ext cx="3985895" cy="4682744"/>
                          </a:xfrm>
                          <a:prstGeom prst="rect">
                            <a:avLst/>
                          </a:prstGeom>
                        </pic:spPr>
                      </pic:pic>
                      <pic:pic xmlns:pic="http://schemas.openxmlformats.org/drawingml/2006/picture">
                        <pic:nvPicPr>
                          <pic:cNvPr id="71" name="Image 71"/>
                          <pic:cNvPicPr/>
                        </pic:nvPicPr>
                        <pic:blipFill>
                          <a:blip r:embed="rId33" cstate="print"/>
                          <a:stretch>
                            <a:fillRect/>
                          </a:stretch>
                        </pic:blipFill>
                        <pic:spPr>
                          <a:xfrm>
                            <a:off x="118581" y="4700308"/>
                            <a:ext cx="1445567" cy="4076385"/>
                          </a:xfrm>
                          <a:prstGeom prst="rect">
                            <a:avLst/>
                          </a:prstGeom>
                        </pic:spPr>
                      </pic:pic>
                    </wpg:wgp>
                  </a:graphicData>
                </a:graphic>
              </wp:inline>
            </w:drawing>
          </mc:Choice>
          <mc:Fallback>
            <w:pict>
              <v:group id="_x0000_s1026" o:spid="_x0000_s1026" o:spt="203" style="height:691.1pt;width:313.85pt;" coordsize="3985895,8776970" o:gfxdata="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">
                <o:lock v:ext="edit" aspectratio="f"/>
                <v:shape id="Image 70" o:spid="_x0000_s1026" o:spt="75" type="#_x0000_t75" style="position:absolute;left:0;top:0;height:4682744;width:3985895;" filled="f" o:preferrelative="t" stroked="f" coordsize="21600,21600" o:gfxdata="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a6qR7gAAADbAAAA&#10;DwAAAAAAAAABACAAAAAiAAAAZHJzL2Rvd25yZXYueG1sUEsBAhQAFAAAAAgAh07iQDMvBZ47AAAA&#10;OQAAABAAAAAAAAAAAQAgAAAABwEAAGRycy9zaGFwZXhtbC54bWxQSwUGAAAAAAYABgBbAQAAsQMA&#10;AAAA&#10;">
                  <v:fill on="f" focussize="0,0"/>
                  <v:stroke on="f"/>
                  <v:imagedata r:id="rId32" o:title=""/>
                  <o:lock v:ext="edit" aspectratio="f"/>
                </v:shape>
                <v:shape id="Image 71" o:spid="_x0000_s1026" o:spt="75" type="#_x0000_t75" style="position:absolute;left:118581;top:4700308;height:4076385;width:1445567;" filled="f" o:preferrelative="t" stroked="f" coordsize="21600,21600" o:gfxdata="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HzrJ&#10;wAAAANsAAAAPAAAAAAAAAAEAIAAAACIAAABkcnMvZG93bnJldi54bWxQSwECFAAUAAAACACHTuJA&#10;My8FnjsAAAA5AAAAEAAAAAAAAAABACAAAAAPAQAAZHJzL3NoYXBleG1sLnhtbFBLBQYAAAAABgAG&#10;AFsBAAC5AwAAAAA=&#10;">
                  <v:fill on="f" focussize="0,0"/>
                  <v:stroke on="f"/>
                  <v:imagedata r:id="rId33" o:title=""/>
                  <o:lock v:ext="edit" aspectratio="f"/>
                </v:shape>
                <w10:wrap type="none"/>
                <w10:anchorlock/>
              </v:group>
            </w:pict>
          </mc:Fallback>
        </mc:AlternateContent>
      </w:r>
    </w:p>
    <w:p w14:paraId="3DE82398">
      <w:pPr>
        <w:pStyle w:val="4"/>
        <w:spacing w:after="0"/>
        <w:rPr>
          <w:sz w:val="20"/>
        </w:rPr>
        <w:sectPr>
          <w:pgSz w:w="11910" w:h="16840"/>
          <w:pgMar w:top="1420" w:right="1417" w:bottom="280" w:left="1417" w:header="720" w:footer="720" w:gutter="0"/>
          <w:cols w:space="720" w:num="1"/>
        </w:sectPr>
      </w:pPr>
    </w:p>
    <w:p w14:paraId="281E2D1E">
      <w:pPr>
        <w:pStyle w:val="8"/>
        <w:numPr>
          <w:numId w:val="0"/>
        </w:numPr>
        <w:tabs>
          <w:tab w:val="left" w:pos="743"/>
        </w:tabs>
        <w:spacing w:before="83" w:after="0" w:line="240" w:lineRule="auto"/>
        <w:ind w:left="383" w:leftChars="0" w:right="0" w:rightChars="0"/>
        <w:jc w:val="left"/>
      </w:pPr>
      <w:r>
        <w:drawing>
          <wp:inline distT="0" distB="0" distL="114300" distR="114300">
            <wp:extent cx="2789555" cy="3745230"/>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4"/>
                    <a:stretch>
                      <a:fillRect/>
                    </a:stretch>
                  </pic:blipFill>
                  <pic:spPr>
                    <a:xfrm>
                      <a:off x="0" y="0"/>
                      <a:ext cx="2789555" cy="3745230"/>
                    </a:xfrm>
                    <a:prstGeom prst="rect">
                      <a:avLst/>
                    </a:prstGeom>
                    <a:noFill/>
                    <a:ln>
                      <a:noFill/>
                    </a:ln>
                  </pic:spPr>
                </pic:pic>
              </a:graphicData>
            </a:graphic>
          </wp:inline>
        </w:drawing>
      </w:r>
    </w:p>
    <w:p w14:paraId="64FBFAF4">
      <w:pPr>
        <w:pStyle w:val="8"/>
        <w:numPr>
          <w:numId w:val="0"/>
        </w:numPr>
        <w:tabs>
          <w:tab w:val="left" w:pos="743"/>
        </w:tabs>
        <w:spacing w:before="83" w:after="0" w:line="240" w:lineRule="auto"/>
        <w:ind w:left="383" w:leftChars="0" w:right="0" w:rightChars="0"/>
        <w:jc w:val="left"/>
      </w:pPr>
      <w:r>
        <w:drawing>
          <wp:inline distT="0" distB="0" distL="114300" distR="114300">
            <wp:extent cx="2620645" cy="431101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5"/>
                    <a:stretch>
                      <a:fillRect/>
                    </a:stretch>
                  </pic:blipFill>
                  <pic:spPr>
                    <a:xfrm>
                      <a:off x="0" y="0"/>
                      <a:ext cx="2620645" cy="4311015"/>
                    </a:xfrm>
                    <a:prstGeom prst="rect">
                      <a:avLst/>
                    </a:prstGeom>
                    <a:noFill/>
                    <a:ln>
                      <a:noFill/>
                    </a:ln>
                  </pic:spPr>
                </pic:pic>
              </a:graphicData>
            </a:graphic>
          </wp:inline>
        </w:drawing>
      </w:r>
    </w:p>
    <w:p w14:paraId="5DA78FD7">
      <w:pPr>
        <w:pStyle w:val="8"/>
        <w:numPr>
          <w:numId w:val="0"/>
        </w:numPr>
        <w:tabs>
          <w:tab w:val="left" w:pos="743"/>
        </w:tabs>
        <w:spacing w:before="83" w:after="0" w:line="240" w:lineRule="auto"/>
        <w:ind w:left="383" w:leftChars="0" w:right="0" w:rightChars="0"/>
        <w:jc w:val="left"/>
      </w:pPr>
      <w:r>
        <w:drawing>
          <wp:inline distT="0" distB="0" distL="114300" distR="114300">
            <wp:extent cx="2438400" cy="1790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6"/>
                    <a:stretch>
                      <a:fillRect/>
                    </a:stretch>
                  </pic:blipFill>
                  <pic:spPr>
                    <a:xfrm>
                      <a:off x="0" y="0"/>
                      <a:ext cx="2438400" cy="1790700"/>
                    </a:xfrm>
                    <a:prstGeom prst="rect">
                      <a:avLst/>
                    </a:prstGeom>
                    <a:noFill/>
                    <a:ln>
                      <a:noFill/>
                    </a:ln>
                  </pic:spPr>
                </pic:pic>
              </a:graphicData>
            </a:graphic>
          </wp:inline>
        </w:drawing>
      </w:r>
    </w:p>
    <w:p w14:paraId="4C30EF7F">
      <w:pPr>
        <w:pStyle w:val="8"/>
        <w:numPr>
          <w:ilvl w:val="0"/>
          <w:numId w:val="2"/>
        </w:numPr>
        <w:tabs>
          <w:tab w:val="left" w:pos="743"/>
        </w:tabs>
        <w:spacing w:before="83" w:after="0" w:line="240" w:lineRule="auto"/>
        <w:ind w:left="743" w:right="0" w:hanging="360"/>
        <w:jc w:val="left"/>
        <w:rPr>
          <w:sz w:val="22"/>
        </w:rPr>
      </w:pPr>
      <w:r>
        <w:rPr>
          <w:sz w:val="22"/>
        </w:rPr>
        <w:drawing>
          <wp:anchor distT="0" distB="0" distL="0" distR="0" simplePos="0" relativeHeight="251666432" behindDoc="1" locked="0" layoutInCell="1" allowOverlap="1">
            <wp:simplePos x="0" y="0"/>
            <wp:positionH relativeFrom="page">
              <wp:posOffset>1371600</wp:posOffset>
            </wp:positionH>
            <wp:positionV relativeFrom="paragraph">
              <wp:posOffset>243840</wp:posOffset>
            </wp:positionV>
            <wp:extent cx="3498215" cy="702310"/>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7" cstate="print"/>
                    <a:stretch>
                      <a:fillRect/>
                    </a:stretch>
                  </pic:blipFill>
                  <pic:spPr>
                    <a:xfrm>
                      <a:off x="0" y="0"/>
                      <a:ext cx="3497926" cy="702182"/>
                    </a:xfrm>
                    <a:prstGeom prst="rect">
                      <a:avLst/>
                    </a:prstGeom>
                  </pic:spPr>
                </pic:pic>
              </a:graphicData>
            </a:graphic>
          </wp:anchor>
        </w:drawing>
      </w:r>
      <w:r>
        <w:rPr>
          <w:sz w:val="22"/>
        </w:rPr>
        <w:t>Jalankan</w:t>
      </w:r>
      <w:r>
        <w:rPr>
          <w:spacing w:val="-10"/>
          <w:sz w:val="22"/>
        </w:rPr>
        <w:t xml:space="preserve"> </w:t>
      </w:r>
      <w:r>
        <w:rPr>
          <w:sz w:val="22"/>
        </w:rPr>
        <w:t>browser</w:t>
      </w:r>
      <w:r>
        <w:rPr>
          <w:spacing w:val="-7"/>
          <w:sz w:val="22"/>
        </w:rPr>
        <w:t xml:space="preserve"> </w:t>
      </w:r>
      <w:r>
        <w:rPr>
          <w:sz w:val="22"/>
        </w:rPr>
        <w:t>maka</w:t>
      </w:r>
      <w:r>
        <w:rPr>
          <w:spacing w:val="-7"/>
          <w:sz w:val="22"/>
        </w:rPr>
        <w:t xml:space="preserve"> </w:t>
      </w:r>
      <w:r>
        <w:rPr>
          <w:sz w:val="22"/>
        </w:rPr>
        <w:t>akan</w:t>
      </w:r>
      <w:r>
        <w:rPr>
          <w:spacing w:val="-7"/>
          <w:sz w:val="22"/>
        </w:rPr>
        <w:t xml:space="preserve"> </w:t>
      </w:r>
      <w:r>
        <w:rPr>
          <w:sz w:val="22"/>
        </w:rPr>
        <w:t>muncul</w:t>
      </w:r>
      <w:r>
        <w:rPr>
          <w:spacing w:val="-7"/>
          <w:sz w:val="22"/>
        </w:rPr>
        <w:t xml:space="preserve"> </w:t>
      </w:r>
      <w:r>
        <w:rPr>
          <w:sz w:val="22"/>
        </w:rPr>
        <w:t>skeleton</w:t>
      </w:r>
      <w:r>
        <w:rPr>
          <w:spacing w:val="-7"/>
          <w:sz w:val="22"/>
        </w:rPr>
        <w:t xml:space="preserve"> </w:t>
      </w:r>
      <w:r>
        <w:rPr>
          <w:sz w:val="22"/>
        </w:rPr>
        <w:t>yang</w:t>
      </w:r>
      <w:r>
        <w:rPr>
          <w:spacing w:val="-7"/>
          <w:sz w:val="22"/>
        </w:rPr>
        <w:t xml:space="preserve"> </w:t>
      </w:r>
      <w:r>
        <w:rPr>
          <w:sz w:val="22"/>
        </w:rPr>
        <w:t>terdapat</w:t>
      </w:r>
      <w:r>
        <w:rPr>
          <w:spacing w:val="-7"/>
          <w:sz w:val="22"/>
        </w:rPr>
        <w:t xml:space="preserve"> </w:t>
      </w:r>
      <w:r>
        <w:rPr>
          <w:sz w:val="22"/>
        </w:rPr>
        <w:t>animasi</w:t>
      </w:r>
      <w:r>
        <w:rPr>
          <w:spacing w:val="-7"/>
          <w:sz w:val="22"/>
        </w:rPr>
        <w:t xml:space="preserve"> </w:t>
      </w:r>
      <w:r>
        <w:rPr>
          <w:spacing w:val="-2"/>
          <w:sz w:val="22"/>
        </w:rPr>
        <w:t>berkedip</w:t>
      </w:r>
    </w:p>
    <w:p w14:paraId="064A77D2">
      <w:pPr>
        <w:pStyle w:val="4"/>
        <w:rPr>
          <w:sz w:val="20"/>
        </w:rPr>
      </w:pPr>
    </w:p>
    <w:p w14:paraId="71E51D44">
      <w:pPr>
        <w:pStyle w:val="4"/>
        <w:rPr>
          <w:sz w:val="20"/>
        </w:rPr>
      </w:pPr>
    </w:p>
    <w:p w14:paraId="4CF6BB25">
      <w:pPr>
        <w:pStyle w:val="4"/>
        <w:rPr>
          <w:sz w:val="20"/>
        </w:rPr>
      </w:pPr>
    </w:p>
    <w:p w14:paraId="0B45B182">
      <w:pPr>
        <w:pStyle w:val="4"/>
        <w:rPr>
          <w:sz w:val="20"/>
        </w:rPr>
      </w:pPr>
    </w:p>
    <w:p w14:paraId="0A4A7008">
      <w:pPr>
        <w:pStyle w:val="4"/>
        <w:rPr>
          <w:sz w:val="20"/>
        </w:rPr>
      </w:pPr>
    </w:p>
    <w:p w14:paraId="759709AB">
      <w:pPr>
        <w:pStyle w:val="4"/>
        <w:spacing w:before="43"/>
        <w:rPr>
          <w:sz w:val="20"/>
        </w:rPr>
      </w:pPr>
      <w:r>
        <w:rPr>
          <w:sz w:val="20"/>
        </w:rPr>
        <w:drawing>
          <wp:anchor distT="0" distB="0" distL="0" distR="0" simplePos="0" relativeHeight="251666432" behindDoc="1" locked="0" layoutInCell="1" allowOverlap="1">
            <wp:simplePos x="0" y="0"/>
            <wp:positionH relativeFrom="page">
              <wp:posOffset>1371600</wp:posOffset>
            </wp:positionH>
            <wp:positionV relativeFrom="paragraph">
              <wp:posOffset>197485</wp:posOffset>
            </wp:positionV>
            <wp:extent cx="3623945" cy="245999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8" cstate="print"/>
                    <a:stretch>
                      <a:fillRect/>
                    </a:stretch>
                  </pic:blipFill>
                  <pic:spPr>
                    <a:xfrm>
                      <a:off x="0" y="0"/>
                      <a:ext cx="3623996" cy="2460307"/>
                    </a:xfrm>
                    <a:prstGeom prst="rect">
                      <a:avLst/>
                    </a:prstGeom>
                  </pic:spPr>
                </pic:pic>
              </a:graphicData>
            </a:graphic>
          </wp:anchor>
        </w:drawing>
      </w:r>
    </w:p>
    <w:p w14:paraId="78BD3973">
      <w:pPr>
        <w:pStyle w:val="8"/>
        <w:numPr>
          <w:numId w:val="0"/>
        </w:numPr>
        <w:tabs>
          <w:tab w:val="left" w:pos="743"/>
        </w:tabs>
        <w:spacing w:before="57" w:after="49" w:line="240" w:lineRule="auto"/>
        <w:ind w:left="383" w:leftChars="0" w:right="0" w:rightChars="0"/>
        <w:jc w:val="left"/>
        <w:rPr>
          <w:sz w:val="22"/>
        </w:rPr>
      </w:pPr>
      <w:r>
        <w:drawing>
          <wp:inline distT="0" distB="0" distL="114300" distR="114300">
            <wp:extent cx="4389120" cy="2031365"/>
            <wp:effectExtent l="0" t="0" r="508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9"/>
                    <a:stretch>
                      <a:fillRect/>
                    </a:stretch>
                  </pic:blipFill>
                  <pic:spPr>
                    <a:xfrm>
                      <a:off x="0" y="0"/>
                      <a:ext cx="4389120" cy="2031365"/>
                    </a:xfrm>
                    <a:prstGeom prst="rect">
                      <a:avLst/>
                    </a:prstGeom>
                    <a:noFill/>
                    <a:ln>
                      <a:noFill/>
                    </a:ln>
                  </pic:spPr>
                </pic:pic>
              </a:graphicData>
            </a:graphic>
          </wp:inline>
        </w:drawing>
      </w:r>
    </w:p>
    <w:p w14:paraId="142D43BF">
      <w:pPr>
        <w:pStyle w:val="8"/>
        <w:numPr>
          <w:ilvl w:val="0"/>
          <w:numId w:val="2"/>
        </w:numPr>
        <w:tabs>
          <w:tab w:val="left" w:pos="743"/>
        </w:tabs>
        <w:spacing w:before="57" w:after="49" w:line="240" w:lineRule="auto"/>
        <w:ind w:left="743" w:right="0" w:hanging="360"/>
        <w:jc w:val="left"/>
        <w:rPr>
          <w:sz w:val="22"/>
        </w:rPr>
      </w:pPr>
      <w:r>
        <w:rPr>
          <w:sz w:val="22"/>
        </w:rPr>
        <w:t>Modifikasi</w:t>
      </w:r>
      <w:r>
        <w:rPr>
          <w:spacing w:val="-7"/>
          <w:sz w:val="22"/>
        </w:rPr>
        <w:t xml:space="preserve"> </w:t>
      </w:r>
      <w:r>
        <w:rPr>
          <w:sz w:val="22"/>
        </w:rPr>
        <w:t>pada</w:t>
      </w:r>
      <w:r>
        <w:rPr>
          <w:spacing w:val="-7"/>
          <w:sz w:val="22"/>
        </w:rPr>
        <w:t xml:space="preserve"> </w:t>
      </w:r>
      <w:r>
        <w:rPr>
          <w:sz w:val="22"/>
        </w:rPr>
        <w:t>index.tsx</w:t>
      </w:r>
      <w:r>
        <w:rPr>
          <w:spacing w:val="-5"/>
          <w:sz w:val="22"/>
        </w:rPr>
        <w:t xml:space="preserve"> </w:t>
      </w:r>
      <w:r>
        <w:rPr>
          <w:sz w:val="22"/>
        </w:rPr>
        <w:t>pada</w:t>
      </w:r>
      <w:r>
        <w:rPr>
          <w:spacing w:val="-7"/>
          <w:sz w:val="22"/>
        </w:rPr>
        <w:t xml:space="preserve"> </w:t>
      </w:r>
      <w:r>
        <w:rPr>
          <w:sz w:val="22"/>
        </w:rPr>
        <w:t>folder</w:t>
      </w:r>
      <w:r>
        <w:rPr>
          <w:spacing w:val="-6"/>
          <w:sz w:val="22"/>
        </w:rPr>
        <w:t xml:space="preserve"> </w:t>
      </w:r>
      <w:r>
        <w:rPr>
          <w:spacing w:val="-2"/>
          <w:sz w:val="22"/>
        </w:rPr>
        <w:t>views/product/index.tsx</w:t>
      </w:r>
    </w:p>
    <w:p w14:paraId="0AC3A73A">
      <w:pPr>
        <w:pStyle w:val="4"/>
        <w:ind w:left="837"/>
        <w:rPr>
          <w:sz w:val="20"/>
        </w:rPr>
      </w:pPr>
      <w:r>
        <w:rPr>
          <w:sz w:val="20"/>
        </w:rPr>
        <w:drawing>
          <wp:inline distT="0" distB="0" distL="0" distR="0">
            <wp:extent cx="3561715" cy="4229100"/>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0" cstate="print"/>
                    <a:stretch>
                      <a:fillRect/>
                    </a:stretch>
                  </pic:blipFill>
                  <pic:spPr>
                    <a:xfrm>
                      <a:off x="0" y="0"/>
                      <a:ext cx="3561969" cy="4229100"/>
                    </a:xfrm>
                    <a:prstGeom prst="rect">
                      <a:avLst/>
                    </a:prstGeom>
                  </pic:spPr>
                </pic:pic>
              </a:graphicData>
            </a:graphic>
          </wp:inline>
        </w:drawing>
      </w:r>
    </w:p>
    <w:p w14:paraId="5FEBEA11">
      <w:pPr>
        <w:pStyle w:val="8"/>
        <w:numPr>
          <w:numId w:val="0"/>
        </w:numPr>
        <w:tabs>
          <w:tab w:val="left" w:pos="743"/>
        </w:tabs>
        <w:spacing w:before="83" w:after="0" w:line="240" w:lineRule="auto"/>
        <w:ind w:left="383" w:leftChars="0" w:right="0" w:rightChars="0"/>
        <w:jc w:val="left"/>
        <w:rPr>
          <w:sz w:val="22"/>
        </w:rPr>
      </w:pPr>
      <w:r>
        <w:drawing>
          <wp:inline distT="0" distB="0" distL="114300" distR="114300">
            <wp:extent cx="5514975" cy="6791325"/>
            <wp:effectExtent l="0" t="0" r="952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1"/>
                    <a:stretch>
                      <a:fillRect/>
                    </a:stretch>
                  </pic:blipFill>
                  <pic:spPr>
                    <a:xfrm>
                      <a:off x="0" y="0"/>
                      <a:ext cx="5514975" cy="6791325"/>
                    </a:xfrm>
                    <a:prstGeom prst="rect">
                      <a:avLst/>
                    </a:prstGeom>
                    <a:noFill/>
                    <a:ln>
                      <a:noFill/>
                    </a:ln>
                  </pic:spPr>
                </pic:pic>
              </a:graphicData>
            </a:graphic>
          </wp:inline>
        </w:drawing>
      </w:r>
    </w:p>
    <w:p w14:paraId="06F047B1">
      <w:pPr>
        <w:pStyle w:val="8"/>
        <w:numPr>
          <w:ilvl w:val="0"/>
          <w:numId w:val="2"/>
        </w:numPr>
        <w:tabs>
          <w:tab w:val="left" w:pos="743"/>
        </w:tabs>
        <w:spacing w:before="83" w:after="0" w:line="240" w:lineRule="auto"/>
        <w:ind w:left="743" w:right="0" w:hanging="360"/>
        <w:jc w:val="left"/>
        <w:rPr>
          <w:sz w:val="22"/>
        </w:rPr>
      </w:pPr>
      <w:r>
        <w:rPr>
          <w:sz w:val="22"/>
        </w:rPr>
        <w:t>Jalankan</w:t>
      </w:r>
      <w:r>
        <w:rPr>
          <w:spacing w:val="-10"/>
          <w:sz w:val="22"/>
        </w:rPr>
        <w:t xml:space="preserve"> </w:t>
      </w:r>
      <w:r>
        <w:rPr>
          <w:spacing w:val="-2"/>
          <w:sz w:val="22"/>
        </w:rPr>
        <w:t>browser</w:t>
      </w:r>
    </w:p>
    <w:p w14:paraId="7F22D5F9">
      <w:pPr>
        <w:pStyle w:val="8"/>
        <w:numPr>
          <w:ilvl w:val="1"/>
          <w:numId w:val="2"/>
        </w:numPr>
        <w:tabs>
          <w:tab w:val="left" w:pos="1463"/>
        </w:tabs>
        <w:spacing w:before="21" w:after="0" w:line="252" w:lineRule="auto"/>
        <w:ind w:left="1463" w:right="170" w:hanging="360"/>
        <w:jc w:val="left"/>
        <w:rPr>
          <w:sz w:val="22"/>
        </w:rPr>
      </w:pPr>
      <w:r>
        <w:rPr>
          <w:sz w:val="22"/>
        </w:rPr>
        <w:t>Jika</w:t>
      </w:r>
      <w:r>
        <w:rPr>
          <w:spacing w:val="-7"/>
          <w:sz w:val="22"/>
        </w:rPr>
        <w:t xml:space="preserve"> </w:t>
      </w:r>
      <w:r>
        <w:rPr>
          <w:sz w:val="22"/>
        </w:rPr>
        <w:t>dijalankan</w:t>
      </w:r>
      <w:r>
        <w:rPr>
          <w:spacing w:val="-7"/>
          <w:sz w:val="22"/>
        </w:rPr>
        <w:t xml:space="preserve"> </w:t>
      </w:r>
      <w:r>
        <w:rPr>
          <w:sz w:val="22"/>
        </w:rPr>
        <w:t>akan</w:t>
      </w:r>
      <w:r>
        <w:rPr>
          <w:spacing w:val="-8"/>
          <w:sz w:val="22"/>
        </w:rPr>
        <w:t xml:space="preserve"> </w:t>
      </w:r>
      <w:r>
        <w:rPr>
          <w:sz w:val="22"/>
        </w:rPr>
        <w:t>muncul</w:t>
      </w:r>
      <w:r>
        <w:rPr>
          <w:spacing w:val="-7"/>
          <w:sz w:val="22"/>
        </w:rPr>
        <w:t xml:space="preserve"> </w:t>
      </w:r>
      <w:r>
        <w:rPr>
          <w:sz w:val="22"/>
        </w:rPr>
        <w:t>skeletonnya</w:t>
      </w:r>
      <w:r>
        <w:rPr>
          <w:spacing w:val="-8"/>
          <w:sz w:val="22"/>
        </w:rPr>
        <w:t xml:space="preserve"> </w:t>
      </w:r>
      <w:r>
        <w:rPr>
          <w:sz w:val="22"/>
        </w:rPr>
        <w:t>terlebih</w:t>
      </w:r>
      <w:r>
        <w:rPr>
          <w:spacing w:val="-8"/>
          <w:sz w:val="22"/>
        </w:rPr>
        <w:t xml:space="preserve"> </w:t>
      </w:r>
      <w:r>
        <w:rPr>
          <w:sz w:val="22"/>
        </w:rPr>
        <w:t>dahulu</w:t>
      </w:r>
      <w:r>
        <w:rPr>
          <w:spacing w:val="-7"/>
          <w:sz w:val="22"/>
        </w:rPr>
        <w:t xml:space="preserve"> </w:t>
      </w:r>
      <w:r>
        <w:rPr>
          <w:sz w:val="22"/>
        </w:rPr>
        <w:t>setelah</w:t>
      </w:r>
      <w:r>
        <w:rPr>
          <w:spacing w:val="-7"/>
          <w:sz w:val="22"/>
        </w:rPr>
        <w:t xml:space="preserve"> </w:t>
      </w:r>
      <w:r>
        <w:rPr>
          <w:sz w:val="22"/>
        </w:rPr>
        <w:t>itu</w:t>
      </w:r>
      <w:r>
        <w:rPr>
          <w:spacing w:val="-8"/>
          <w:sz w:val="22"/>
        </w:rPr>
        <w:t xml:space="preserve"> </w:t>
      </w:r>
      <w:r>
        <w:rPr>
          <w:sz w:val="22"/>
        </w:rPr>
        <w:t>muncul</w:t>
      </w:r>
      <w:r>
        <w:rPr>
          <w:spacing w:val="-8"/>
          <w:sz w:val="22"/>
        </w:rPr>
        <w:t xml:space="preserve"> </w:t>
      </w:r>
      <w:r>
        <w:rPr>
          <w:sz w:val="22"/>
        </w:rPr>
        <w:t>gambar dan informasinya</w:t>
      </w:r>
    </w:p>
    <w:p w14:paraId="6BD6D711">
      <w:pPr>
        <w:pStyle w:val="8"/>
        <w:numPr>
          <w:numId w:val="0"/>
        </w:numPr>
        <w:tabs>
          <w:tab w:val="left" w:pos="1463"/>
        </w:tabs>
        <w:spacing w:before="21" w:after="0" w:line="252" w:lineRule="auto"/>
        <w:ind w:right="170" w:rightChars="0"/>
        <w:jc w:val="left"/>
        <w:rPr>
          <w:sz w:val="22"/>
        </w:rPr>
      </w:pPr>
      <w:r>
        <w:drawing>
          <wp:inline distT="0" distB="0" distL="114300" distR="114300">
            <wp:extent cx="5757545" cy="2312035"/>
            <wp:effectExtent l="0" t="0" r="8255"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2"/>
                    <a:stretch>
                      <a:fillRect/>
                    </a:stretch>
                  </pic:blipFill>
                  <pic:spPr>
                    <a:xfrm>
                      <a:off x="0" y="0"/>
                      <a:ext cx="5757545" cy="2312035"/>
                    </a:xfrm>
                    <a:prstGeom prst="rect">
                      <a:avLst/>
                    </a:prstGeom>
                    <a:noFill/>
                    <a:ln>
                      <a:noFill/>
                    </a:ln>
                  </pic:spPr>
                </pic:pic>
              </a:graphicData>
            </a:graphic>
          </wp:inline>
        </w:drawing>
      </w:r>
    </w:p>
    <w:p w14:paraId="0EB76C13">
      <w:pPr>
        <w:pStyle w:val="4"/>
        <w:spacing w:before="88"/>
        <w:rPr>
          <w:sz w:val="20"/>
        </w:rPr>
      </w:pPr>
      <w:r>
        <w:rPr>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226060</wp:posOffset>
                </wp:positionV>
                <wp:extent cx="5732780" cy="19685"/>
                <wp:effectExtent l="0" t="0" r="0" b="0"/>
                <wp:wrapTopAndBottom/>
                <wp:docPr id="75" name="Group 7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76" name="Graphic 76"/>
                        <wps:cNvSpPr/>
                        <wps:spPr>
                          <a:xfrm>
                            <a:off x="0" y="0"/>
                            <a:ext cx="5731510" cy="19050"/>
                          </a:xfrm>
                          <a:custGeom>
                            <a:avLst/>
                            <a:gdLst/>
                            <a:ahLst/>
                            <a:cxnLst/>
                            <a:rect l="l" t="t" r="r" b="b"/>
                            <a:pathLst>
                              <a:path w="5731510" h="19050">
                                <a:moveTo>
                                  <a:pt x="5731497" y="0"/>
                                </a:moveTo>
                                <a:lnTo>
                                  <a:pt x="0" y="0"/>
                                </a:lnTo>
                                <a:lnTo>
                                  <a:pt x="0" y="381"/>
                                </a:lnTo>
                                <a:lnTo>
                                  <a:pt x="0" y="2921"/>
                                </a:lnTo>
                                <a:lnTo>
                                  <a:pt x="0" y="19050"/>
                                </a:lnTo>
                                <a:lnTo>
                                  <a:pt x="5731497" y="19050"/>
                                </a:lnTo>
                                <a:lnTo>
                                  <a:pt x="5731497" y="0"/>
                                </a:lnTo>
                                <a:close/>
                              </a:path>
                            </a:pathLst>
                          </a:custGeom>
                          <a:solidFill>
                            <a:srgbClr val="9F9F9F"/>
                          </a:solidFill>
                        </wps:spPr>
                        <wps:bodyPr wrap="square" lIns="0" tIns="0" rIns="0" bIns="0" rtlCol="0">
                          <a:noAutofit/>
                        </wps:bodyPr>
                      </wps:wsp>
                      <wps:wsp>
                        <wps:cNvPr id="77" name="Graphic 77"/>
                        <wps:cNvSpPr/>
                        <wps:spPr>
                          <a:xfrm>
                            <a:off x="5729859" y="38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78" name="Graphic 78"/>
                        <wps:cNvSpPr/>
                        <wps:spPr>
                          <a:xfrm>
                            <a:off x="0" y="380"/>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79" name="Graphic 79"/>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80" name="Graphic 80"/>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81" name="Graphic 81"/>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8pt;height:1.55pt;width:451.4pt;mso-position-horizontal-relative:page;mso-wrap-distance-bottom:0pt;mso-wrap-distance-top:0pt;z-index:-251649024;mso-width-relative:page;mso-height-relative:page;" coordsize="5732780,19685" o:gfxdata="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FdmNz3ZAAAA&#10;CgEAAA8AAAAAAAAAAQAgAAAAIgAAAGRycy9kb3ducmV2LnhtbFBLAQIUABQAAAAIAIdO4kA27aiE&#10;HQQAAAgXAAAOAAAAAAAAAAEAIAAAACgBAABkcnMvZTJvRG9jLnhtbFBLBQYAAAAABgAGAFkBAAC3&#10;BwAAAAA=&#10;">
                <o:lock v:ext="edit" aspectratio="f"/>
                <v:shape id="Graphic 76" o:spid="_x0000_s1026" o:spt="100" style="position:absolute;left:0;top:0;height:19050;width:5731510;" fillcolor="#9F9F9F" filled="t" stroked="f" coordsize="5731510,19050" o:gfxdata="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2Ir5rsAAADb&#10;AAAADwAAAAAAAAABACAAAAAiAAAAZHJzL2Rvd25yZXYueG1sUEsBAhQAFAAAAAgAh07iQDMvBZ47&#10;AAAAOQAAABAAAAAAAAAAAQAgAAAACgEAAGRycy9zaGFwZXhtbC54bWxQSwUGAAAAAAYABgBbAQAA&#10;tAMAAAAA&#10;" path="m5731497,0l0,0,0,381,0,2921,0,19050,5731497,19050,5731497,0xe">
                  <v:fill on="t" focussize="0,0"/>
                  <v:stroke on="f"/>
                  <v:imagedata o:title=""/>
                  <o:lock v:ext="edit" aspectratio="f"/>
                  <v:textbox inset="0mm,0mm,0mm,0mm"/>
                </v:shape>
                <v:shape id="Graphic 77" o:spid="_x0000_s1026" o:spt="100" style="position:absolute;left:5729859;top:380;height:2540;width:2540;" fillcolor="#E2E2E2" filled="t" stroked="f" coordsize="2540,2540" o:gfxdata="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Jw1z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78" o:spid="_x0000_s1026" o:spt="100" style="position:absolute;left:0;top:380;height:16510;width:5732780;" fillcolor="#9F9F9F" filled="t" stroked="f" coordsize="5732780,16510" o:gfxdata="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ftMVvQAA&#10;ANsAAAAPAAAAAAAAAAEAIAAAACIAAABkcnMvZG93bnJldi54bWxQSwECFAAUAAAACACHTuJAMy8F&#10;njsAAAA5AAAAEAAAAAAAAAABACAAAAAMAQAAZHJzL3NoYXBleG1sLnhtbFBLBQYAAAAABgAGAFsB&#10;AAC2AwAAAAA=&#10;" path="m2540,2413l0,2413,0,16383,2540,16383,2540,2413xem5732399,0l5729846,0,5729846,2540,5732399,2540,5732399,0xe">
                  <v:fill on="t" focussize="0,0"/>
                  <v:stroke on="f"/>
                  <v:imagedata o:title=""/>
                  <o:lock v:ext="edit" aspectratio="f"/>
                  <v:textbox inset="0mm,0mm,0mm,0mm"/>
                </v:shape>
                <v:shape id="Graphic 79" o:spid="_x0000_s1026" o:spt="100" style="position:absolute;left:5729859;top:2793;height:13970;width:2540;" fillcolor="#E2E2E2" filled="t" stroked="f" coordsize="2540,13970" o:gfxdata="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NQgi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80" o:spid="_x0000_s1026" o:spt="100" style="position:absolute;left:0;top:16763;height:2540;width:2540;" fillcolor="#9F9F9F" filled="t" stroked="f" coordsize="2540,2540" o:gfxdata="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Mbvty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81" o:spid="_x0000_s1026" o:spt="100" style="position:absolute;left:0;top:16763;height:2540;width:5732780;" fillcolor="#E2E2E2" filled="t" stroked="f" coordsize="5732780,2540" o:gfxdata="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h/q+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108121A3">
      <w:pPr>
        <w:pStyle w:val="8"/>
        <w:numPr>
          <w:ilvl w:val="0"/>
          <w:numId w:val="1"/>
        </w:numPr>
        <w:tabs>
          <w:tab w:val="left" w:pos="374"/>
          <w:tab w:val="left" w:pos="383"/>
        </w:tabs>
        <w:spacing w:before="230" w:after="0" w:line="388" w:lineRule="auto"/>
        <w:ind w:left="383" w:right="5983" w:hanging="361"/>
        <w:jc w:val="left"/>
        <w:rPr>
          <w:b/>
          <w:sz w:val="22"/>
        </w:rPr>
      </w:pPr>
      <w:r>
        <w:rPr>
          <w:b/>
          <w:sz w:val="22"/>
        </w:rPr>
        <w:t>Bagian</w:t>
      </w:r>
      <w:r>
        <w:rPr>
          <w:b/>
          <w:spacing w:val="-11"/>
          <w:sz w:val="22"/>
        </w:rPr>
        <w:t xml:space="preserve"> </w:t>
      </w:r>
      <w:r>
        <w:rPr>
          <w:b/>
          <w:sz w:val="22"/>
        </w:rPr>
        <w:t>5</w:t>
      </w:r>
      <w:r>
        <w:rPr>
          <w:b/>
          <w:spacing w:val="-11"/>
          <w:sz w:val="22"/>
        </w:rPr>
        <w:t xml:space="preserve"> </w:t>
      </w:r>
      <w:r>
        <w:rPr>
          <w:b/>
          <w:sz w:val="22"/>
        </w:rPr>
        <w:t>–</w:t>
      </w:r>
      <w:r>
        <w:rPr>
          <w:b/>
          <w:spacing w:val="-11"/>
          <w:sz w:val="22"/>
        </w:rPr>
        <w:t xml:space="preserve"> </w:t>
      </w:r>
      <w:r>
        <w:rPr>
          <w:b/>
          <w:sz w:val="22"/>
        </w:rPr>
        <w:t>Implementasi</w:t>
      </w:r>
      <w:r>
        <w:rPr>
          <w:b/>
          <w:spacing w:val="-11"/>
          <w:sz w:val="22"/>
        </w:rPr>
        <w:t xml:space="preserve"> </w:t>
      </w:r>
      <w:r>
        <w:rPr>
          <w:b/>
          <w:sz w:val="22"/>
        </w:rPr>
        <w:t xml:space="preserve">SWR </w:t>
      </w:r>
      <w:r>
        <w:fldChar w:fldCharType="begin"/>
      </w:r>
      <w:r>
        <w:instrText xml:space="preserve"> HYPERLINK "https://swr.vercel.app/" \h </w:instrText>
      </w:r>
      <w:r>
        <w:fldChar w:fldCharType="separate"/>
      </w:r>
      <w:r>
        <w:rPr>
          <w:b/>
          <w:color w:val="0462C1"/>
          <w:spacing w:val="-2"/>
          <w:sz w:val="22"/>
          <w:u w:val="single" w:color="0462C1"/>
        </w:rPr>
        <w:t>https://swr.vercel.app/</w:t>
      </w:r>
      <w:r>
        <w:rPr>
          <w:b/>
          <w:color w:val="0462C1"/>
          <w:spacing w:val="-2"/>
          <w:sz w:val="22"/>
          <w:u w:val="single" w:color="0462C1"/>
        </w:rPr>
        <w:fldChar w:fldCharType="end"/>
      </w:r>
    </w:p>
    <w:p w14:paraId="60803495">
      <w:pPr>
        <w:pStyle w:val="8"/>
        <w:numPr>
          <w:ilvl w:val="1"/>
          <w:numId w:val="1"/>
        </w:numPr>
        <w:tabs>
          <w:tab w:val="left" w:pos="741"/>
        </w:tabs>
        <w:spacing w:before="17" w:after="0" w:line="240" w:lineRule="auto"/>
        <w:ind w:left="741" w:right="0" w:hanging="358"/>
        <w:jc w:val="left"/>
        <w:rPr>
          <w:sz w:val="22"/>
        </w:rPr>
      </w:pPr>
      <w:r>
        <w:rPr>
          <w:sz w:val="22"/>
        </w:rPr>
        <w:t>Install</w:t>
      </w:r>
      <w:r>
        <w:rPr>
          <w:spacing w:val="-7"/>
          <w:sz w:val="22"/>
        </w:rPr>
        <w:t xml:space="preserve"> </w:t>
      </w:r>
      <w:r>
        <w:rPr>
          <w:spacing w:val="-5"/>
          <w:sz w:val="22"/>
        </w:rPr>
        <w:t>SWR</w:t>
      </w:r>
    </w:p>
    <w:p w14:paraId="5461063F">
      <w:pPr>
        <w:pStyle w:val="4"/>
        <w:spacing w:before="57"/>
        <w:rPr>
          <w:sz w:val="20"/>
        </w:rPr>
      </w:pPr>
      <w:r>
        <w:rPr>
          <w:sz w:val="20"/>
        </w:rPr>
        <w:drawing>
          <wp:anchor distT="0" distB="0" distL="0" distR="0" simplePos="0" relativeHeight="251667456" behindDoc="1" locked="0" layoutInCell="1" allowOverlap="1">
            <wp:simplePos x="0" y="0"/>
            <wp:positionH relativeFrom="page">
              <wp:posOffset>1381760</wp:posOffset>
            </wp:positionH>
            <wp:positionV relativeFrom="paragraph">
              <wp:posOffset>206375</wp:posOffset>
            </wp:positionV>
            <wp:extent cx="4451985" cy="700405"/>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3" cstate="print"/>
                    <a:stretch>
                      <a:fillRect/>
                    </a:stretch>
                  </pic:blipFill>
                  <pic:spPr>
                    <a:xfrm>
                      <a:off x="0" y="0"/>
                      <a:ext cx="4451877" cy="700373"/>
                    </a:xfrm>
                    <a:prstGeom prst="rect">
                      <a:avLst/>
                    </a:prstGeom>
                  </pic:spPr>
                </pic:pic>
              </a:graphicData>
            </a:graphic>
          </wp:anchor>
        </w:drawing>
      </w:r>
    </w:p>
    <w:p w14:paraId="3C8B13F8">
      <w:pPr>
        <w:pStyle w:val="8"/>
        <w:numPr>
          <w:numId w:val="0"/>
        </w:numPr>
        <w:tabs>
          <w:tab w:val="left" w:pos="741"/>
        </w:tabs>
        <w:spacing w:before="207" w:after="0" w:line="240" w:lineRule="auto"/>
        <w:ind w:left="383" w:leftChars="0" w:right="0" w:rightChars="0"/>
        <w:jc w:val="left"/>
        <w:rPr>
          <w:sz w:val="22"/>
        </w:rPr>
      </w:pPr>
      <w:r>
        <w:drawing>
          <wp:inline distT="0" distB="0" distL="114300" distR="114300">
            <wp:extent cx="5763260" cy="680720"/>
            <wp:effectExtent l="0" t="0" r="254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4"/>
                    <a:stretch>
                      <a:fillRect/>
                    </a:stretch>
                  </pic:blipFill>
                  <pic:spPr>
                    <a:xfrm>
                      <a:off x="0" y="0"/>
                      <a:ext cx="5763260" cy="680720"/>
                    </a:xfrm>
                    <a:prstGeom prst="rect">
                      <a:avLst/>
                    </a:prstGeom>
                    <a:noFill/>
                    <a:ln>
                      <a:noFill/>
                    </a:ln>
                  </pic:spPr>
                </pic:pic>
              </a:graphicData>
            </a:graphic>
          </wp:inline>
        </w:drawing>
      </w:r>
    </w:p>
    <w:p w14:paraId="5C78C287">
      <w:pPr>
        <w:pStyle w:val="8"/>
        <w:numPr>
          <w:ilvl w:val="1"/>
          <w:numId w:val="1"/>
        </w:numPr>
        <w:tabs>
          <w:tab w:val="left" w:pos="741"/>
        </w:tabs>
        <w:spacing w:before="207" w:after="0" w:line="240" w:lineRule="auto"/>
        <w:ind w:left="741" w:right="0" w:hanging="358"/>
        <w:jc w:val="left"/>
        <w:rPr>
          <w:sz w:val="22"/>
        </w:rPr>
      </w:pPr>
      <w:r>
        <w:rPr>
          <w:sz w:val="22"/>
        </w:rPr>
        <w:t>Buka</w:t>
      </w:r>
      <w:r>
        <w:rPr>
          <w:spacing w:val="-6"/>
          <w:sz w:val="22"/>
        </w:rPr>
        <w:t xml:space="preserve"> </w:t>
      </w:r>
      <w:r>
        <w:rPr>
          <w:sz w:val="22"/>
        </w:rPr>
        <w:t>dan</w:t>
      </w:r>
      <w:r>
        <w:rPr>
          <w:spacing w:val="-7"/>
          <w:sz w:val="22"/>
        </w:rPr>
        <w:t xml:space="preserve"> </w:t>
      </w:r>
      <w:r>
        <w:rPr>
          <w:sz w:val="22"/>
        </w:rPr>
        <w:t>modifkasi</w:t>
      </w:r>
      <w:r>
        <w:rPr>
          <w:spacing w:val="-5"/>
          <w:sz w:val="22"/>
        </w:rPr>
        <w:t xml:space="preserve"> </w:t>
      </w:r>
      <w:r>
        <w:rPr>
          <w:sz w:val="22"/>
        </w:rPr>
        <w:t>file</w:t>
      </w:r>
      <w:r>
        <w:rPr>
          <w:spacing w:val="-5"/>
          <w:sz w:val="22"/>
        </w:rPr>
        <w:t xml:space="preserve"> </w:t>
      </w:r>
      <w:r>
        <w:rPr>
          <w:sz w:val="22"/>
        </w:rPr>
        <w:t>index.tsx</w:t>
      </w:r>
      <w:r>
        <w:rPr>
          <w:spacing w:val="-5"/>
          <w:sz w:val="22"/>
        </w:rPr>
        <w:t xml:space="preserve"> </w:t>
      </w:r>
      <w:r>
        <w:rPr>
          <w:sz w:val="22"/>
        </w:rPr>
        <w:t>pada</w:t>
      </w:r>
      <w:r>
        <w:rPr>
          <w:spacing w:val="-5"/>
          <w:sz w:val="22"/>
        </w:rPr>
        <w:t xml:space="preserve"> </w:t>
      </w:r>
      <w:r>
        <w:rPr>
          <w:sz w:val="22"/>
        </w:rPr>
        <w:t>folder</w:t>
      </w:r>
      <w:r>
        <w:rPr>
          <w:spacing w:val="-8"/>
          <w:sz w:val="22"/>
        </w:rPr>
        <w:t xml:space="preserve"> </w:t>
      </w:r>
      <w:r>
        <w:rPr>
          <w:spacing w:val="-2"/>
          <w:sz w:val="22"/>
        </w:rPr>
        <w:t>pages/product/</w:t>
      </w:r>
    </w:p>
    <w:p w14:paraId="5001F9E1">
      <w:pPr>
        <w:pStyle w:val="4"/>
        <w:spacing w:before="7"/>
        <w:rPr>
          <w:sz w:val="14"/>
        </w:rPr>
      </w:pPr>
      <w:r>
        <w:rPr>
          <w:sz w:val="14"/>
        </w:rPr>
        <w:drawing>
          <wp:anchor distT="0" distB="0" distL="0" distR="0" simplePos="0" relativeHeight="251668480" behindDoc="1" locked="0" layoutInCell="1" allowOverlap="1">
            <wp:simplePos x="0" y="0"/>
            <wp:positionH relativeFrom="page">
              <wp:posOffset>1398270</wp:posOffset>
            </wp:positionH>
            <wp:positionV relativeFrom="paragraph">
              <wp:posOffset>128270</wp:posOffset>
            </wp:positionV>
            <wp:extent cx="5213350" cy="3658870"/>
            <wp:effectExtent l="0" t="0" r="0" b="0"/>
            <wp:wrapTopAndBottom/>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5" cstate="print"/>
                    <a:stretch>
                      <a:fillRect/>
                    </a:stretch>
                  </pic:blipFill>
                  <pic:spPr>
                    <a:xfrm>
                      <a:off x="0" y="0"/>
                      <a:ext cx="5213613" cy="3658647"/>
                    </a:xfrm>
                    <a:prstGeom prst="rect">
                      <a:avLst/>
                    </a:prstGeom>
                  </pic:spPr>
                </pic:pic>
              </a:graphicData>
            </a:graphic>
          </wp:anchor>
        </w:drawing>
      </w:r>
    </w:p>
    <w:p w14:paraId="571C8092">
      <w:pPr>
        <w:pStyle w:val="4"/>
        <w:spacing w:before="16"/>
      </w:pPr>
    </w:p>
    <w:p w14:paraId="50B14436">
      <w:pPr>
        <w:pStyle w:val="8"/>
        <w:numPr>
          <w:numId w:val="0"/>
        </w:numPr>
        <w:tabs>
          <w:tab w:val="left" w:pos="741"/>
        </w:tabs>
        <w:spacing w:before="0" w:after="0" w:line="240" w:lineRule="auto"/>
        <w:ind w:left="383" w:leftChars="0" w:right="0" w:rightChars="0"/>
        <w:jc w:val="left"/>
        <w:rPr>
          <w:sz w:val="22"/>
        </w:rPr>
      </w:pPr>
      <w:r>
        <w:drawing>
          <wp:inline distT="0" distB="0" distL="114300" distR="114300">
            <wp:extent cx="3363595" cy="4090670"/>
            <wp:effectExtent l="0" t="0" r="1905"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6"/>
                    <a:stretch>
                      <a:fillRect/>
                    </a:stretch>
                  </pic:blipFill>
                  <pic:spPr>
                    <a:xfrm>
                      <a:off x="0" y="0"/>
                      <a:ext cx="3363595" cy="4090670"/>
                    </a:xfrm>
                    <a:prstGeom prst="rect">
                      <a:avLst/>
                    </a:prstGeom>
                    <a:noFill/>
                    <a:ln>
                      <a:noFill/>
                    </a:ln>
                  </pic:spPr>
                </pic:pic>
              </a:graphicData>
            </a:graphic>
          </wp:inline>
        </w:drawing>
      </w:r>
    </w:p>
    <w:p w14:paraId="0452D296">
      <w:pPr>
        <w:pStyle w:val="8"/>
        <w:numPr>
          <w:ilvl w:val="1"/>
          <w:numId w:val="1"/>
        </w:numPr>
        <w:tabs>
          <w:tab w:val="left" w:pos="741"/>
        </w:tabs>
        <w:spacing w:before="0" w:after="0" w:line="240" w:lineRule="auto"/>
        <w:ind w:left="741" w:right="0" w:hanging="358"/>
        <w:jc w:val="left"/>
        <w:rPr>
          <w:sz w:val="22"/>
        </w:rPr>
      </w:pPr>
      <w:r>
        <w:rPr>
          <w:sz w:val="22"/>
        </w:rPr>
        <w:t>Agar</w:t>
      </w:r>
      <w:r>
        <w:rPr>
          <w:spacing w:val="-5"/>
          <w:sz w:val="22"/>
        </w:rPr>
        <w:t xml:space="preserve"> </w:t>
      </w:r>
      <w:r>
        <w:rPr>
          <w:sz w:val="22"/>
        </w:rPr>
        <w:t>terlihat</w:t>
      </w:r>
      <w:r>
        <w:rPr>
          <w:spacing w:val="-4"/>
          <w:sz w:val="22"/>
        </w:rPr>
        <w:t xml:space="preserve"> </w:t>
      </w:r>
      <w:r>
        <w:rPr>
          <w:sz w:val="22"/>
        </w:rPr>
        <w:t>lebih</w:t>
      </w:r>
      <w:r>
        <w:rPr>
          <w:spacing w:val="-4"/>
          <w:sz w:val="22"/>
        </w:rPr>
        <w:t xml:space="preserve"> rapi</w:t>
      </w:r>
    </w:p>
    <w:p w14:paraId="0081D475">
      <w:pPr>
        <w:pStyle w:val="8"/>
        <w:numPr>
          <w:ilvl w:val="0"/>
          <w:numId w:val="3"/>
        </w:numPr>
        <w:tabs>
          <w:tab w:val="left" w:pos="1463"/>
        </w:tabs>
        <w:spacing w:before="22" w:after="0" w:line="240" w:lineRule="auto"/>
        <w:ind w:left="1463" w:right="0" w:hanging="360"/>
        <w:jc w:val="left"/>
        <w:rPr>
          <w:sz w:val="22"/>
        </w:rPr>
      </w:pPr>
      <w:r>
        <w:rPr>
          <w:sz w:val="22"/>
        </w:rPr>
        <w:drawing>
          <wp:anchor distT="0" distB="0" distL="0" distR="0" simplePos="0" relativeHeight="251668480" behindDoc="1" locked="0" layoutInCell="1" allowOverlap="1">
            <wp:simplePos x="0" y="0"/>
            <wp:positionH relativeFrom="page">
              <wp:posOffset>1828800</wp:posOffset>
            </wp:positionH>
            <wp:positionV relativeFrom="paragraph">
              <wp:posOffset>196850</wp:posOffset>
            </wp:positionV>
            <wp:extent cx="4774565" cy="107124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7" cstate="print"/>
                    <a:stretch>
                      <a:fillRect/>
                    </a:stretch>
                  </pic:blipFill>
                  <pic:spPr>
                    <a:xfrm>
                      <a:off x="0" y="0"/>
                      <a:ext cx="4774575" cy="1071562"/>
                    </a:xfrm>
                    <a:prstGeom prst="rect">
                      <a:avLst/>
                    </a:prstGeom>
                  </pic:spPr>
                </pic:pic>
              </a:graphicData>
            </a:graphic>
          </wp:anchor>
        </w:drawing>
      </w:r>
      <w:r>
        <w:rPr>
          <w:sz w:val="22"/>
        </w:rPr>
        <w:t>Buat</w:t>
      </w:r>
      <w:r>
        <w:rPr>
          <w:spacing w:val="-4"/>
          <w:sz w:val="22"/>
        </w:rPr>
        <w:t xml:space="preserve"> </w:t>
      </w:r>
      <w:r>
        <w:rPr>
          <w:sz w:val="22"/>
        </w:rPr>
        <w:t>folder</w:t>
      </w:r>
      <w:r>
        <w:rPr>
          <w:spacing w:val="-4"/>
          <w:sz w:val="22"/>
        </w:rPr>
        <w:t xml:space="preserve"> </w:t>
      </w:r>
      <w:r>
        <w:rPr>
          <w:sz w:val="22"/>
        </w:rPr>
        <w:t>swr</w:t>
      </w:r>
      <w:r>
        <w:rPr>
          <w:spacing w:val="-5"/>
          <w:sz w:val="22"/>
        </w:rPr>
        <w:t xml:space="preserve"> </w:t>
      </w:r>
      <w:r>
        <w:rPr>
          <w:sz w:val="22"/>
        </w:rPr>
        <w:t>pada</w:t>
      </w:r>
      <w:r>
        <w:rPr>
          <w:spacing w:val="-5"/>
          <w:sz w:val="22"/>
        </w:rPr>
        <w:t xml:space="preserve"> </w:t>
      </w:r>
      <w:r>
        <w:rPr>
          <w:sz w:val="22"/>
        </w:rPr>
        <w:t>utils</w:t>
      </w:r>
      <w:r>
        <w:rPr>
          <w:spacing w:val="-5"/>
          <w:sz w:val="22"/>
        </w:rPr>
        <w:t xml:space="preserve"> </w:t>
      </w:r>
      <w:r>
        <w:rPr>
          <w:sz w:val="22"/>
        </w:rPr>
        <w:t>dan</w:t>
      </w:r>
      <w:r>
        <w:rPr>
          <w:spacing w:val="-4"/>
          <w:sz w:val="22"/>
        </w:rPr>
        <w:t xml:space="preserve"> </w:t>
      </w:r>
      <w:r>
        <w:rPr>
          <w:sz w:val="22"/>
        </w:rPr>
        <w:t>tambahkan</w:t>
      </w:r>
      <w:r>
        <w:rPr>
          <w:spacing w:val="-5"/>
          <w:sz w:val="22"/>
        </w:rPr>
        <w:t xml:space="preserve"> </w:t>
      </w:r>
      <w:r>
        <w:rPr>
          <w:sz w:val="22"/>
        </w:rPr>
        <w:t>file</w:t>
      </w:r>
      <w:r>
        <w:rPr>
          <w:spacing w:val="-3"/>
          <w:sz w:val="22"/>
        </w:rPr>
        <w:t xml:space="preserve"> </w:t>
      </w:r>
      <w:r>
        <w:rPr>
          <w:sz w:val="22"/>
        </w:rPr>
        <w:t>dengan</w:t>
      </w:r>
      <w:r>
        <w:rPr>
          <w:spacing w:val="-4"/>
          <w:sz w:val="22"/>
        </w:rPr>
        <w:t xml:space="preserve"> </w:t>
      </w:r>
      <w:r>
        <w:rPr>
          <w:sz w:val="22"/>
        </w:rPr>
        <w:t>nama</w:t>
      </w:r>
      <w:r>
        <w:rPr>
          <w:spacing w:val="-4"/>
          <w:sz w:val="22"/>
        </w:rPr>
        <w:t xml:space="preserve"> </w:t>
      </w:r>
      <w:r>
        <w:rPr>
          <w:spacing w:val="-2"/>
          <w:sz w:val="22"/>
        </w:rPr>
        <w:t>fetcher.js</w:t>
      </w:r>
    </w:p>
    <w:p w14:paraId="44310590">
      <w:pPr>
        <w:pStyle w:val="8"/>
        <w:spacing w:after="0" w:line="240" w:lineRule="auto"/>
        <w:jc w:val="left"/>
        <w:rPr>
          <w:sz w:val="22"/>
        </w:rPr>
        <w:sectPr>
          <w:pgSz w:w="11910" w:h="16840"/>
          <w:pgMar w:top="1340" w:right="1417" w:bottom="280" w:left="1417" w:header="720" w:footer="720" w:gutter="0"/>
          <w:cols w:space="720" w:num="1"/>
        </w:sectPr>
      </w:pPr>
    </w:p>
    <w:p w14:paraId="122028E3">
      <w:pPr>
        <w:pStyle w:val="8"/>
        <w:numPr>
          <w:ilvl w:val="0"/>
          <w:numId w:val="3"/>
        </w:numPr>
        <w:tabs>
          <w:tab w:val="left" w:pos="1463"/>
        </w:tabs>
        <w:spacing w:before="83" w:after="0" w:line="240" w:lineRule="auto"/>
        <w:ind w:left="1463" w:right="0" w:hanging="360"/>
        <w:jc w:val="left"/>
        <w:rPr>
          <w:sz w:val="22"/>
        </w:rPr>
      </w:pPr>
      <w:r>
        <w:rPr>
          <w:sz w:val="22"/>
        </w:rPr>
        <w:t>Modifikasi</w:t>
      </w:r>
      <w:r>
        <w:rPr>
          <w:spacing w:val="-8"/>
          <w:sz w:val="22"/>
        </w:rPr>
        <w:t xml:space="preserve"> </w:t>
      </w:r>
      <w:r>
        <w:rPr>
          <w:sz w:val="22"/>
        </w:rPr>
        <w:t>file</w:t>
      </w:r>
      <w:r>
        <w:rPr>
          <w:spacing w:val="-7"/>
          <w:sz w:val="22"/>
        </w:rPr>
        <w:t xml:space="preserve"> </w:t>
      </w:r>
      <w:r>
        <w:rPr>
          <w:spacing w:val="-2"/>
          <w:sz w:val="22"/>
        </w:rPr>
        <w:t>fetcher.ts</w:t>
      </w:r>
    </w:p>
    <w:p w14:paraId="1851E059">
      <w:pPr>
        <w:pStyle w:val="4"/>
        <w:spacing w:before="7"/>
        <w:rPr>
          <w:sz w:val="3"/>
        </w:rPr>
      </w:pPr>
      <w:r>
        <w:rPr>
          <w:sz w:val="3"/>
        </w:rPr>
        <w:drawing>
          <wp:anchor distT="0" distB="0" distL="0" distR="0" simplePos="0" relativeHeight="251669504" behindDoc="1" locked="0" layoutInCell="1" allowOverlap="1">
            <wp:simplePos x="0" y="0"/>
            <wp:positionH relativeFrom="page">
              <wp:posOffset>1866265</wp:posOffset>
            </wp:positionH>
            <wp:positionV relativeFrom="paragraph">
              <wp:posOffset>43180</wp:posOffset>
            </wp:positionV>
            <wp:extent cx="4651375" cy="699770"/>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8" cstate="print"/>
                    <a:stretch>
                      <a:fillRect/>
                    </a:stretch>
                  </pic:blipFill>
                  <pic:spPr>
                    <a:xfrm>
                      <a:off x="0" y="0"/>
                      <a:ext cx="4651141" cy="699801"/>
                    </a:xfrm>
                    <a:prstGeom prst="rect">
                      <a:avLst/>
                    </a:prstGeom>
                  </pic:spPr>
                </pic:pic>
              </a:graphicData>
            </a:graphic>
          </wp:anchor>
        </w:drawing>
      </w:r>
    </w:p>
    <w:p w14:paraId="2B9A7216">
      <w:pPr>
        <w:pStyle w:val="8"/>
        <w:numPr>
          <w:numId w:val="0"/>
        </w:numPr>
        <w:tabs>
          <w:tab w:val="left" w:pos="1463"/>
        </w:tabs>
        <w:spacing w:before="162" w:after="50" w:line="240" w:lineRule="auto"/>
        <w:ind w:left="1103" w:leftChars="0" w:right="0" w:rightChars="0"/>
        <w:jc w:val="left"/>
        <w:rPr>
          <w:sz w:val="22"/>
        </w:rPr>
      </w:pPr>
      <w:r>
        <w:drawing>
          <wp:inline distT="0" distB="0" distL="114300" distR="114300">
            <wp:extent cx="4724400" cy="9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9"/>
                    <a:stretch>
                      <a:fillRect/>
                    </a:stretch>
                  </pic:blipFill>
                  <pic:spPr>
                    <a:xfrm>
                      <a:off x="0" y="0"/>
                      <a:ext cx="4724400" cy="914400"/>
                    </a:xfrm>
                    <a:prstGeom prst="rect">
                      <a:avLst/>
                    </a:prstGeom>
                    <a:noFill/>
                    <a:ln>
                      <a:noFill/>
                    </a:ln>
                  </pic:spPr>
                </pic:pic>
              </a:graphicData>
            </a:graphic>
          </wp:inline>
        </w:drawing>
      </w:r>
    </w:p>
    <w:p w14:paraId="23DE18D9">
      <w:pPr>
        <w:pStyle w:val="8"/>
        <w:numPr>
          <w:ilvl w:val="0"/>
          <w:numId w:val="3"/>
        </w:numPr>
        <w:tabs>
          <w:tab w:val="left" w:pos="1463"/>
        </w:tabs>
        <w:spacing w:before="162" w:after="50" w:line="240" w:lineRule="auto"/>
        <w:ind w:left="1463" w:right="0" w:hanging="360"/>
        <w:jc w:val="left"/>
        <w:rPr>
          <w:sz w:val="22"/>
        </w:rPr>
      </w:pPr>
      <w:r>
        <w:rPr>
          <w:sz w:val="22"/>
        </w:rPr>
        <w:t>Modifikasi</w:t>
      </w:r>
      <w:r>
        <w:rPr>
          <w:spacing w:val="-7"/>
          <w:sz w:val="22"/>
        </w:rPr>
        <w:t xml:space="preserve"> </w:t>
      </w:r>
      <w:r>
        <w:rPr>
          <w:sz w:val="22"/>
        </w:rPr>
        <w:t>file</w:t>
      </w:r>
      <w:r>
        <w:rPr>
          <w:spacing w:val="-7"/>
          <w:sz w:val="22"/>
        </w:rPr>
        <w:t xml:space="preserve"> </w:t>
      </w:r>
      <w:r>
        <w:rPr>
          <w:sz w:val="22"/>
        </w:rPr>
        <w:t>index.tsx</w:t>
      </w:r>
      <w:r>
        <w:rPr>
          <w:spacing w:val="-7"/>
          <w:sz w:val="22"/>
        </w:rPr>
        <w:t xml:space="preserve"> </w:t>
      </w:r>
      <w:r>
        <w:rPr>
          <w:sz w:val="22"/>
        </w:rPr>
        <w:t>pada</w:t>
      </w:r>
      <w:r>
        <w:rPr>
          <w:spacing w:val="-7"/>
          <w:sz w:val="22"/>
        </w:rPr>
        <w:t xml:space="preserve"> </w:t>
      </w:r>
      <w:r>
        <w:rPr>
          <w:sz w:val="22"/>
        </w:rPr>
        <w:t>folder</w:t>
      </w:r>
      <w:r>
        <w:rPr>
          <w:spacing w:val="-7"/>
          <w:sz w:val="22"/>
        </w:rPr>
        <w:t xml:space="preserve"> </w:t>
      </w:r>
      <w:r>
        <w:rPr>
          <w:spacing w:val="-2"/>
          <w:sz w:val="22"/>
        </w:rPr>
        <w:t>pages/produk</w:t>
      </w:r>
    </w:p>
    <w:p w14:paraId="4BFC7944">
      <w:pPr>
        <w:pStyle w:val="4"/>
        <w:ind w:left="1541"/>
        <w:rPr>
          <w:sz w:val="20"/>
        </w:rPr>
      </w:pPr>
      <w:r>
        <w:rPr>
          <w:sz w:val="20"/>
        </w:rPr>
        <w:drawing>
          <wp:inline distT="0" distB="0" distL="0" distR="0">
            <wp:extent cx="4494530" cy="3520440"/>
            <wp:effectExtent l="0" t="0" r="0" b="0"/>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0" cstate="print"/>
                    <a:stretch>
                      <a:fillRect/>
                    </a:stretch>
                  </pic:blipFill>
                  <pic:spPr>
                    <a:xfrm>
                      <a:off x="0" y="0"/>
                      <a:ext cx="4494596" cy="3520440"/>
                    </a:xfrm>
                    <a:prstGeom prst="rect">
                      <a:avLst/>
                    </a:prstGeom>
                  </pic:spPr>
                </pic:pic>
              </a:graphicData>
            </a:graphic>
          </wp:inline>
        </w:drawing>
      </w:r>
    </w:p>
    <w:p w14:paraId="77D59CF4">
      <w:pPr>
        <w:pStyle w:val="4"/>
        <w:spacing w:before="130"/>
      </w:pPr>
    </w:p>
    <w:p w14:paraId="39AA6CDB">
      <w:pPr>
        <w:pStyle w:val="4"/>
        <w:spacing w:before="1"/>
        <w:ind w:left="23"/>
        <w:rPr>
          <w:spacing w:val="-2"/>
        </w:rPr>
      </w:pPr>
      <w:r>
        <w:drawing>
          <wp:inline distT="0" distB="0" distL="114300" distR="114300">
            <wp:extent cx="4781550" cy="59436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1"/>
                    <a:stretch>
                      <a:fillRect/>
                    </a:stretch>
                  </pic:blipFill>
                  <pic:spPr>
                    <a:xfrm>
                      <a:off x="0" y="0"/>
                      <a:ext cx="4781550" cy="5943600"/>
                    </a:xfrm>
                    <a:prstGeom prst="rect">
                      <a:avLst/>
                    </a:prstGeom>
                    <a:noFill/>
                    <a:ln>
                      <a:noFill/>
                    </a:ln>
                  </pic:spPr>
                </pic:pic>
              </a:graphicData>
            </a:graphic>
          </wp:inline>
        </w:drawing>
      </w:r>
    </w:p>
    <w:p w14:paraId="78755FC1">
      <w:pPr>
        <w:pStyle w:val="4"/>
        <w:spacing w:before="1"/>
        <w:ind w:left="23"/>
      </w:pPr>
      <w:r>
        <w:rPr>
          <w:spacing w:val="-2"/>
        </w:rPr>
        <w:t>Bandingkan:</w:t>
      </w:r>
    </w:p>
    <w:p w14:paraId="65A6243D">
      <w:pPr>
        <w:pStyle w:val="8"/>
        <w:numPr>
          <w:ilvl w:val="0"/>
          <w:numId w:val="4"/>
        </w:numPr>
        <w:tabs>
          <w:tab w:val="left" w:pos="743"/>
        </w:tabs>
        <w:spacing w:before="181" w:after="0" w:line="240" w:lineRule="auto"/>
        <w:ind w:left="743" w:right="0" w:hanging="360"/>
        <w:jc w:val="left"/>
        <w:rPr>
          <w:sz w:val="22"/>
        </w:rPr>
      </w:pPr>
      <w:r>
        <w:rPr>
          <w:spacing w:val="-2"/>
          <w:sz w:val="22"/>
        </w:rPr>
        <w:t>useEffect</w:t>
      </w:r>
      <w:r>
        <w:rPr>
          <w:spacing w:val="-3"/>
          <w:sz w:val="22"/>
        </w:rPr>
        <w:t xml:space="preserve"> </w:t>
      </w:r>
      <w:r>
        <w:rPr>
          <w:spacing w:val="-2"/>
          <w:sz w:val="22"/>
        </w:rPr>
        <w:t>manual</w:t>
      </w:r>
    </w:p>
    <w:p w14:paraId="1AD071F6">
      <w:pPr>
        <w:pStyle w:val="8"/>
        <w:numPr>
          <w:ilvl w:val="0"/>
          <w:numId w:val="4"/>
        </w:numPr>
        <w:tabs>
          <w:tab w:val="left" w:pos="743"/>
        </w:tabs>
        <w:spacing w:before="182" w:after="0" w:line="240" w:lineRule="auto"/>
        <w:ind w:left="743" w:right="0" w:hanging="360"/>
        <w:jc w:val="left"/>
        <w:rPr>
          <w:sz w:val="22"/>
        </w:rPr>
      </w:pPr>
      <w:r>
        <w:rPr>
          <w:spacing w:val="-5"/>
          <w:sz w:val="22"/>
        </w:rPr>
        <w:t>SWR</w:t>
      </w:r>
    </w:p>
    <w:p w14:paraId="00BA2815">
      <w:pPr>
        <w:spacing w:before="181" w:line="256" w:lineRule="auto"/>
        <w:ind w:left="23" w:right="0" w:firstLine="0"/>
        <w:jc w:val="left"/>
        <w:rPr>
          <w:b/>
          <w:sz w:val="22"/>
        </w:rPr>
      </w:pPr>
      <w:r>
        <w:rPr>
          <w:b/>
          <w:sz w:val="22"/>
        </w:rPr>
        <w:t>Note</w:t>
      </w:r>
      <w:r>
        <w:rPr>
          <w:b/>
          <w:spacing w:val="-6"/>
          <w:sz w:val="22"/>
        </w:rPr>
        <w:t xml:space="preserve"> </w:t>
      </w:r>
      <w:r>
        <w:rPr>
          <w:b/>
          <w:sz w:val="22"/>
        </w:rPr>
        <w:t>:</w:t>
      </w:r>
      <w:r>
        <w:rPr>
          <w:b/>
          <w:spacing w:val="-5"/>
          <w:sz w:val="22"/>
        </w:rPr>
        <w:t xml:space="preserve"> </w:t>
      </w:r>
      <w:r>
        <w:rPr>
          <w:b/>
          <w:sz w:val="22"/>
        </w:rPr>
        <w:t>untuk</w:t>
      </w:r>
      <w:r>
        <w:rPr>
          <w:b/>
          <w:spacing w:val="-6"/>
          <w:sz w:val="22"/>
        </w:rPr>
        <w:t xml:space="preserve"> </w:t>
      </w:r>
      <w:r>
        <w:rPr>
          <w:b/>
          <w:sz w:val="22"/>
        </w:rPr>
        <w:t>client</w:t>
      </w:r>
      <w:r>
        <w:rPr>
          <w:b/>
          <w:spacing w:val="-5"/>
          <w:sz w:val="22"/>
        </w:rPr>
        <w:t xml:space="preserve"> </w:t>
      </w:r>
      <w:r>
        <w:rPr>
          <w:b/>
          <w:sz w:val="22"/>
        </w:rPr>
        <w:t>side</w:t>
      </w:r>
      <w:r>
        <w:rPr>
          <w:b/>
          <w:spacing w:val="-6"/>
          <w:sz w:val="22"/>
        </w:rPr>
        <w:t xml:space="preserve"> </w:t>
      </w:r>
      <w:r>
        <w:rPr>
          <w:b/>
          <w:sz w:val="22"/>
        </w:rPr>
        <w:t>rendering</w:t>
      </w:r>
      <w:r>
        <w:rPr>
          <w:b/>
          <w:spacing w:val="-6"/>
          <w:sz w:val="22"/>
        </w:rPr>
        <w:t xml:space="preserve"> </w:t>
      </w:r>
      <w:r>
        <w:rPr>
          <w:b/>
          <w:sz w:val="22"/>
        </w:rPr>
        <w:t>dapat</w:t>
      </w:r>
      <w:r>
        <w:rPr>
          <w:b/>
          <w:spacing w:val="-5"/>
          <w:sz w:val="22"/>
        </w:rPr>
        <w:t xml:space="preserve"> </w:t>
      </w:r>
      <w:r>
        <w:rPr>
          <w:b/>
          <w:sz w:val="22"/>
        </w:rPr>
        <w:t>menggunakan</w:t>
      </w:r>
      <w:r>
        <w:rPr>
          <w:b/>
          <w:spacing w:val="-5"/>
          <w:sz w:val="22"/>
        </w:rPr>
        <w:t xml:space="preserve"> </w:t>
      </w:r>
      <w:r>
        <w:rPr>
          <w:b/>
          <w:sz w:val="22"/>
        </w:rPr>
        <w:t>2</w:t>
      </w:r>
      <w:r>
        <w:rPr>
          <w:b/>
          <w:spacing w:val="-5"/>
          <w:sz w:val="22"/>
        </w:rPr>
        <w:t xml:space="preserve"> </w:t>
      </w:r>
      <w:r>
        <w:rPr>
          <w:b/>
          <w:sz w:val="22"/>
        </w:rPr>
        <w:t>cara</w:t>
      </w:r>
      <w:r>
        <w:rPr>
          <w:b/>
          <w:spacing w:val="-6"/>
          <w:sz w:val="22"/>
        </w:rPr>
        <w:t xml:space="preserve"> </w:t>
      </w:r>
      <w:r>
        <w:rPr>
          <w:b/>
          <w:sz w:val="22"/>
        </w:rPr>
        <w:t>yaitu</w:t>
      </w:r>
      <w:r>
        <w:rPr>
          <w:b/>
          <w:spacing w:val="-5"/>
          <w:sz w:val="22"/>
        </w:rPr>
        <w:t xml:space="preserve"> </w:t>
      </w:r>
      <w:r>
        <w:rPr>
          <w:b/>
          <w:sz w:val="22"/>
        </w:rPr>
        <w:t>menggunakan</w:t>
      </w:r>
      <w:r>
        <w:rPr>
          <w:b/>
          <w:spacing w:val="-5"/>
          <w:sz w:val="22"/>
        </w:rPr>
        <w:t xml:space="preserve"> </w:t>
      </w:r>
      <w:r>
        <w:rPr>
          <w:b/>
          <w:sz w:val="22"/>
        </w:rPr>
        <w:t>manual</w:t>
      </w:r>
      <w:r>
        <w:rPr>
          <w:b/>
          <w:spacing w:val="-5"/>
          <w:sz w:val="22"/>
        </w:rPr>
        <w:t xml:space="preserve"> </w:t>
      </w:r>
      <w:r>
        <w:rPr>
          <w:b/>
          <w:sz w:val="22"/>
        </w:rPr>
        <w:t>( userEffect) atau menggunakan SWR</w:t>
      </w:r>
    </w:p>
    <w:p w14:paraId="47A19FBF">
      <w:pPr>
        <w:pStyle w:val="4"/>
        <w:rPr>
          <w:b/>
          <w:sz w:val="20"/>
        </w:rPr>
      </w:pPr>
    </w:p>
    <w:p w14:paraId="6DDA3818">
      <w:pPr>
        <w:pStyle w:val="4"/>
        <w:rPr>
          <w:b/>
          <w:sz w:val="20"/>
        </w:rPr>
      </w:pPr>
    </w:p>
    <w:p w14:paraId="316FDC7F">
      <w:pPr>
        <w:pStyle w:val="4"/>
        <w:spacing w:before="43"/>
        <w:rPr>
          <w:b/>
          <w:sz w:val="20"/>
        </w:rPr>
      </w:pPr>
      <w:r>
        <w:rPr>
          <w:b/>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197485</wp:posOffset>
                </wp:positionV>
                <wp:extent cx="5732780" cy="20320"/>
                <wp:effectExtent l="0" t="0" r="0" b="0"/>
                <wp:wrapTopAndBottom/>
                <wp:docPr id="87" name="Group 87"/>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88" name="Graphic 88"/>
                        <wps:cNvSpPr/>
                        <wps:spPr>
                          <a:xfrm>
                            <a:off x="0" y="0"/>
                            <a:ext cx="5731510" cy="19050"/>
                          </a:xfrm>
                          <a:custGeom>
                            <a:avLst/>
                            <a:gdLst/>
                            <a:ahLst/>
                            <a:cxnLst/>
                            <a:rect l="l" t="t" r="r" b="b"/>
                            <a:pathLst>
                              <a:path w="5731510" h="19050">
                                <a:moveTo>
                                  <a:pt x="5731497" y="0"/>
                                </a:moveTo>
                                <a:lnTo>
                                  <a:pt x="0" y="0"/>
                                </a:lnTo>
                                <a:lnTo>
                                  <a:pt x="0" y="889"/>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89" name="Graphic 89"/>
                        <wps:cNvSpPr/>
                        <wps:spPr>
                          <a:xfrm>
                            <a:off x="572985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90" name="Graphic 90"/>
                        <wps:cNvSpPr/>
                        <wps:spPr>
                          <a:xfrm>
                            <a:off x="0" y="888"/>
                            <a:ext cx="5732780" cy="17145"/>
                          </a:xfrm>
                          <a:custGeom>
                            <a:avLst/>
                            <a:gdLst/>
                            <a:ahLst/>
                            <a:cxnLst/>
                            <a:rect l="l" t="t" r="r" b="b"/>
                            <a:pathLst>
                              <a:path w="5732780" h="17145">
                                <a:moveTo>
                                  <a:pt x="2540" y="2679"/>
                                </a:moveTo>
                                <a:lnTo>
                                  <a:pt x="0" y="2679"/>
                                </a:lnTo>
                                <a:lnTo>
                                  <a:pt x="0" y="16637"/>
                                </a:lnTo>
                                <a:lnTo>
                                  <a:pt x="2540" y="16637"/>
                                </a:lnTo>
                                <a:lnTo>
                                  <a:pt x="2540" y="2679"/>
                                </a:lnTo>
                                <a:close/>
                              </a:path>
                              <a:path w="5732780" h="17145">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91" name="Graphic 91"/>
                        <wps:cNvSpPr/>
                        <wps:spPr>
                          <a:xfrm>
                            <a:off x="5729859" y="3556"/>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92" name="Graphic 92"/>
                        <wps:cNvSpPr/>
                        <wps:spPr>
                          <a:xfrm>
                            <a:off x="0" y="1739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93" name="Graphic 93"/>
                        <wps:cNvSpPr/>
                        <wps:spPr>
                          <a:xfrm>
                            <a:off x="0" y="17411"/>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55pt;height:1.6pt;width:451.4pt;mso-position-horizontal-relative:page;mso-wrap-distance-bottom:0pt;mso-wrap-distance-top:0pt;z-index:-251646976;mso-width-relative:page;mso-height-relative:page;" coordsize="5732780,20320" o:gfxdata="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ysLraNkAAAAKAQAADwAAAAAAAAABACAAAAAiAAAAZHJzL2Rvd25yZXYueG1sUEsB&#10;AhQAFAAAAAgAh07iQMOzCDkuBAAACBcAAA4AAAAAAAAAAQAgAAAAKAEAAGRycy9lMm9Eb2MueG1s&#10;UEsFBgAAAAAGAAYAWQEAAMgHAAAAAA==&#10;">
                <o:lock v:ext="edit" aspectratio="f"/>
                <v:shape id="Graphic 88" o:spid="_x0000_s1026" o:spt="100" style="position:absolute;left:0;top:0;height:19050;width:5731510;" fillcolor="#9F9F9F" filled="t" stroked="f" coordsize="5731510,19050" o:gfxdata="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xGRqKLUAAADbAAAADwAA&#10;AAAAAAABACAAAAAiAAAAZHJzL2Rvd25yZXYueG1sUEsBAhQAFAAAAAgAh07iQDMvBZ47AAAAOQAA&#10;ABAAAAAAAAAAAQAgAAAABAEAAGRycy9zaGFwZXhtbC54bWxQSwUGAAAAAAYABgBbAQAArgMAAAAA&#10;" path="m5731497,0l0,0,0,889,0,3429,0,19050,5731497,19050,5731497,0xe">
                  <v:fill on="t" focussize="0,0"/>
                  <v:stroke on="f"/>
                  <v:imagedata o:title=""/>
                  <o:lock v:ext="edit" aspectratio="f"/>
                  <v:textbox inset="0mm,0mm,0mm,0mm"/>
                </v:shape>
                <v:shape id="Graphic 89" o:spid="_x0000_s1026" o:spt="100" style="position:absolute;left:5729859;top:888;height:2540;width:2540;" fillcolor="#E2E2E2" filled="t" stroked="f" coordsize="2540,2540" o:gfxdata="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5p0A7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90" o:spid="_x0000_s1026" o:spt="100" style="position:absolute;left:0;top:888;height:17145;width:5732780;" fillcolor="#9F9F9F" filled="t" stroked="f" coordsize="5732780,17145" o:gfxdata="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Or7be5AAAA2wAA&#10;AA8AAAAAAAAAAQAgAAAAIgAAAGRycy9kb3ducmV2LnhtbFBLAQIUABQAAAAIAIdO4kAzLwWeOwAA&#10;ADkAAAAQAAAAAAAAAAEAIAAAAAgBAABkcnMvc2hhcGV4bWwueG1sUEsFBgAAAAAGAAYAWwEAALID&#10;AAAAAA==&#10;" path="m2540,2679l0,2679,0,16637,2540,16637,2540,2679xem5732399,0l5729846,0,5729846,2540,5732399,2540,5732399,0xe">
                  <v:fill on="t" focussize="0,0"/>
                  <v:stroke on="f"/>
                  <v:imagedata o:title=""/>
                  <o:lock v:ext="edit" aspectratio="f"/>
                  <v:textbox inset="0mm,0mm,0mm,0mm"/>
                </v:shape>
                <v:shape id="Graphic 91" o:spid="_x0000_s1026" o:spt="100" style="position:absolute;left:5729859;top:3556;height:13970;width:2540;" fillcolor="#E2E2E2" filled="t" stroked="f" coordsize="2540,13970" o:gfxdata="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T+LevQAA&#10;ANsAAAAPAAAAAAAAAAEAIAAAACIAAABkcnMvZG93bnJldi54bWxQSwECFAAUAAAACACHTuJAMy8F&#10;njsAAAA5AAAAEAAAAAAAAAABACAAAAAMAQAAZHJzL3NoYXBleG1sLnhtbFBLBQYAAAAABgAGAFsB&#10;AAC2AwAAAAA=&#10;" path="m2540,0l0,0,0,13969,2540,13969,2540,0xe">
                  <v:fill on="t" focussize="0,0"/>
                  <v:stroke on="f"/>
                  <v:imagedata o:title=""/>
                  <o:lock v:ext="edit" aspectratio="f"/>
                  <v:textbox inset="0mm,0mm,0mm,0mm"/>
                </v:shape>
                <v:shape id="Graphic 92" o:spid="_x0000_s1026" o:spt="100" style="position:absolute;left:0;top:17399;height:2540;width:2540;" fillcolor="#9F9F9F" filled="t" stroked="f" coordsize="2540,2540" o:gfxdata="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cE+28AAAA&#10;2wAAAA8AAAAAAAAAAQAgAAAAIgAAAGRycy9kb3ducmV2LnhtbFBLAQIUABQAAAAIAIdO4kAzLwWe&#10;OwAAADkAAAAQAAAAAAAAAAEAIAAAAAsBAABkcnMvc2hhcGV4bWwueG1sUEsFBgAAAAAGAAYAWwEA&#10;ALUDAAAAAA==&#10;" path="m2540,0l0,0,0,2539,2540,2539,2540,0xe">
                  <v:fill on="t" focussize="0,0"/>
                  <v:stroke on="f"/>
                  <v:imagedata o:title=""/>
                  <o:lock v:ext="edit" aspectratio="f"/>
                  <v:textbox inset="0mm,0mm,0mm,0mm"/>
                </v:shape>
                <v:shape id="Graphic 93" o:spid="_x0000_s1026" o:spt="100" style="position:absolute;left:0;top:17411;height:2540;width:5732780;" fillcolor="#E2E2E2" filled="t" stroked="f" coordsize="5732780,2540" o:gfxdata="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mU56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0394A63A">
      <w:pPr>
        <w:spacing w:before="232"/>
        <w:ind w:left="23" w:right="0" w:firstLine="0"/>
        <w:jc w:val="left"/>
        <w:rPr>
          <w:b/>
          <w:sz w:val="22"/>
        </w:rPr>
      </w:pPr>
      <w:r>
        <w:rPr>
          <w:rFonts w:ascii="Segoe UI Emoji" w:hAnsi="Segoe UI Emoji"/>
          <w:color w:val="00D26A"/>
          <w:spacing w:val="-166"/>
          <w:w w:val="275"/>
          <w:sz w:val="22"/>
        </w:rPr>
        <w:t xml:space="preserve"> </w:t>
      </w:r>
      <w:r>
        <w:rPr>
          <w:rFonts w:ascii="Segoe UI Emoji" w:hAnsi="Segoe UI Emoji"/>
          <w:color w:val="00A6EC"/>
          <w:spacing w:val="-303"/>
          <w:w w:val="286"/>
          <w:sz w:val="22"/>
        </w:rPr>
        <w:t>/</w:t>
      </w:r>
      <w:r>
        <w:rPr>
          <w:rFonts w:ascii="Segoe UI Emoji" w:hAnsi="Segoe UI Emoji"/>
          <w:color w:val="F7098D"/>
          <w:spacing w:val="-303"/>
          <w:w w:val="417"/>
          <w:sz w:val="22"/>
        </w:rPr>
        <w:t>¡</w:t>
      </w:r>
      <w:r>
        <w:rPr>
          <w:rFonts w:ascii="Segoe UI Emoji" w:hAnsi="Segoe UI Emoji"/>
          <w:color w:val="B4ACBB"/>
          <w:spacing w:val="-303"/>
          <w:w w:val="166"/>
          <w:sz w:val="22"/>
        </w:rPr>
        <w:t>#</w:t>
      </w:r>
      <w:r>
        <w:rPr>
          <w:rFonts w:ascii="Segoe UI Emoji" w:hAnsi="Segoe UI Emoji"/>
          <w:color w:val="E0D7EB"/>
          <w:w w:val="231"/>
          <w:sz w:val="22"/>
        </w:rPr>
        <w:t>ç</w:t>
      </w:r>
      <w:r>
        <w:rPr>
          <w:rFonts w:ascii="Segoe UI Emoji" w:hAnsi="Segoe UI Emoji"/>
          <w:color w:val="E0D7EB"/>
          <w:spacing w:val="-114"/>
          <w:w w:val="275"/>
          <w:sz w:val="22"/>
        </w:rPr>
        <w:t xml:space="preserve"> </w:t>
      </w:r>
      <w:r>
        <w:rPr>
          <w:b/>
          <w:spacing w:val="-4"/>
          <w:w w:val="110"/>
          <w:sz w:val="22"/>
        </w:rPr>
        <w:t>D.</w:t>
      </w:r>
      <w:r>
        <w:rPr>
          <w:b/>
          <w:spacing w:val="-6"/>
          <w:w w:val="110"/>
          <w:sz w:val="22"/>
        </w:rPr>
        <w:t xml:space="preserve"> </w:t>
      </w:r>
      <w:r>
        <w:rPr>
          <w:b/>
          <w:spacing w:val="-4"/>
          <w:w w:val="110"/>
          <w:sz w:val="22"/>
        </w:rPr>
        <w:t>Tugas</w:t>
      </w:r>
      <w:r>
        <w:rPr>
          <w:b/>
          <w:spacing w:val="-5"/>
          <w:w w:val="110"/>
          <w:sz w:val="22"/>
        </w:rPr>
        <w:t xml:space="preserve"> </w:t>
      </w:r>
      <w:r>
        <w:rPr>
          <w:b/>
          <w:spacing w:val="-4"/>
          <w:w w:val="105"/>
          <w:sz w:val="22"/>
        </w:rPr>
        <w:t>Praktikum</w:t>
      </w:r>
    </w:p>
    <w:p w14:paraId="756C2C54">
      <w:pPr>
        <w:pStyle w:val="4"/>
        <w:spacing w:before="184"/>
        <w:ind w:left="23"/>
      </w:pPr>
      <w:r>
        <w:rPr>
          <w:rFonts w:ascii="Segoe UI Emoji" w:hAnsi="Segoe UI Emoji"/>
          <w:color w:val="F4F4F4"/>
          <w:spacing w:val="-303"/>
          <w:w w:val="195"/>
        </w:rPr>
        <w:t>●</w:t>
      </w:r>
      <w:r>
        <w:rPr>
          <w:rFonts w:ascii="Segoe UI Emoji" w:hAnsi="Segoe UI Emoji"/>
          <w:color w:val="F8302E"/>
          <w:spacing w:val="-303"/>
          <w:w w:val="195"/>
        </w:rPr>
        <w:t>◎</w:t>
      </w:r>
      <w:r>
        <w:rPr>
          <w:rFonts w:ascii="Segoe UI Emoji" w:hAnsi="Segoe UI Emoji"/>
          <w:color w:val="9B9B9B"/>
          <w:spacing w:val="-303"/>
          <w:w w:val="195"/>
        </w:rPr>
        <w:t>’</w:t>
      </w:r>
      <w:r>
        <w:rPr>
          <w:rFonts w:ascii="Segoe UI Emoji" w:hAnsi="Segoe UI Emoji"/>
          <w:color w:val="46A3FA"/>
          <w:spacing w:val="-303"/>
          <w:w w:val="195"/>
        </w:rPr>
        <w:t>"</w:t>
      </w:r>
      <w:r>
        <w:rPr>
          <w:rFonts w:ascii="Segoe UI Emoji" w:hAnsi="Segoe UI Emoji"/>
          <w:color w:val="50E1FF"/>
          <w:spacing w:val="-118"/>
          <w:w w:val="195"/>
        </w:rPr>
        <w:t xml:space="preserve"> </w:t>
      </w:r>
      <w:r>
        <w:rPr>
          <w:rFonts w:ascii="Segoe UI Emoji" w:hAnsi="Segoe UI Emoji"/>
          <w:color w:val="46A3FA"/>
          <w:spacing w:val="-4"/>
          <w:w w:val="195"/>
        </w:rPr>
        <w:t>´</w:t>
      </w:r>
      <w:r>
        <w:rPr>
          <w:rFonts w:ascii="Segoe UI Emoji" w:hAnsi="Segoe UI Emoji"/>
          <w:color w:val="46A3FA"/>
          <w:spacing w:val="-67"/>
          <w:w w:val="195"/>
        </w:rPr>
        <w:t xml:space="preserve"> </w:t>
      </w:r>
      <w:r>
        <w:rPr>
          <w:spacing w:val="-4"/>
          <w:w w:val="110"/>
        </w:rPr>
        <w:t>Tugas</w:t>
      </w:r>
      <w:r>
        <w:rPr>
          <w:spacing w:val="-5"/>
          <w:w w:val="110"/>
        </w:rPr>
        <w:t xml:space="preserve"> </w:t>
      </w:r>
      <w:r>
        <w:rPr>
          <w:spacing w:val="-4"/>
          <w:w w:val="105"/>
        </w:rPr>
        <w:t>Individu</w:t>
      </w:r>
    </w:p>
    <w:p w14:paraId="386E8816">
      <w:pPr>
        <w:pStyle w:val="8"/>
        <w:numPr>
          <w:ilvl w:val="0"/>
          <w:numId w:val="5"/>
        </w:numPr>
        <w:tabs>
          <w:tab w:val="left" w:pos="741"/>
        </w:tabs>
        <w:spacing w:before="183" w:after="0" w:line="240" w:lineRule="auto"/>
        <w:ind w:left="741" w:right="0" w:hanging="358"/>
        <w:jc w:val="left"/>
        <w:rPr>
          <w:sz w:val="22"/>
        </w:rPr>
      </w:pPr>
      <w:r>
        <w:rPr>
          <w:sz w:val="22"/>
        </w:rPr>
        <w:t>Jelaskan</w:t>
      </w:r>
      <w:r>
        <w:rPr>
          <w:spacing w:val="-5"/>
          <w:sz w:val="22"/>
        </w:rPr>
        <w:t xml:space="preserve"> </w:t>
      </w:r>
      <w:r>
        <w:rPr>
          <w:spacing w:val="-2"/>
          <w:sz w:val="22"/>
        </w:rPr>
        <w:t>perbedaan:</w:t>
      </w:r>
    </w:p>
    <w:p w14:paraId="3C4B0E0A">
      <w:pPr>
        <w:pStyle w:val="8"/>
        <w:numPr>
          <w:ilvl w:val="1"/>
          <w:numId w:val="5"/>
        </w:numPr>
        <w:tabs>
          <w:tab w:val="left" w:pos="359"/>
        </w:tabs>
        <w:spacing w:before="182" w:after="0" w:line="240" w:lineRule="auto"/>
        <w:ind w:left="359" w:right="5645" w:hanging="359"/>
        <w:jc w:val="right"/>
        <w:rPr>
          <w:sz w:val="22"/>
        </w:rPr>
      </w:pPr>
      <w:r>
        <w:rPr>
          <w:sz w:val="22"/>
        </w:rPr>
        <w:t>Client</w:t>
      </w:r>
      <w:r>
        <w:rPr>
          <w:spacing w:val="-4"/>
          <w:sz w:val="22"/>
        </w:rPr>
        <w:t xml:space="preserve"> </w:t>
      </w:r>
      <w:r>
        <w:rPr>
          <w:sz w:val="22"/>
        </w:rPr>
        <w:t>Side</w:t>
      </w:r>
      <w:r>
        <w:rPr>
          <w:spacing w:val="-3"/>
          <w:sz w:val="22"/>
        </w:rPr>
        <w:t xml:space="preserve"> </w:t>
      </w:r>
      <w:r>
        <w:rPr>
          <w:spacing w:val="-2"/>
          <w:sz w:val="22"/>
        </w:rPr>
        <w:t>Rendering</w:t>
      </w:r>
    </w:p>
    <w:p w14:paraId="5BC69379">
      <w:pPr>
        <w:pStyle w:val="8"/>
        <w:numPr>
          <w:ilvl w:val="1"/>
          <w:numId w:val="5"/>
        </w:numPr>
        <w:tabs>
          <w:tab w:val="left" w:pos="359"/>
        </w:tabs>
        <w:spacing w:before="180" w:after="0" w:line="240" w:lineRule="auto"/>
        <w:ind w:left="359" w:right="5645" w:hanging="359"/>
        <w:jc w:val="right"/>
        <w:rPr>
          <w:sz w:val="22"/>
        </w:rPr>
      </w:pPr>
      <w:r>
        <w:rPr>
          <w:sz w:val="22"/>
        </w:rPr>
        <w:t>Server</w:t>
      </w:r>
      <w:r>
        <w:rPr>
          <w:spacing w:val="-1"/>
          <w:sz w:val="22"/>
        </w:rPr>
        <w:t xml:space="preserve"> </w:t>
      </w:r>
      <w:r>
        <w:rPr>
          <w:sz w:val="22"/>
        </w:rPr>
        <w:t>Side</w:t>
      </w:r>
      <w:r>
        <w:rPr>
          <w:spacing w:val="-2"/>
          <w:sz w:val="22"/>
        </w:rPr>
        <w:t xml:space="preserve"> Rendering</w:t>
      </w:r>
    </w:p>
    <w:p w14:paraId="7D047E77">
      <w:pPr>
        <w:pStyle w:val="8"/>
        <w:numPr>
          <w:ilvl w:val="1"/>
          <w:numId w:val="5"/>
        </w:numPr>
        <w:tabs>
          <w:tab w:val="left" w:pos="359"/>
        </w:tabs>
        <w:spacing w:before="181" w:after="0" w:line="240" w:lineRule="auto"/>
        <w:ind w:left="359" w:right="5678" w:hanging="359"/>
        <w:jc w:val="right"/>
        <w:rPr>
          <w:sz w:val="22"/>
        </w:rPr>
      </w:pPr>
      <w:r>
        <w:rPr>
          <w:sz w:val="22"/>
        </w:rPr>
        <w:t>Static</w:t>
      </w:r>
      <w:r>
        <w:rPr>
          <w:spacing w:val="-7"/>
          <w:sz w:val="22"/>
        </w:rPr>
        <w:t xml:space="preserve"> </w:t>
      </w:r>
      <w:r>
        <w:rPr>
          <w:sz w:val="22"/>
        </w:rPr>
        <w:t>Site</w:t>
      </w:r>
      <w:r>
        <w:rPr>
          <w:spacing w:val="-6"/>
          <w:sz w:val="22"/>
        </w:rPr>
        <w:t xml:space="preserve"> </w:t>
      </w:r>
      <w:r>
        <w:rPr>
          <w:spacing w:val="-2"/>
          <w:sz w:val="22"/>
        </w:rPr>
        <w:t>Generation</w:t>
      </w:r>
    </w:p>
    <w:p w14:paraId="77B708E2">
      <w:pPr>
        <w:pStyle w:val="8"/>
        <w:numPr>
          <w:numId w:val="0"/>
        </w:numPr>
        <w:tabs>
          <w:tab w:val="left" w:pos="359"/>
        </w:tabs>
        <w:spacing w:before="181" w:after="0" w:line="240" w:lineRule="auto"/>
        <w:ind w:leftChars="0" w:right="5678" w:rightChars="0"/>
        <w:jc w:val="both"/>
        <w:rPr>
          <w:rFonts w:hint="default"/>
          <w:sz w:val="22"/>
          <w:lang w:val="en-US"/>
        </w:rPr>
      </w:pPr>
      <w:r>
        <w:rPr>
          <w:rFonts w:hint="default"/>
          <w:sz w:val="22"/>
          <w:lang w:val="en-US"/>
        </w:rPr>
        <w:tab/>
        <w:t>Jawab :</w:t>
      </w:r>
    </w:p>
    <w:p w14:paraId="7201A96E">
      <w:pPr>
        <w:pStyle w:val="5"/>
        <w:keepNext w:val="0"/>
        <w:keepLines w:val="0"/>
        <w:widowControl/>
        <w:numPr>
          <w:ilvl w:val="0"/>
          <w:numId w:val="6"/>
        </w:numPr>
        <w:suppressLineNumbers w:val="0"/>
        <w:ind w:left="420" w:leftChars="0" w:hanging="420" w:firstLineChars="0"/>
      </w:pPr>
      <w:r>
        <w:t>Client Side Rendering (CSR) adalah metode di mana halaman web dirender di browser menggunakan JavaScript setelah file dikirim dari server. Server hanya mengirimkan HTML dasar dan script, lalu browser yang mengambil data dan membangun tampilan. Metode ini cocok untuk aplikasi interaktif, tetapi kurang optimal untuk SEO.</w:t>
      </w:r>
    </w:p>
    <w:p w14:paraId="0E862BBB">
      <w:pPr>
        <w:pStyle w:val="5"/>
        <w:keepNext w:val="0"/>
        <w:keepLines w:val="0"/>
        <w:widowControl/>
        <w:numPr>
          <w:ilvl w:val="0"/>
          <w:numId w:val="6"/>
        </w:numPr>
        <w:suppressLineNumbers w:val="0"/>
        <w:ind w:left="420" w:leftChars="0" w:hanging="420" w:firstLineChars="0"/>
      </w:pPr>
      <w:r>
        <w:t>Server Side Rendering (SSR) adalah metode di mana halaman dirender terlebih dahulu di server setiap kali ada permintaan dari pengguna. Server mengirimkan HTML yang sudah lengkap sehingga halaman bisa langsung ditampilkan dan lebih baik untuk SEO, namun beban server menjadi lebih besar.</w:t>
      </w:r>
    </w:p>
    <w:p w14:paraId="48F91FC0">
      <w:pPr>
        <w:pStyle w:val="5"/>
        <w:keepNext w:val="0"/>
        <w:keepLines w:val="0"/>
        <w:widowControl/>
        <w:numPr>
          <w:ilvl w:val="0"/>
          <w:numId w:val="6"/>
        </w:numPr>
        <w:suppressLineNumbers w:val="0"/>
        <w:ind w:left="420" w:leftChars="0" w:hanging="420" w:firstLineChars="0"/>
        <w:rPr>
          <w:rFonts w:hint="default"/>
          <w:sz w:val="22"/>
          <w:lang w:val="en-US"/>
        </w:rPr>
      </w:pPr>
      <w:r>
        <w:t>Static Site Generation (SSG) adalah metode di mana halaman dibuat saat proses build dan disimpan sebagai file HTML statis. Saat diakses, server langsung mengirimkan file yang sudah jadi. Metode ini sangat cepat dan baik untuk SEO, tetapi tidak cocok untuk data yang sering berubah.</w:t>
      </w:r>
    </w:p>
    <w:p w14:paraId="13818FEA">
      <w:pPr>
        <w:pStyle w:val="8"/>
        <w:numPr>
          <w:ilvl w:val="0"/>
          <w:numId w:val="5"/>
        </w:numPr>
        <w:tabs>
          <w:tab w:val="left" w:pos="358"/>
        </w:tabs>
        <w:spacing w:before="178" w:after="0" w:line="240" w:lineRule="auto"/>
        <w:ind w:left="358" w:right="5634" w:hanging="358"/>
        <w:jc w:val="right"/>
        <w:rPr>
          <w:sz w:val="22"/>
        </w:rPr>
      </w:pPr>
      <w:r>
        <w:rPr>
          <w:sz w:val="22"/>
        </w:rPr>
        <w:t>Buat</w:t>
      </w:r>
      <w:r>
        <w:rPr>
          <w:spacing w:val="-4"/>
          <w:sz w:val="22"/>
        </w:rPr>
        <w:t xml:space="preserve"> </w:t>
      </w:r>
      <w:r>
        <w:rPr>
          <w:sz w:val="22"/>
        </w:rPr>
        <w:t>halaman</w:t>
      </w:r>
      <w:r>
        <w:rPr>
          <w:spacing w:val="-4"/>
          <w:sz w:val="22"/>
        </w:rPr>
        <w:t xml:space="preserve"> </w:t>
      </w:r>
      <w:r>
        <w:rPr>
          <w:sz w:val="22"/>
        </w:rPr>
        <w:t>produk</w:t>
      </w:r>
      <w:r>
        <w:rPr>
          <w:spacing w:val="-7"/>
          <w:sz w:val="22"/>
        </w:rPr>
        <w:t xml:space="preserve"> </w:t>
      </w:r>
      <w:r>
        <w:rPr>
          <w:spacing w:val="-2"/>
          <w:sz w:val="22"/>
        </w:rPr>
        <w:t>dengan:</w:t>
      </w:r>
    </w:p>
    <w:p w14:paraId="4016AFDF">
      <w:pPr>
        <w:pStyle w:val="8"/>
        <w:numPr>
          <w:ilvl w:val="1"/>
          <w:numId w:val="5"/>
        </w:numPr>
        <w:tabs>
          <w:tab w:val="left" w:pos="1462"/>
        </w:tabs>
        <w:spacing w:before="42" w:after="0" w:line="240" w:lineRule="auto"/>
        <w:ind w:left="1462" w:right="0" w:hanging="359"/>
        <w:jc w:val="left"/>
        <w:rPr>
          <w:sz w:val="22"/>
        </w:rPr>
      </w:pPr>
      <w:r>
        <w:rPr>
          <w:spacing w:val="-2"/>
          <w:sz w:val="22"/>
        </w:rPr>
        <w:t>Skeleton</w:t>
      </w:r>
      <w:r>
        <w:rPr>
          <w:spacing w:val="2"/>
          <w:sz w:val="22"/>
        </w:rPr>
        <w:t xml:space="preserve"> </w:t>
      </w:r>
      <w:r>
        <w:rPr>
          <w:spacing w:val="-2"/>
          <w:sz w:val="22"/>
        </w:rPr>
        <w:t>loading</w:t>
      </w:r>
    </w:p>
    <w:p w14:paraId="474C8EB3">
      <w:pPr>
        <w:pStyle w:val="8"/>
        <w:numPr>
          <w:ilvl w:val="1"/>
          <w:numId w:val="5"/>
        </w:numPr>
        <w:tabs>
          <w:tab w:val="left" w:pos="1462"/>
        </w:tabs>
        <w:spacing w:before="181" w:after="0" w:line="240" w:lineRule="auto"/>
        <w:ind w:left="1462" w:right="0" w:hanging="359"/>
        <w:jc w:val="left"/>
        <w:rPr>
          <w:sz w:val="22"/>
        </w:rPr>
      </w:pPr>
      <w:r>
        <w:rPr>
          <w:spacing w:val="-2"/>
          <w:sz w:val="22"/>
        </w:rPr>
        <w:t>Animasi</w:t>
      </w:r>
    </w:p>
    <w:p w14:paraId="6C02595A">
      <w:pPr>
        <w:pStyle w:val="8"/>
        <w:numPr>
          <w:numId w:val="0"/>
        </w:numPr>
        <w:tabs>
          <w:tab w:val="left" w:pos="1462"/>
        </w:tabs>
        <w:spacing w:before="181" w:after="0" w:line="240" w:lineRule="auto"/>
        <w:ind w:right="0" w:rightChars="0"/>
        <w:jc w:val="left"/>
      </w:pPr>
      <w:r>
        <w:rPr>
          <w:rFonts w:hint="default"/>
          <w:spacing w:val="-2"/>
          <w:sz w:val="22"/>
          <w:lang w:val="en-US"/>
        </w:rPr>
        <w:tab/>
      </w:r>
      <w:r>
        <w:drawing>
          <wp:inline distT="0" distB="0" distL="114300" distR="114300">
            <wp:extent cx="5241925" cy="6796405"/>
            <wp:effectExtent l="0" t="0" r="317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2"/>
                    <a:stretch>
                      <a:fillRect/>
                    </a:stretch>
                  </pic:blipFill>
                  <pic:spPr>
                    <a:xfrm>
                      <a:off x="0" y="0"/>
                      <a:ext cx="5241925" cy="6796405"/>
                    </a:xfrm>
                    <a:prstGeom prst="rect">
                      <a:avLst/>
                    </a:prstGeom>
                    <a:noFill/>
                    <a:ln>
                      <a:noFill/>
                    </a:ln>
                  </pic:spPr>
                </pic:pic>
              </a:graphicData>
            </a:graphic>
          </wp:inline>
        </w:drawing>
      </w:r>
    </w:p>
    <w:p w14:paraId="4C7760FD">
      <w:pPr>
        <w:pStyle w:val="8"/>
        <w:numPr>
          <w:numId w:val="0"/>
        </w:numPr>
        <w:tabs>
          <w:tab w:val="left" w:pos="1462"/>
        </w:tabs>
        <w:spacing w:before="181" w:after="0" w:line="240" w:lineRule="auto"/>
        <w:ind w:right="0" w:rightChars="0"/>
        <w:jc w:val="left"/>
      </w:pPr>
      <w:r>
        <w:drawing>
          <wp:inline distT="0" distB="0" distL="114300" distR="114300">
            <wp:extent cx="2789555" cy="3745230"/>
            <wp:effectExtent l="0" t="0" r="444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2789555" cy="3745230"/>
                    </a:xfrm>
                    <a:prstGeom prst="rect">
                      <a:avLst/>
                    </a:prstGeom>
                    <a:noFill/>
                    <a:ln>
                      <a:noFill/>
                    </a:ln>
                  </pic:spPr>
                </pic:pic>
              </a:graphicData>
            </a:graphic>
          </wp:inline>
        </w:drawing>
      </w:r>
    </w:p>
    <w:p w14:paraId="0AE0A162">
      <w:pPr>
        <w:pStyle w:val="8"/>
        <w:numPr>
          <w:numId w:val="0"/>
        </w:numPr>
        <w:tabs>
          <w:tab w:val="left" w:pos="1462"/>
        </w:tabs>
        <w:spacing w:before="181" w:after="0" w:line="240" w:lineRule="auto"/>
        <w:ind w:right="0" w:rightChars="0"/>
        <w:jc w:val="left"/>
      </w:pPr>
      <w:r>
        <w:drawing>
          <wp:inline distT="0" distB="0" distL="114300" distR="114300">
            <wp:extent cx="2620645" cy="4311015"/>
            <wp:effectExtent l="0" t="0" r="825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2620645" cy="4311015"/>
                    </a:xfrm>
                    <a:prstGeom prst="rect">
                      <a:avLst/>
                    </a:prstGeom>
                    <a:noFill/>
                    <a:ln>
                      <a:noFill/>
                    </a:ln>
                  </pic:spPr>
                </pic:pic>
              </a:graphicData>
            </a:graphic>
          </wp:inline>
        </w:drawing>
      </w:r>
    </w:p>
    <w:p w14:paraId="7E978F35">
      <w:pPr>
        <w:pStyle w:val="8"/>
        <w:numPr>
          <w:numId w:val="0"/>
        </w:numPr>
        <w:tabs>
          <w:tab w:val="left" w:pos="1462"/>
        </w:tabs>
        <w:spacing w:before="181" w:after="0" w:line="240" w:lineRule="auto"/>
        <w:ind w:right="0" w:rightChars="0"/>
        <w:jc w:val="left"/>
      </w:pPr>
      <w:r>
        <w:drawing>
          <wp:inline distT="0" distB="0" distL="114300" distR="114300">
            <wp:extent cx="2438400" cy="1790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2438400" cy="1790700"/>
                    </a:xfrm>
                    <a:prstGeom prst="rect">
                      <a:avLst/>
                    </a:prstGeom>
                    <a:noFill/>
                    <a:ln>
                      <a:noFill/>
                    </a:ln>
                  </pic:spPr>
                </pic:pic>
              </a:graphicData>
            </a:graphic>
          </wp:inline>
        </w:drawing>
      </w:r>
    </w:p>
    <w:p w14:paraId="51824872">
      <w:pPr>
        <w:pStyle w:val="8"/>
        <w:numPr>
          <w:numId w:val="0"/>
        </w:numPr>
        <w:tabs>
          <w:tab w:val="left" w:pos="1462"/>
        </w:tabs>
        <w:spacing w:before="181" w:after="0" w:line="240" w:lineRule="auto"/>
        <w:ind w:right="0" w:rightChars="0"/>
        <w:jc w:val="left"/>
        <w:rPr>
          <w:rFonts w:hint="default"/>
          <w:lang w:val="en-US"/>
        </w:rPr>
      </w:pPr>
      <w:r>
        <w:drawing>
          <wp:inline distT="0" distB="0" distL="114300" distR="114300">
            <wp:extent cx="5758180" cy="2063115"/>
            <wp:effectExtent l="0" t="0" r="7620" b="6985"/>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53"/>
                    <a:stretch>
                      <a:fillRect/>
                    </a:stretch>
                  </pic:blipFill>
                  <pic:spPr>
                    <a:xfrm>
                      <a:off x="0" y="0"/>
                      <a:ext cx="5758180" cy="2063115"/>
                    </a:xfrm>
                    <a:prstGeom prst="rect">
                      <a:avLst/>
                    </a:prstGeom>
                    <a:noFill/>
                    <a:ln>
                      <a:noFill/>
                    </a:ln>
                  </pic:spPr>
                </pic:pic>
              </a:graphicData>
            </a:graphic>
          </wp:inline>
        </w:drawing>
      </w:r>
    </w:p>
    <w:p w14:paraId="3FE81650">
      <w:pPr>
        <w:pStyle w:val="8"/>
        <w:numPr>
          <w:ilvl w:val="0"/>
          <w:numId w:val="5"/>
        </w:numPr>
        <w:tabs>
          <w:tab w:val="left" w:pos="741"/>
        </w:tabs>
        <w:spacing w:before="181" w:after="0" w:line="240" w:lineRule="auto"/>
        <w:ind w:left="741" w:right="0" w:hanging="358"/>
        <w:jc w:val="left"/>
        <w:rPr>
          <w:sz w:val="22"/>
        </w:rPr>
      </w:pPr>
      <w:r>
        <w:rPr>
          <w:sz w:val="22"/>
        </w:rPr>
        <w:t>Refactor</w:t>
      </w:r>
      <w:r>
        <w:rPr>
          <w:spacing w:val="-11"/>
          <w:sz w:val="22"/>
        </w:rPr>
        <w:t xml:space="preserve"> </w:t>
      </w:r>
      <w:r>
        <w:rPr>
          <w:sz w:val="22"/>
        </w:rPr>
        <w:t>kode</w:t>
      </w:r>
      <w:r>
        <w:rPr>
          <w:spacing w:val="-9"/>
          <w:sz w:val="22"/>
        </w:rPr>
        <w:t xml:space="preserve"> </w:t>
      </w:r>
      <w:r>
        <w:rPr>
          <w:sz w:val="22"/>
        </w:rPr>
        <w:t>dari</w:t>
      </w:r>
      <w:r>
        <w:rPr>
          <w:spacing w:val="-10"/>
          <w:sz w:val="22"/>
        </w:rPr>
        <w:t xml:space="preserve"> </w:t>
      </w:r>
      <w:r>
        <w:rPr>
          <w:sz w:val="22"/>
        </w:rPr>
        <w:t>useEffect</w:t>
      </w:r>
      <w:r>
        <w:rPr>
          <w:spacing w:val="-10"/>
          <w:sz w:val="22"/>
        </w:rPr>
        <w:t xml:space="preserve"> </w:t>
      </w:r>
      <w:r>
        <w:rPr>
          <w:sz w:val="22"/>
        </w:rPr>
        <w:t>menjadi</w:t>
      </w:r>
      <w:r>
        <w:rPr>
          <w:spacing w:val="-9"/>
          <w:sz w:val="22"/>
        </w:rPr>
        <w:t xml:space="preserve"> </w:t>
      </w:r>
      <w:r>
        <w:rPr>
          <w:spacing w:val="-4"/>
          <w:sz w:val="22"/>
        </w:rPr>
        <w:t>SWR.</w:t>
      </w:r>
    </w:p>
    <w:p w14:paraId="70D6B13E">
      <w:pPr>
        <w:pStyle w:val="8"/>
        <w:numPr>
          <w:numId w:val="0"/>
        </w:numPr>
        <w:tabs>
          <w:tab w:val="left" w:pos="741"/>
        </w:tabs>
        <w:spacing w:before="181" w:after="0" w:line="240" w:lineRule="auto"/>
        <w:ind w:left="383" w:leftChars="0" w:right="0" w:rightChars="0"/>
        <w:jc w:val="left"/>
        <w:rPr>
          <w:rFonts w:hint="default"/>
          <w:sz w:val="22"/>
          <w:lang w:val="en-US"/>
        </w:rPr>
      </w:pPr>
      <w:r>
        <w:rPr>
          <w:rFonts w:hint="default"/>
          <w:spacing w:val="-4"/>
          <w:sz w:val="22"/>
          <w:lang w:val="en-US"/>
        </w:rPr>
        <w:t>useEffect :</w:t>
      </w:r>
    </w:p>
    <w:p w14:paraId="186AEA51">
      <w:pPr>
        <w:pStyle w:val="8"/>
        <w:numPr>
          <w:numId w:val="0"/>
        </w:numPr>
        <w:tabs>
          <w:tab w:val="left" w:pos="741"/>
        </w:tabs>
        <w:spacing w:before="181" w:after="0" w:line="240" w:lineRule="auto"/>
        <w:ind w:left="383" w:leftChars="0" w:right="0" w:rightChars="0"/>
        <w:jc w:val="left"/>
      </w:pPr>
      <w:r>
        <w:drawing>
          <wp:inline distT="0" distB="0" distL="114300" distR="114300">
            <wp:extent cx="3193415" cy="3956685"/>
            <wp:effectExtent l="0" t="0" r="6985" b="5715"/>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54"/>
                    <a:stretch>
                      <a:fillRect/>
                    </a:stretch>
                  </pic:blipFill>
                  <pic:spPr>
                    <a:xfrm>
                      <a:off x="0" y="0"/>
                      <a:ext cx="3193415" cy="3956685"/>
                    </a:xfrm>
                    <a:prstGeom prst="rect">
                      <a:avLst/>
                    </a:prstGeom>
                    <a:noFill/>
                    <a:ln>
                      <a:noFill/>
                    </a:ln>
                  </pic:spPr>
                </pic:pic>
              </a:graphicData>
            </a:graphic>
          </wp:inline>
        </w:drawing>
      </w:r>
    </w:p>
    <w:p w14:paraId="18A9FB5F">
      <w:pPr>
        <w:pStyle w:val="8"/>
        <w:numPr>
          <w:numId w:val="0"/>
        </w:numPr>
        <w:tabs>
          <w:tab w:val="left" w:pos="741"/>
        </w:tabs>
        <w:spacing w:before="181" w:after="0" w:line="240" w:lineRule="auto"/>
        <w:ind w:left="383" w:leftChars="0" w:right="0" w:rightChars="0"/>
        <w:jc w:val="left"/>
      </w:pPr>
    </w:p>
    <w:p w14:paraId="6C741790">
      <w:pPr>
        <w:pStyle w:val="8"/>
        <w:numPr>
          <w:numId w:val="0"/>
        </w:numPr>
        <w:tabs>
          <w:tab w:val="left" w:pos="741"/>
        </w:tabs>
        <w:spacing w:before="181" w:after="0" w:line="240" w:lineRule="auto"/>
        <w:ind w:left="383" w:leftChars="0" w:right="0" w:rightChars="0"/>
        <w:jc w:val="left"/>
      </w:pPr>
    </w:p>
    <w:p w14:paraId="63666A77">
      <w:pPr>
        <w:pStyle w:val="8"/>
        <w:numPr>
          <w:numId w:val="0"/>
        </w:numPr>
        <w:tabs>
          <w:tab w:val="left" w:pos="741"/>
        </w:tabs>
        <w:spacing w:before="181" w:after="0" w:line="240" w:lineRule="auto"/>
        <w:ind w:left="383" w:leftChars="0" w:right="0" w:rightChars="0"/>
        <w:jc w:val="left"/>
        <w:rPr>
          <w:rFonts w:hint="default"/>
          <w:lang w:val="en-US"/>
        </w:rPr>
      </w:pPr>
      <w:r>
        <w:rPr>
          <w:rFonts w:hint="default"/>
          <w:lang w:val="en-US"/>
        </w:rPr>
        <w:t>Swr:</w:t>
      </w:r>
    </w:p>
    <w:p w14:paraId="77531A02">
      <w:pPr>
        <w:pStyle w:val="4"/>
        <w:spacing w:before="13"/>
        <w:rPr>
          <w:rFonts w:ascii="Segoe UI Emoji"/>
          <w:sz w:val="11"/>
        </w:rPr>
      </w:pPr>
      <w:r>
        <w:drawing>
          <wp:inline distT="0" distB="0" distL="114300" distR="114300">
            <wp:extent cx="4533900" cy="6019800"/>
            <wp:effectExtent l="0" t="0" r="0" b="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55"/>
                    <a:stretch>
                      <a:fillRect/>
                    </a:stretch>
                  </pic:blipFill>
                  <pic:spPr>
                    <a:xfrm>
                      <a:off x="0" y="0"/>
                      <a:ext cx="4533900" cy="6019800"/>
                    </a:xfrm>
                    <a:prstGeom prst="rect">
                      <a:avLst/>
                    </a:prstGeom>
                    <a:noFill/>
                    <a:ln>
                      <a:noFill/>
                    </a:ln>
                  </pic:spPr>
                </pic:pic>
              </a:graphicData>
            </a:graphic>
          </wp:inline>
        </w:drawing>
      </w:r>
      <w:bookmarkStart w:id="0" w:name="_GoBack"/>
      <w:bookmarkEnd w:id="0"/>
    </w:p>
    <w:sectPr>
      <w:pgSz w:w="11910" w:h="16840"/>
      <w:pgMar w:top="188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1"/>
    <w:family w:val="swiss"/>
    <w:pitch w:val="default"/>
    <w:sig w:usb0="800001E3" w:usb1="1200FFEF" w:usb2="00040000" w:usb3="04000000" w:csb0="00000001" w:csb1="40000000"/>
  </w:font>
  <w:font w:name="Segoe UI Emoji">
    <w:panose1 w:val="020B0502040204020203"/>
    <w:charset w:val="01"/>
    <w:family w:val="swiss"/>
    <w:pitch w:val="default"/>
    <w:sig w:usb0="00000001" w:usb1="02000000" w:usb2="08000000" w:usb3="00000000" w:csb0="00000001"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7F43C"/>
    <w:multiLevelType w:val="singleLevel"/>
    <w:tmpl w:val="8777F4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E306ED"/>
    <w:multiLevelType w:val="multilevel"/>
    <w:tmpl w:val="B5E306ED"/>
    <w:lvl w:ilvl="0"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1573" w:hanging="360"/>
      </w:pPr>
      <w:rPr>
        <w:rFonts w:hint="default"/>
        <w:lang w:val="id" w:eastAsia="en-US" w:bidi="ar-SA"/>
      </w:rPr>
    </w:lvl>
    <w:lvl w:ilvl="2" w:tentative="0">
      <w:start w:val="0"/>
      <w:numFmt w:val="bullet"/>
      <w:lvlText w:val="•"/>
      <w:lvlJc w:val="left"/>
      <w:pPr>
        <w:ind w:left="2406" w:hanging="360"/>
      </w:pPr>
      <w:rPr>
        <w:rFonts w:hint="default"/>
        <w:lang w:val="id" w:eastAsia="en-US" w:bidi="ar-SA"/>
      </w:rPr>
    </w:lvl>
    <w:lvl w:ilvl="3" w:tentative="0">
      <w:start w:val="0"/>
      <w:numFmt w:val="bullet"/>
      <w:lvlText w:val="•"/>
      <w:lvlJc w:val="left"/>
      <w:pPr>
        <w:ind w:left="3239" w:hanging="360"/>
      </w:pPr>
      <w:rPr>
        <w:rFonts w:hint="default"/>
        <w:lang w:val="id" w:eastAsia="en-US" w:bidi="ar-SA"/>
      </w:rPr>
    </w:lvl>
    <w:lvl w:ilvl="4" w:tentative="0">
      <w:start w:val="0"/>
      <w:numFmt w:val="bullet"/>
      <w:lvlText w:val="•"/>
      <w:lvlJc w:val="left"/>
      <w:pPr>
        <w:ind w:left="4072"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39" w:hanging="360"/>
      </w:pPr>
      <w:rPr>
        <w:rFonts w:hint="default"/>
        <w:lang w:val="id" w:eastAsia="en-US" w:bidi="ar-SA"/>
      </w:rPr>
    </w:lvl>
    <w:lvl w:ilvl="7" w:tentative="0">
      <w:start w:val="0"/>
      <w:numFmt w:val="bullet"/>
      <w:lvlText w:val="•"/>
      <w:lvlJc w:val="left"/>
      <w:pPr>
        <w:ind w:left="6572" w:hanging="360"/>
      </w:pPr>
      <w:rPr>
        <w:rFonts w:hint="default"/>
        <w:lang w:val="id" w:eastAsia="en-US" w:bidi="ar-SA"/>
      </w:rPr>
    </w:lvl>
    <w:lvl w:ilvl="8" w:tentative="0">
      <w:start w:val="0"/>
      <w:numFmt w:val="bullet"/>
      <w:lvlText w:val="•"/>
      <w:lvlJc w:val="left"/>
      <w:pPr>
        <w:ind w:left="7405" w:hanging="360"/>
      </w:pPr>
      <w:rPr>
        <w:rFonts w:hint="default"/>
        <w:lang w:val="id" w:eastAsia="en-US" w:bidi="ar-SA"/>
      </w:rPr>
    </w:lvl>
  </w:abstractNum>
  <w:abstractNum w:abstractNumId="2">
    <w:nsid w:val="BF205925"/>
    <w:multiLevelType w:val="multilevel"/>
    <w:tmpl w:val="BF205925"/>
    <w:lvl w:ilvl="0" w:tentative="0">
      <w:start w:val="0"/>
      <w:numFmt w:val="bullet"/>
      <w:lvlText w:val=""/>
      <w:lvlJc w:val="left"/>
      <w:pPr>
        <w:ind w:left="1463" w:hanging="360"/>
      </w:pPr>
      <w:rPr>
        <w:rFonts w:hint="default" w:ascii="Symbol" w:hAnsi="Symbol" w:eastAsia="Symbol" w:cs="Symbol"/>
        <w:b w:val="0"/>
        <w:bCs w:val="0"/>
        <w:i w:val="0"/>
        <w:iCs w:val="0"/>
        <w:spacing w:val="0"/>
        <w:w w:val="100"/>
        <w:sz w:val="22"/>
        <w:szCs w:val="22"/>
        <w:lang w:val="id" w:eastAsia="en-US" w:bidi="ar-SA"/>
      </w:rPr>
    </w:lvl>
    <w:lvl w:ilvl="1" w:tentative="0">
      <w:start w:val="0"/>
      <w:numFmt w:val="bullet"/>
      <w:lvlText w:val="•"/>
      <w:lvlJc w:val="left"/>
      <w:pPr>
        <w:ind w:left="2221" w:hanging="360"/>
      </w:pPr>
      <w:rPr>
        <w:rFonts w:hint="default"/>
        <w:lang w:val="id" w:eastAsia="en-US" w:bidi="ar-SA"/>
      </w:rPr>
    </w:lvl>
    <w:lvl w:ilvl="2" w:tentative="0">
      <w:start w:val="0"/>
      <w:numFmt w:val="bullet"/>
      <w:lvlText w:val="•"/>
      <w:lvlJc w:val="left"/>
      <w:pPr>
        <w:ind w:left="2982" w:hanging="360"/>
      </w:pPr>
      <w:rPr>
        <w:rFonts w:hint="default"/>
        <w:lang w:val="id" w:eastAsia="en-US" w:bidi="ar-SA"/>
      </w:rPr>
    </w:lvl>
    <w:lvl w:ilvl="3" w:tentative="0">
      <w:start w:val="0"/>
      <w:numFmt w:val="bullet"/>
      <w:lvlText w:val="•"/>
      <w:lvlJc w:val="left"/>
      <w:pPr>
        <w:ind w:left="3743" w:hanging="360"/>
      </w:pPr>
      <w:rPr>
        <w:rFonts w:hint="default"/>
        <w:lang w:val="id" w:eastAsia="en-US" w:bidi="ar-SA"/>
      </w:rPr>
    </w:lvl>
    <w:lvl w:ilvl="4" w:tentative="0">
      <w:start w:val="0"/>
      <w:numFmt w:val="bullet"/>
      <w:lvlText w:val="•"/>
      <w:lvlJc w:val="left"/>
      <w:pPr>
        <w:ind w:left="4504" w:hanging="360"/>
      </w:pPr>
      <w:rPr>
        <w:rFonts w:hint="default"/>
        <w:lang w:val="id" w:eastAsia="en-US" w:bidi="ar-SA"/>
      </w:rPr>
    </w:lvl>
    <w:lvl w:ilvl="5" w:tentative="0">
      <w:start w:val="0"/>
      <w:numFmt w:val="bullet"/>
      <w:lvlText w:val="•"/>
      <w:lvlJc w:val="left"/>
      <w:pPr>
        <w:ind w:left="5266" w:hanging="360"/>
      </w:pPr>
      <w:rPr>
        <w:rFonts w:hint="default"/>
        <w:lang w:val="id" w:eastAsia="en-US" w:bidi="ar-SA"/>
      </w:rPr>
    </w:lvl>
    <w:lvl w:ilvl="6" w:tentative="0">
      <w:start w:val="0"/>
      <w:numFmt w:val="bullet"/>
      <w:lvlText w:val="•"/>
      <w:lvlJc w:val="left"/>
      <w:pPr>
        <w:ind w:left="6027" w:hanging="360"/>
      </w:pPr>
      <w:rPr>
        <w:rFonts w:hint="default"/>
        <w:lang w:val="id" w:eastAsia="en-US" w:bidi="ar-SA"/>
      </w:rPr>
    </w:lvl>
    <w:lvl w:ilvl="7" w:tentative="0">
      <w:start w:val="0"/>
      <w:numFmt w:val="bullet"/>
      <w:lvlText w:val="•"/>
      <w:lvlJc w:val="left"/>
      <w:pPr>
        <w:ind w:left="6788" w:hanging="360"/>
      </w:pPr>
      <w:rPr>
        <w:rFonts w:hint="default"/>
        <w:lang w:val="id" w:eastAsia="en-US" w:bidi="ar-SA"/>
      </w:rPr>
    </w:lvl>
    <w:lvl w:ilvl="8" w:tentative="0">
      <w:start w:val="0"/>
      <w:numFmt w:val="bullet"/>
      <w:lvlText w:val="•"/>
      <w:lvlJc w:val="left"/>
      <w:pPr>
        <w:ind w:left="7549" w:hanging="360"/>
      </w:pPr>
      <w:rPr>
        <w:rFonts w:hint="default"/>
        <w:lang w:val="id" w:eastAsia="en-US" w:bidi="ar-SA"/>
      </w:rPr>
    </w:lvl>
  </w:abstractNum>
  <w:abstractNum w:abstractNumId="3">
    <w:nsid w:val="CF092B84"/>
    <w:multiLevelType w:val="multilevel"/>
    <w:tmpl w:val="CF092B84"/>
    <w:lvl w:ilvl="0" w:tentative="0">
      <w:start w:val="0"/>
      <w:numFmt w:val="bullet"/>
      <w:lvlText w:val="◆"/>
      <w:lvlJc w:val="left"/>
      <w:pPr>
        <w:ind w:left="383" w:hanging="35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1"/>
      <w:numFmt w:val="decimal"/>
      <w:lvlText w:val="%2."/>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2"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3" w:tentative="0">
      <w:start w:val="0"/>
      <w:numFmt w:val="bullet"/>
      <w:lvlText w:val="•"/>
      <w:lvlJc w:val="left"/>
      <w:pPr>
        <w:ind w:left="2411" w:hanging="360"/>
      </w:pPr>
      <w:rPr>
        <w:rFonts w:hint="default"/>
        <w:lang w:val="id" w:eastAsia="en-US" w:bidi="ar-SA"/>
      </w:rPr>
    </w:lvl>
    <w:lvl w:ilvl="4" w:tentative="0">
      <w:start w:val="0"/>
      <w:numFmt w:val="bullet"/>
      <w:lvlText w:val="•"/>
      <w:lvlJc w:val="left"/>
      <w:pPr>
        <w:ind w:left="3363" w:hanging="360"/>
      </w:pPr>
      <w:rPr>
        <w:rFonts w:hint="default"/>
        <w:lang w:val="id" w:eastAsia="en-US" w:bidi="ar-SA"/>
      </w:rPr>
    </w:lvl>
    <w:lvl w:ilvl="5" w:tentative="0">
      <w:start w:val="0"/>
      <w:numFmt w:val="bullet"/>
      <w:lvlText w:val="•"/>
      <w:lvlJc w:val="left"/>
      <w:pPr>
        <w:ind w:left="4314" w:hanging="360"/>
      </w:pPr>
      <w:rPr>
        <w:rFonts w:hint="default"/>
        <w:lang w:val="id" w:eastAsia="en-US" w:bidi="ar-SA"/>
      </w:rPr>
    </w:lvl>
    <w:lvl w:ilvl="6" w:tentative="0">
      <w:start w:val="0"/>
      <w:numFmt w:val="bullet"/>
      <w:lvlText w:val="•"/>
      <w:lvlJc w:val="left"/>
      <w:pPr>
        <w:ind w:left="5266" w:hanging="360"/>
      </w:pPr>
      <w:rPr>
        <w:rFonts w:hint="default"/>
        <w:lang w:val="id" w:eastAsia="en-US" w:bidi="ar-SA"/>
      </w:rPr>
    </w:lvl>
    <w:lvl w:ilvl="7" w:tentative="0">
      <w:start w:val="0"/>
      <w:numFmt w:val="bullet"/>
      <w:lvlText w:val="•"/>
      <w:lvlJc w:val="left"/>
      <w:pPr>
        <w:ind w:left="6217" w:hanging="360"/>
      </w:pPr>
      <w:rPr>
        <w:rFonts w:hint="default"/>
        <w:lang w:val="id" w:eastAsia="en-US" w:bidi="ar-SA"/>
      </w:rPr>
    </w:lvl>
    <w:lvl w:ilvl="8" w:tentative="0">
      <w:start w:val="0"/>
      <w:numFmt w:val="bullet"/>
      <w:lvlText w:val="•"/>
      <w:lvlJc w:val="left"/>
      <w:pPr>
        <w:ind w:left="7169" w:hanging="360"/>
      </w:pPr>
      <w:rPr>
        <w:rFonts w:hint="default"/>
        <w:lang w:val="id" w:eastAsia="en-US" w:bidi="ar-SA"/>
      </w:rPr>
    </w:lvl>
  </w:abstractNum>
  <w:abstractNum w:abstractNumId="4">
    <w:nsid w:val="03D62ECE"/>
    <w:multiLevelType w:val="multilevel"/>
    <w:tmpl w:val="03D62ECE"/>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05" w:hanging="360"/>
      </w:pPr>
      <w:rPr>
        <w:rFonts w:hint="default"/>
        <w:lang w:val="id" w:eastAsia="en-US" w:bidi="ar-SA"/>
      </w:rPr>
    </w:lvl>
    <w:lvl w:ilvl="3" w:tentative="0">
      <w:start w:val="0"/>
      <w:numFmt w:val="bullet"/>
      <w:lvlText w:val="•"/>
      <w:lvlJc w:val="left"/>
      <w:pPr>
        <w:ind w:left="3151" w:hanging="360"/>
      </w:pPr>
      <w:rPr>
        <w:rFonts w:hint="default"/>
        <w:lang w:val="id" w:eastAsia="en-US" w:bidi="ar-SA"/>
      </w:rPr>
    </w:lvl>
    <w:lvl w:ilvl="4" w:tentative="0">
      <w:start w:val="0"/>
      <w:numFmt w:val="bullet"/>
      <w:lvlText w:val="•"/>
      <w:lvlJc w:val="left"/>
      <w:pPr>
        <w:ind w:left="3997" w:hanging="360"/>
      </w:pPr>
      <w:rPr>
        <w:rFonts w:hint="default"/>
        <w:lang w:val="id" w:eastAsia="en-US" w:bidi="ar-SA"/>
      </w:rPr>
    </w:lvl>
    <w:lvl w:ilvl="5" w:tentative="0">
      <w:start w:val="0"/>
      <w:numFmt w:val="bullet"/>
      <w:lvlText w:val="•"/>
      <w:lvlJc w:val="left"/>
      <w:pPr>
        <w:ind w:left="4843" w:hanging="360"/>
      </w:pPr>
      <w:rPr>
        <w:rFonts w:hint="default"/>
        <w:lang w:val="id" w:eastAsia="en-US" w:bidi="ar-SA"/>
      </w:rPr>
    </w:lvl>
    <w:lvl w:ilvl="6" w:tentative="0">
      <w:start w:val="0"/>
      <w:numFmt w:val="bullet"/>
      <w:lvlText w:val="•"/>
      <w:lvlJc w:val="left"/>
      <w:pPr>
        <w:ind w:left="5688" w:hanging="360"/>
      </w:pPr>
      <w:rPr>
        <w:rFonts w:hint="default"/>
        <w:lang w:val="id" w:eastAsia="en-US" w:bidi="ar-SA"/>
      </w:rPr>
    </w:lvl>
    <w:lvl w:ilvl="7" w:tentative="0">
      <w:start w:val="0"/>
      <w:numFmt w:val="bullet"/>
      <w:lvlText w:val="•"/>
      <w:lvlJc w:val="left"/>
      <w:pPr>
        <w:ind w:left="6534" w:hanging="360"/>
      </w:pPr>
      <w:rPr>
        <w:rFonts w:hint="default"/>
        <w:lang w:val="id" w:eastAsia="en-US" w:bidi="ar-SA"/>
      </w:rPr>
    </w:lvl>
    <w:lvl w:ilvl="8" w:tentative="0">
      <w:start w:val="0"/>
      <w:numFmt w:val="bullet"/>
      <w:lvlText w:val="•"/>
      <w:lvlJc w:val="left"/>
      <w:pPr>
        <w:ind w:left="7380" w:hanging="360"/>
      </w:pPr>
      <w:rPr>
        <w:rFonts w:hint="default"/>
        <w:lang w:val="id" w:eastAsia="en-US" w:bidi="ar-SA"/>
      </w:rPr>
    </w:lvl>
  </w:abstractNum>
  <w:abstractNum w:abstractNumId="5">
    <w:nsid w:val="59ADCABA"/>
    <w:multiLevelType w:val="multilevel"/>
    <w:tmpl w:val="59ADCABA"/>
    <w:lvl w:ilvl="0" w:tentative="0">
      <w:start w:val="0"/>
      <w:numFmt w:val="bullet"/>
      <w:lvlText w:val=""/>
      <w:lvlJc w:val="left"/>
      <w:pPr>
        <w:ind w:left="743" w:hanging="360"/>
      </w:pPr>
      <w:rPr>
        <w:rFonts w:hint="default" w:ascii="Symbol" w:hAnsi="Symbol" w:eastAsia="Symbol" w:cs="Symbol"/>
        <w:b w:val="0"/>
        <w:bCs w:val="0"/>
        <w:i w:val="0"/>
        <w:iCs w:val="0"/>
        <w:spacing w:val="0"/>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2"/>
        <w:szCs w:val="22"/>
        <w:lang w:val="id" w:eastAsia="en-US" w:bidi="ar-SA"/>
      </w:rPr>
    </w:lvl>
    <w:lvl w:ilvl="2" w:tentative="0">
      <w:start w:val="0"/>
      <w:numFmt w:val="bullet"/>
      <w:lvlText w:val="•"/>
      <w:lvlJc w:val="left"/>
      <w:pPr>
        <w:ind w:left="2305" w:hanging="360"/>
      </w:pPr>
      <w:rPr>
        <w:rFonts w:hint="default"/>
        <w:lang w:val="id" w:eastAsia="en-US" w:bidi="ar-SA"/>
      </w:rPr>
    </w:lvl>
    <w:lvl w:ilvl="3" w:tentative="0">
      <w:start w:val="0"/>
      <w:numFmt w:val="bullet"/>
      <w:lvlText w:val="•"/>
      <w:lvlJc w:val="left"/>
      <w:pPr>
        <w:ind w:left="3151" w:hanging="360"/>
      </w:pPr>
      <w:rPr>
        <w:rFonts w:hint="default"/>
        <w:lang w:val="id" w:eastAsia="en-US" w:bidi="ar-SA"/>
      </w:rPr>
    </w:lvl>
    <w:lvl w:ilvl="4" w:tentative="0">
      <w:start w:val="0"/>
      <w:numFmt w:val="bullet"/>
      <w:lvlText w:val="•"/>
      <w:lvlJc w:val="left"/>
      <w:pPr>
        <w:ind w:left="3997" w:hanging="360"/>
      </w:pPr>
      <w:rPr>
        <w:rFonts w:hint="default"/>
        <w:lang w:val="id" w:eastAsia="en-US" w:bidi="ar-SA"/>
      </w:rPr>
    </w:lvl>
    <w:lvl w:ilvl="5" w:tentative="0">
      <w:start w:val="0"/>
      <w:numFmt w:val="bullet"/>
      <w:lvlText w:val="•"/>
      <w:lvlJc w:val="left"/>
      <w:pPr>
        <w:ind w:left="4843" w:hanging="360"/>
      </w:pPr>
      <w:rPr>
        <w:rFonts w:hint="default"/>
        <w:lang w:val="id" w:eastAsia="en-US" w:bidi="ar-SA"/>
      </w:rPr>
    </w:lvl>
    <w:lvl w:ilvl="6" w:tentative="0">
      <w:start w:val="0"/>
      <w:numFmt w:val="bullet"/>
      <w:lvlText w:val="•"/>
      <w:lvlJc w:val="left"/>
      <w:pPr>
        <w:ind w:left="5688" w:hanging="360"/>
      </w:pPr>
      <w:rPr>
        <w:rFonts w:hint="default"/>
        <w:lang w:val="id" w:eastAsia="en-US" w:bidi="ar-SA"/>
      </w:rPr>
    </w:lvl>
    <w:lvl w:ilvl="7" w:tentative="0">
      <w:start w:val="0"/>
      <w:numFmt w:val="bullet"/>
      <w:lvlText w:val="•"/>
      <w:lvlJc w:val="left"/>
      <w:pPr>
        <w:ind w:left="6534" w:hanging="360"/>
      </w:pPr>
      <w:rPr>
        <w:rFonts w:hint="default"/>
        <w:lang w:val="id" w:eastAsia="en-US" w:bidi="ar-SA"/>
      </w:rPr>
    </w:lvl>
    <w:lvl w:ilvl="8" w:tentative="0">
      <w:start w:val="0"/>
      <w:numFmt w:val="bullet"/>
      <w:lvlText w:val="•"/>
      <w:lvlJc w:val="left"/>
      <w:pPr>
        <w:ind w:left="7380" w:hanging="360"/>
      </w:pPr>
      <w:rPr>
        <w:rFonts w:hint="default"/>
        <w:lang w:val="id" w:eastAsia="en-US" w:bidi="ar-SA"/>
      </w:r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5D0637A"/>
    <w:rsid w:val="223B12B8"/>
    <w:rsid w:val="228A0566"/>
    <w:rsid w:val="3A36340C"/>
    <w:rsid w:val="40A074E5"/>
    <w:rsid w:val="52CF4697"/>
    <w:rsid w:val="6D7826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id" w:eastAsia="en-US" w:bidi="ar-SA"/>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paragraph" w:styleId="6">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81"/>
      <w:ind w:left="741" w:hanging="360"/>
    </w:pPr>
    <w:rPr>
      <w:rFonts w:ascii="Calibri" w:hAnsi="Calibri" w:eastAsia="Calibri" w:cs="Calibri"/>
      <w:lang w:val="id" w:eastAsia="en-US" w:bidi="ar-SA"/>
    </w:rPr>
  </w:style>
  <w:style w:type="paragraph" w:customStyle="1" w:styleId="9">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jpe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pn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293</Words>
  <Characters>1985</Characters>
  <TotalTime>62</TotalTime>
  <ScaleCrop>false</ScaleCrop>
  <LinksUpToDate>false</LinksUpToDate>
  <CharactersWithSpaces>2218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2026-03-03T12:44:00Z</dcterms:created>
  <dc:creator>dimas wahyu</dc:creator>
  <cp:lastModifiedBy>WPS_1677424249</cp:lastModifiedBy>
  <dcterms:modified xsi:type="dcterms:W3CDTF">2026-03-03T17:23:22Z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Microsoft® Word for Microsoft 365</vt:lpwstr>
  </property>
  <property fmtid="{D5CDD505-2E9C-101B-9397-08002B2CF9AE}" pid="4" name="LastSaved">
    <vt:filetime>2026-03-03T00:00:00Z</vt:filetime>
  </property>
  <property fmtid="{D5CDD505-2E9C-101B-9397-08002B2CF9AE}" pid="5" name="Producer">
    <vt:lpwstr>Microsoft® Word for Microsoft 365</vt:lpwstr>
  </property>
  <property fmtid="{D5CDD505-2E9C-101B-9397-08002B2CF9AE}" pid="6" name="KSOTemplateDocerSaveRecord">
    <vt:lpwstr>eyJoZGlkIjoiYjk5ODM0YmMxOWJiYWQyNDU4MGIzYWRmYTA0ZmI5NDciLCJ1c2VySWQiOiI4ODEzNjkzNTk0MDU1In0=</vt:lpwstr>
  </property>
  <property fmtid="{D5CDD505-2E9C-101B-9397-08002B2CF9AE}" pid="7" name="KSOProductBuildVer">
    <vt:lpwstr>1033-12.1.0.25242</vt:lpwstr>
  </property>
  <property fmtid="{D5CDD505-2E9C-101B-9397-08002B2CF9AE}" pid="8" name="ICV">
    <vt:lpwstr>703FF530DF4741B790F0BF5FFFAFCC19_12</vt:lpwstr>
  </property>
</Properties>
</file>